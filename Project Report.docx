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961" w:rsidRDefault="008E0CDC">
      <w:pPr>
        <w:adjustRightInd w:val="0"/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 xml:space="preserve">Kamala Education Society’s </w:t>
      </w:r>
    </w:p>
    <w:p w:rsidR="005B2961" w:rsidRDefault="008E0CDC">
      <w:pPr>
        <w:adjustRightInd w:val="0"/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Pratibha Institute of Business Management</w:t>
      </w:r>
    </w:p>
    <w:p w:rsidR="005B2961" w:rsidRDefault="008E0CDC">
      <w:pPr>
        <w:adjustRightInd w:val="0"/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Chinchwad, Pune-411019</w:t>
      </w:r>
    </w:p>
    <w:p w:rsidR="005B2961" w:rsidRDefault="005B2961">
      <w:pPr>
        <w:rPr>
          <w:sz w:val="32"/>
        </w:rPr>
      </w:pPr>
    </w:p>
    <w:p w:rsidR="005B2961" w:rsidRDefault="005B2961">
      <w:pPr>
        <w:rPr>
          <w:sz w:val="32"/>
        </w:rPr>
      </w:pPr>
    </w:p>
    <w:p w:rsidR="005B2961" w:rsidRDefault="005B2961">
      <w:pPr>
        <w:rPr>
          <w:sz w:val="32"/>
        </w:rPr>
      </w:pPr>
    </w:p>
    <w:p w:rsidR="005B2961" w:rsidRDefault="008E0CDC">
      <w:pPr>
        <w:rPr>
          <w:sz w:val="32"/>
        </w:rPr>
        <w:sectPr w:rsidR="005B2961">
          <w:footerReference w:type="default" r:id="rId8"/>
          <w:type w:val="continuous"/>
          <w:pgSz w:w="12240" w:h="15840"/>
          <w:pgMar w:top="1380" w:right="140" w:bottom="1120" w:left="820" w:header="720" w:footer="932" w:gutter="0"/>
          <w:pgNumType w:start="1"/>
          <w:cols w:space="720"/>
        </w:sectPr>
      </w:pPr>
      <w:r>
        <w:rPr>
          <w:noProof/>
          <w:sz w:val="32"/>
          <w:lang w:val="en-IN" w:eastAsia="en-IN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779145</wp:posOffset>
                </wp:positionH>
                <wp:positionV relativeFrom="paragraph">
                  <wp:posOffset>1068705</wp:posOffset>
                </wp:positionV>
                <wp:extent cx="5507355" cy="3858260"/>
                <wp:effectExtent l="5080" t="4445" r="4445" b="825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55320" y="2010410"/>
                          <a:ext cx="5507355" cy="3858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2961" w:rsidRDefault="008E0CDC">
                            <w:pPr>
                              <w:adjustRightInd w:val="0"/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SYNOPSIS REPORT</w:t>
                            </w:r>
                          </w:p>
                          <w:p w:rsidR="005B2961" w:rsidRDefault="008E0CDC">
                            <w:pPr>
                              <w:adjustRightInd w:val="0"/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ON</w:t>
                            </w:r>
                          </w:p>
                          <w:p w:rsidR="005B2961" w:rsidRDefault="008E0CDC">
                            <w:pPr>
                              <w:adjustRightInd w:val="0"/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eastAsia="zh-CN"/>
                              </w:rPr>
                              <w:t>COFFE BEAN SALES SYSTEM</w:t>
                            </w:r>
                          </w:p>
                          <w:p w:rsidR="005B2961" w:rsidRDefault="008E0CDC">
                            <w:pPr>
                              <w:adjustRightInd w:val="0"/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BY</w:t>
                            </w:r>
                          </w:p>
                          <w:p w:rsidR="005B2961" w:rsidRDefault="008E0CDC">
                            <w:pPr>
                              <w:adjustRightInd w:val="0"/>
                              <w:jc w:val="center"/>
                              <w:rPr>
                                <w:b/>
                                <w:bCs/>
                                <w:i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iCs/>
                                <w:sz w:val="28"/>
                                <w:szCs w:val="24"/>
                                <w:lang w:eastAsia="zh-CN"/>
                              </w:rPr>
                              <w:t>ABHIJEET RANE</w:t>
                            </w:r>
                          </w:p>
                          <w:p w:rsidR="005B2961" w:rsidRDefault="008E0CDC">
                            <w:pPr>
                              <w:adjustRightInd w:val="0"/>
                              <w:jc w:val="center"/>
                              <w:rPr>
                                <w:b/>
                                <w:bCs/>
                                <w:i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iCs/>
                                <w:sz w:val="28"/>
                                <w:szCs w:val="24"/>
                              </w:rPr>
                              <w:t>MOHAMMAD SAAD BHALDAR</w:t>
                            </w:r>
                          </w:p>
                          <w:p w:rsidR="005B2961" w:rsidRDefault="008E0CDC">
                            <w:pPr>
                              <w:adjustRightInd w:val="0"/>
                              <w:jc w:val="center"/>
                              <w:rPr>
                                <w:b/>
                                <w:bCs/>
                                <w:i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iCs/>
                                <w:sz w:val="28"/>
                                <w:szCs w:val="24"/>
                              </w:rPr>
                              <w:t>OMKAR VAIDYA</w:t>
                            </w:r>
                          </w:p>
                          <w:p w:rsidR="005B2961" w:rsidRDefault="008E0CDC">
                            <w:pPr>
                              <w:adjustRightInd w:val="0"/>
                              <w:jc w:val="center"/>
                              <w:rPr>
                                <w:b/>
                                <w:bCs/>
                                <w:i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iCs/>
                                <w:sz w:val="28"/>
                                <w:szCs w:val="24"/>
                              </w:rPr>
                              <w:t>Course: MCA I</w:t>
                            </w:r>
                          </w:p>
                          <w:p w:rsidR="005B2961" w:rsidRDefault="008E0CDC">
                            <w:pPr>
                              <w:adjustRightInd w:val="0"/>
                              <w:jc w:val="center"/>
                              <w:rPr>
                                <w:b/>
                                <w:bCs/>
                                <w:i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iCs/>
                                <w:sz w:val="28"/>
                                <w:szCs w:val="24"/>
                              </w:rPr>
                              <w:t>Guide Name: Rupali Deshpande</w:t>
                            </w:r>
                          </w:p>
                          <w:p w:rsidR="005B2961" w:rsidRDefault="005B2961">
                            <w:pPr>
                              <w:adjustRightInd w:val="0"/>
                              <w:jc w:val="center"/>
                              <w:rPr>
                                <w:b/>
                                <w:bCs/>
                                <w:iCs/>
                                <w:sz w:val="28"/>
                                <w:szCs w:val="24"/>
                              </w:rPr>
                            </w:pPr>
                          </w:p>
                          <w:p w:rsidR="005B2961" w:rsidRDefault="008E0CDC">
                            <w:pPr>
                              <w:adjustRightInd w:val="0"/>
                              <w:jc w:val="center"/>
                              <w:rPr>
                                <w:rFonts w:ascii="Cambria" w:hAnsi="Cambria" w:cs="Cambr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  <w:b/>
                                <w:bCs/>
                                <w:sz w:val="24"/>
                                <w:szCs w:val="24"/>
                              </w:rPr>
                              <w:t>Kamala Education Society’s</w:t>
                            </w:r>
                          </w:p>
                          <w:p w:rsidR="005B2961" w:rsidRDefault="008E0CDC">
                            <w:pPr>
                              <w:adjustRightInd w:val="0"/>
                              <w:jc w:val="center"/>
                              <w:rPr>
                                <w:rFonts w:ascii="Cambria" w:hAnsi="Cambria" w:cs="Cambria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mbria" w:hAnsi="Cambria" w:cs="Cambria"/>
                                <w:b/>
                                <w:bCs/>
                                <w:sz w:val="36"/>
                                <w:szCs w:val="36"/>
                              </w:rPr>
                              <w:t>Pratibha Institute of Business Management</w:t>
                            </w:r>
                          </w:p>
                          <w:p w:rsidR="005B2961" w:rsidRDefault="008E0CDC">
                            <w:pPr>
                              <w:adjustRightInd w:val="0"/>
                              <w:jc w:val="center"/>
                              <w:rPr>
                                <w:rFonts w:ascii="Cambria" w:hAnsi="Cambria" w:cs="Cambr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  <w:b/>
                                <w:bCs/>
                                <w:sz w:val="24"/>
                                <w:szCs w:val="24"/>
                              </w:rPr>
                              <w:t>Chinchwad, Pune-411019</w:t>
                            </w:r>
                          </w:p>
                          <w:p w:rsidR="005B2961" w:rsidRDefault="008E0CDC">
                            <w:pPr>
                              <w:spacing w:line="48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2023-2024</w:t>
                            </w:r>
                          </w:p>
                          <w:p w:rsidR="005B2961" w:rsidRDefault="005B29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61.35pt;margin-top:84.15pt;width:433.65pt;height:303.8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" fillcolor="white [3201]" strokeweight=".5pt">
                <v:textbox>
                  <w:txbxContent>
                    <w:p w:rsidR="005B2961" w:rsidRDefault="008E0CDC">
                      <w:pPr>
                        <w:adjustRightInd w:val="0"/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</w:rPr>
                        <w:t>SYNOPSIS REPORT</w:t>
                      </w:r>
                    </w:p>
                    <w:p w:rsidR="005B2961" w:rsidRDefault="008E0CDC">
                      <w:pPr>
                        <w:adjustRightInd w:val="0"/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</w:rPr>
                        <w:t>ON</w:t>
                      </w:r>
                    </w:p>
                    <w:p w:rsidR="005B2961" w:rsidRDefault="008E0CDC">
                      <w:pPr>
                        <w:adjustRightInd w:val="0"/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eastAsia="zh-CN"/>
                        </w:rPr>
                        <w:t>COFFE BEAN SALES SYSTEM</w:t>
                      </w:r>
                    </w:p>
                    <w:p w:rsidR="005B2961" w:rsidRDefault="008E0CDC">
                      <w:pPr>
                        <w:adjustRightInd w:val="0"/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</w:rPr>
                        <w:t>BY</w:t>
                      </w:r>
                    </w:p>
                    <w:p w:rsidR="005B2961" w:rsidRDefault="008E0CDC">
                      <w:pPr>
                        <w:adjustRightInd w:val="0"/>
                        <w:jc w:val="center"/>
                        <w:rPr>
                          <w:b/>
                          <w:bCs/>
                          <w:iCs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/>
                          <w:iCs/>
                          <w:sz w:val="28"/>
                          <w:szCs w:val="24"/>
                          <w:lang w:eastAsia="zh-CN"/>
                        </w:rPr>
                        <w:t>ABHIJEET RANE</w:t>
                      </w:r>
                    </w:p>
                    <w:p w:rsidR="005B2961" w:rsidRDefault="008E0CDC">
                      <w:pPr>
                        <w:adjustRightInd w:val="0"/>
                        <w:jc w:val="center"/>
                        <w:rPr>
                          <w:b/>
                          <w:bCs/>
                          <w:iCs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/>
                          <w:iCs/>
                          <w:sz w:val="28"/>
                          <w:szCs w:val="24"/>
                        </w:rPr>
                        <w:t>MOHAMMAD SAAD BHALDAR</w:t>
                      </w:r>
                    </w:p>
                    <w:p w:rsidR="005B2961" w:rsidRDefault="008E0CDC">
                      <w:pPr>
                        <w:adjustRightInd w:val="0"/>
                        <w:jc w:val="center"/>
                        <w:rPr>
                          <w:b/>
                          <w:bCs/>
                          <w:iCs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/>
                          <w:iCs/>
                          <w:sz w:val="28"/>
                          <w:szCs w:val="24"/>
                        </w:rPr>
                        <w:t>OMKAR VAIDYA</w:t>
                      </w:r>
                    </w:p>
                    <w:p w:rsidR="005B2961" w:rsidRDefault="008E0CDC">
                      <w:pPr>
                        <w:adjustRightInd w:val="0"/>
                        <w:jc w:val="center"/>
                        <w:rPr>
                          <w:b/>
                          <w:bCs/>
                          <w:iCs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/>
                          <w:iCs/>
                          <w:sz w:val="28"/>
                          <w:szCs w:val="24"/>
                        </w:rPr>
                        <w:t>Course: MCA I</w:t>
                      </w:r>
                    </w:p>
                    <w:p w:rsidR="005B2961" w:rsidRDefault="008E0CDC">
                      <w:pPr>
                        <w:adjustRightInd w:val="0"/>
                        <w:jc w:val="center"/>
                        <w:rPr>
                          <w:b/>
                          <w:bCs/>
                          <w:iCs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/>
                          <w:iCs/>
                          <w:sz w:val="28"/>
                          <w:szCs w:val="24"/>
                        </w:rPr>
                        <w:t>Guide Name: Rupali Deshpande</w:t>
                      </w:r>
                    </w:p>
                    <w:p w:rsidR="005B2961" w:rsidRDefault="005B2961">
                      <w:pPr>
                        <w:adjustRightInd w:val="0"/>
                        <w:jc w:val="center"/>
                        <w:rPr>
                          <w:b/>
                          <w:bCs/>
                          <w:iCs/>
                          <w:sz w:val="28"/>
                          <w:szCs w:val="24"/>
                        </w:rPr>
                      </w:pPr>
                    </w:p>
                    <w:p w:rsidR="005B2961" w:rsidRDefault="008E0CDC">
                      <w:pPr>
                        <w:adjustRightInd w:val="0"/>
                        <w:jc w:val="center"/>
                        <w:rPr>
                          <w:rFonts w:ascii="Cambria" w:hAnsi="Cambria" w:cs="Cambria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 w:cs="Cambria"/>
                          <w:b/>
                          <w:bCs/>
                          <w:sz w:val="24"/>
                          <w:szCs w:val="24"/>
                        </w:rPr>
                        <w:t>Kamala Education Society’s</w:t>
                      </w:r>
                    </w:p>
                    <w:p w:rsidR="005B2961" w:rsidRDefault="008E0CDC">
                      <w:pPr>
                        <w:adjustRightInd w:val="0"/>
                        <w:jc w:val="center"/>
                        <w:rPr>
                          <w:rFonts w:ascii="Cambria" w:hAnsi="Cambria" w:cs="Cambria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Cambria" w:hAnsi="Cambria" w:cs="Cambria"/>
                          <w:b/>
                          <w:bCs/>
                          <w:sz w:val="36"/>
                          <w:szCs w:val="36"/>
                        </w:rPr>
                        <w:t>Pratibha Institute of Business Management</w:t>
                      </w:r>
                    </w:p>
                    <w:p w:rsidR="005B2961" w:rsidRDefault="008E0CDC">
                      <w:pPr>
                        <w:adjustRightInd w:val="0"/>
                        <w:jc w:val="center"/>
                        <w:rPr>
                          <w:rFonts w:ascii="Cambria" w:hAnsi="Cambria" w:cs="Cambria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 w:cs="Cambria"/>
                          <w:b/>
                          <w:bCs/>
                          <w:sz w:val="24"/>
                          <w:szCs w:val="24"/>
                        </w:rPr>
                        <w:t>Chinchwad, Pune-411019</w:t>
                      </w:r>
                    </w:p>
                    <w:p w:rsidR="005B2961" w:rsidRDefault="008E0CDC">
                      <w:pPr>
                        <w:spacing w:line="480" w:lineRule="auto"/>
                        <w:jc w:val="center"/>
                      </w:pPr>
                      <w:r>
                        <w:rPr>
                          <w:b/>
                          <w:bCs/>
                          <w:sz w:val="28"/>
                          <w:szCs w:val="24"/>
                        </w:rPr>
                        <w:t>2023-2024</w:t>
                      </w:r>
                    </w:p>
                    <w:p w:rsidR="005B2961" w:rsidRDefault="005B296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5B2961" w:rsidRDefault="008E0CDC">
      <w:pPr>
        <w:spacing w:before="59"/>
        <w:ind w:left="4018" w:right="4696"/>
        <w:jc w:val="center"/>
        <w:rPr>
          <w:b/>
          <w:sz w:val="32"/>
        </w:rPr>
      </w:pPr>
      <w:r>
        <w:rPr>
          <w:b/>
          <w:sz w:val="32"/>
        </w:rPr>
        <w:lastRenderedPageBreak/>
        <w:t>Index</w:t>
      </w:r>
    </w:p>
    <w:p w:rsidR="005B2961" w:rsidRDefault="005B2961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"/>
        <w:gridCol w:w="804"/>
        <w:gridCol w:w="6239"/>
        <w:gridCol w:w="1329"/>
      </w:tblGrid>
      <w:tr w:rsidR="005B2961">
        <w:trPr>
          <w:trHeight w:val="275"/>
        </w:trPr>
        <w:tc>
          <w:tcPr>
            <w:tcW w:w="979" w:type="dxa"/>
          </w:tcPr>
          <w:p w:rsidR="005B2961" w:rsidRDefault="008E0CDC">
            <w:pPr>
              <w:pStyle w:val="TableParagraph"/>
              <w:spacing w:line="256" w:lineRule="exact"/>
              <w:ind w:left="175"/>
              <w:rPr>
                <w:sz w:val="24"/>
              </w:rPr>
            </w:pPr>
            <w:r>
              <w:rPr>
                <w:sz w:val="24"/>
              </w:rPr>
              <w:t>Sr.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804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ind w:left="996" w:right="992"/>
              <w:jc w:val="center"/>
              <w:rPr>
                <w:sz w:val="24"/>
              </w:rPr>
            </w:pPr>
            <w:r>
              <w:rPr>
                <w:sz w:val="24"/>
              </w:rPr>
              <w:t>Particulars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203" w:right="197"/>
              <w:jc w:val="center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</w:tr>
      <w:tr w:rsidR="005B2961">
        <w:trPr>
          <w:trHeight w:val="551"/>
        </w:trPr>
        <w:tc>
          <w:tcPr>
            <w:tcW w:w="979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04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B2961">
        <w:trPr>
          <w:trHeight w:val="316"/>
        </w:trPr>
        <w:tc>
          <w:tcPr>
            <w:tcW w:w="979" w:type="dxa"/>
          </w:tcPr>
          <w:p w:rsidR="005B2961" w:rsidRDefault="008E0CDC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04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before="1" w:line="240" w:lineRule="auto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5B2961">
        <w:trPr>
          <w:trHeight w:val="275"/>
        </w:trPr>
        <w:tc>
          <w:tcPr>
            <w:tcW w:w="979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04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ind w:left="1188"/>
              <w:rPr>
                <w:sz w:val="24"/>
              </w:rPr>
            </w:pPr>
            <w:r>
              <w:rPr>
                <w:sz w:val="24"/>
              </w:rPr>
              <w:t>Motivation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B2961">
        <w:trPr>
          <w:trHeight w:val="275"/>
        </w:trPr>
        <w:tc>
          <w:tcPr>
            <w:tcW w:w="979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04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ind w:left="118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B2961">
        <w:trPr>
          <w:trHeight w:val="275"/>
        </w:trPr>
        <w:tc>
          <w:tcPr>
            <w:tcW w:w="979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04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ind w:left="1188"/>
              <w:rPr>
                <w:sz w:val="24"/>
              </w:rPr>
            </w:pPr>
            <w:r>
              <w:rPr>
                <w:sz w:val="24"/>
              </w:rPr>
              <w:t>Purpose/Objectives/goals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5B2961">
        <w:trPr>
          <w:trHeight w:val="275"/>
        </w:trPr>
        <w:tc>
          <w:tcPr>
            <w:tcW w:w="979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04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ind w:left="118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Limitations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5B2961">
        <w:trPr>
          <w:trHeight w:val="277"/>
        </w:trPr>
        <w:tc>
          <w:tcPr>
            <w:tcW w:w="979" w:type="dxa"/>
          </w:tcPr>
          <w:p w:rsidR="005B2961" w:rsidRDefault="008E0CDC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04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before="1" w:line="257" w:lineRule="exact"/>
              <w:ind w:left="0" w:right="6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5B2961">
        <w:trPr>
          <w:trHeight w:val="275"/>
        </w:trPr>
        <w:tc>
          <w:tcPr>
            <w:tcW w:w="979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04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ind w:left="1188"/>
              <w:rPr>
                <w:sz w:val="24"/>
              </w:rPr>
            </w:pPr>
            <w:r>
              <w:rPr>
                <w:sz w:val="24"/>
              </w:rPr>
              <w:t>Existing System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5B2961">
        <w:trPr>
          <w:trHeight w:val="276"/>
        </w:trPr>
        <w:tc>
          <w:tcPr>
            <w:tcW w:w="979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04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ind w:left="1188"/>
              <w:rPr>
                <w:sz w:val="24"/>
              </w:rPr>
            </w:pPr>
            <w:r>
              <w:rPr>
                <w:sz w:val="24"/>
              </w:rPr>
              <w:t>Scope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Limitation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5B2961">
        <w:trPr>
          <w:trHeight w:val="275"/>
        </w:trPr>
        <w:tc>
          <w:tcPr>
            <w:tcW w:w="979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04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ind w:left="1170" w:right="992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perspective,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features,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stakeholders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203" w:right="195"/>
              <w:jc w:val="center"/>
              <w:rPr>
                <w:sz w:val="24"/>
              </w:rPr>
            </w:pPr>
            <w:r>
              <w:rPr>
                <w:sz w:val="24"/>
              </w:rPr>
              <w:t>9-10</w:t>
            </w:r>
          </w:p>
        </w:tc>
      </w:tr>
      <w:tr w:rsidR="005B2961">
        <w:trPr>
          <w:trHeight w:val="275"/>
        </w:trPr>
        <w:tc>
          <w:tcPr>
            <w:tcW w:w="979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04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ind w:left="1188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203" w:right="193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5B2961">
        <w:trPr>
          <w:trHeight w:val="275"/>
        </w:trPr>
        <w:tc>
          <w:tcPr>
            <w:tcW w:w="979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04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3.4.1</w:t>
            </w: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ind w:left="1188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203" w:right="195"/>
              <w:jc w:val="center"/>
              <w:rPr>
                <w:sz w:val="24"/>
              </w:rPr>
            </w:pPr>
            <w:r>
              <w:rPr>
                <w:sz w:val="24"/>
              </w:rPr>
              <w:t>11-12</w:t>
            </w:r>
          </w:p>
        </w:tc>
      </w:tr>
      <w:tr w:rsidR="005B2961">
        <w:trPr>
          <w:trHeight w:val="277"/>
        </w:trPr>
        <w:tc>
          <w:tcPr>
            <w:tcW w:w="979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04" w:type="dxa"/>
          </w:tcPr>
          <w:p w:rsidR="005B2961" w:rsidRDefault="008E0CDC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3.4.2</w:t>
            </w: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before="1" w:line="257" w:lineRule="exact"/>
              <w:ind w:left="1188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before="1" w:line="257" w:lineRule="exact"/>
              <w:ind w:left="203" w:right="193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5B2961">
        <w:trPr>
          <w:trHeight w:val="275"/>
        </w:trPr>
        <w:tc>
          <w:tcPr>
            <w:tcW w:w="979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04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3.4.3</w:t>
            </w: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ind w:left="1188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203" w:right="193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5B2961">
        <w:trPr>
          <w:trHeight w:val="275"/>
        </w:trPr>
        <w:tc>
          <w:tcPr>
            <w:tcW w:w="97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04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5B2961">
        <w:trPr>
          <w:trHeight w:val="275"/>
        </w:trPr>
        <w:tc>
          <w:tcPr>
            <w:tcW w:w="979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04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ind w:left="1248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constraints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203" w:right="195"/>
              <w:jc w:val="center"/>
              <w:rPr>
                <w:sz w:val="24"/>
              </w:rPr>
            </w:pPr>
            <w:r>
              <w:rPr>
                <w:sz w:val="24"/>
              </w:rPr>
              <w:t>14-15</w:t>
            </w:r>
          </w:p>
        </w:tc>
      </w:tr>
      <w:tr w:rsidR="005B2961">
        <w:trPr>
          <w:trHeight w:val="275"/>
        </w:trPr>
        <w:tc>
          <w:tcPr>
            <w:tcW w:w="979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04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ind w:left="1248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5B2961">
        <w:trPr>
          <w:trHeight w:val="275"/>
        </w:trPr>
        <w:tc>
          <w:tcPr>
            <w:tcW w:w="979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04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4.2.1</w:t>
            </w: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ind w:left="124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 Diagram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203" w:right="195"/>
              <w:jc w:val="center"/>
              <w:rPr>
                <w:sz w:val="24"/>
              </w:rPr>
            </w:pPr>
            <w:r>
              <w:rPr>
                <w:sz w:val="24"/>
              </w:rPr>
              <w:t>16-19</w:t>
            </w:r>
          </w:p>
        </w:tc>
      </w:tr>
      <w:tr w:rsidR="005B2961">
        <w:trPr>
          <w:trHeight w:val="278"/>
        </w:trPr>
        <w:tc>
          <w:tcPr>
            <w:tcW w:w="979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04" w:type="dxa"/>
          </w:tcPr>
          <w:p w:rsidR="005B2961" w:rsidRDefault="008E0CDC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before="1" w:line="257" w:lineRule="exact"/>
              <w:ind w:left="124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before="1" w:line="257" w:lineRule="exact"/>
              <w:ind w:left="203" w:right="195"/>
              <w:jc w:val="center"/>
              <w:rPr>
                <w:sz w:val="24"/>
              </w:rPr>
            </w:pPr>
            <w:r>
              <w:rPr>
                <w:sz w:val="24"/>
              </w:rPr>
              <w:t>32-46</w:t>
            </w:r>
          </w:p>
        </w:tc>
      </w:tr>
      <w:tr w:rsidR="005B2961">
        <w:trPr>
          <w:trHeight w:val="278"/>
        </w:trPr>
        <w:tc>
          <w:tcPr>
            <w:tcW w:w="979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04" w:type="dxa"/>
          </w:tcPr>
          <w:p w:rsidR="005B2961" w:rsidRDefault="008E0CDC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before="1" w:line="257" w:lineRule="exact"/>
              <w:ind w:left="1248"/>
              <w:rPr>
                <w:sz w:val="24"/>
              </w:rPr>
            </w:pPr>
            <w:r>
              <w:rPr>
                <w:sz w:val="24"/>
              </w:rPr>
              <w:t>Sequence Diagram</w:t>
            </w:r>
          </w:p>
        </w:tc>
        <w:tc>
          <w:tcPr>
            <w:tcW w:w="1329" w:type="dxa"/>
          </w:tcPr>
          <w:p w:rsidR="005B2961" w:rsidRDefault="005B2961">
            <w:pPr>
              <w:pStyle w:val="TableParagraph"/>
              <w:spacing w:before="1" w:line="257" w:lineRule="exact"/>
              <w:ind w:left="203" w:right="195"/>
              <w:jc w:val="center"/>
              <w:rPr>
                <w:sz w:val="24"/>
              </w:rPr>
            </w:pPr>
          </w:p>
        </w:tc>
      </w:tr>
      <w:tr w:rsidR="005B2961">
        <w:trPr>
          <w:trHeight w:val="276"/>
        </w:trPr>
        <w:tc>
          <w:tcPr>
            <w:tcW w:w="97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04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5B2961">
        <w:trPr>
          <w:trHeight w:val="275"/>
        </w:trPr>
        <w:tc>
          <w:tcPr>
            <w:tcW w:w="979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04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ind w:left="1248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hardware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specifications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203" w:right="193"/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5B2961">
        <w:trPr>
          <w:trHeight w:val="275"/>
        </w:trPr>
        <w:tc>
          <w:tcPr>
            <w:tcW w:w="97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04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5B2961">
        <w:trPr>
          <w:trHeight w:val="275"/>
        </w:trPr>
        <w:tc>
          <w:tcPr>
            <w:tcW w:w="979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04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ind w:left="130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203" w:right="195"/>
              <w:jc w:val="center"/>
              <w:rPr>
                <w:sz w:val="24"/>
              </w:rPr>
            </w:pPr>
            <w:r>
              <w:rPr>
                <w:sz w:val="24"/>
              </w:rPr>
              <w:t>48-49</w:t>
            </w:r>
          </w:p>
        </w:tc>
      </w:tr>
      <w:tr w:rsidR="005B2961">
        <w:trPr>
          <w:trHeight w:val="275"/>
        </w:trPr>
        <w:tc>
          <w:tcPr>
            <w:tcW w:w="97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04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Conclusion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Recommendation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203" w:right="193"/>
              <w:jc w:val="center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 w:rsidR="005B2961">
        <w:trPr>
          <w:trHeight w:val="275"/>
        </w:trPr>
        <w:tc>
          <w:tcPr>
            <w:tcW w:w="97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04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line="256" w:lineRule="exact"/>
              <w:ind w:left="203" w:right="193"/>
              <w:jc w:val="center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 w:rsidR="005B2961">
        <w:trPr>
          <w:trHeight w:val="277"/>
        </w:trPr>
        <w:tc>
          <w:tcPr>
            <w:tcW w:w="979" w:type="dxa"/>
          </w:tcPr>
          <w:p w:rsidR="005B2961" w:rsidRDefault="008E0CDC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04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239" w:type="dxa"/>
          </w:tcPr>
          <w:p w:rsidR="005B2961" w:rsidRDefault="008E0CDC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Bibliography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References</w:t>
            </w:r>
          </w:p>
        </w:tc>
        <w:tc>
          <w:tcPr>
            <w:tcW w:w="1329" w:type="dxa"/>
          </w:tcPr>
          <w:p w:rsidR="005B2961" w:rsidRDefault="008E0CDC">
            <w:pPr>
              <w:pStyle w:val="TableParagraph"/>
              <w:spacing w:before="1" w:line="257" w:lineRule="exact"/>
              <w:ind w:left="203" w:right="193"/>
              <w:jc w:val="center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</w:tbl>
    <w:p w:rsidR="005B2961" w:rsidRDefault="005B2961">
      <w:pPr>
        <w:spacing w:line="257" w:lineRule="exact"/>
        <w:jc w:val="center"/>
        <w:rPr>
          <w:sz w:val="24"/>
        </w:rPr>
        <w:sectPr w:rsidR="005B2961">
          <w:pgSz w:w="12240" w:h="15840"/>
          <w:pgMar w:top="1380" w:right="140" w:bottom="1200" w:left="820" w:header="0" w:footer="932" w:gutter="0"/>
          <w:cols w:space="720"/>
        </w:sectPr>
      </w:pPr>
    </w:p>
    <w:p w:rsidR="005B2961" w:rsidRDefault="008E0CDC">
      <w:pPr>
        <w:spacing w:before="61"/>
        <w:ind w:left="4018" w:right="4696"/>
        <w:jc w:val="center"/>
        <w:rPr>
          <w:b/>
          <w:sz w:val="32"/>
        </w:rPr>
      </w:pPr>
      <w:r>
        <w:rPr>
          <w:b/>
          <w:sz w:val="32"/>
        </w:rPr>
        <w:lastRenderedPageBreak/>
        <w:t>Acknowledgement</w:t>
      </w:r>
    </w:p>
    <w:p w:rsidR="005B2961" w:rsidRDefault="005B2961">
      <w:pPr>
        <w:pStyle w:val="BodyText"/>
        <w:spacing w:before="9"/>
        <w:rPr>
          <w:b/>
          <w:sz w:val="29"/>
        </w:rPr>
      </w:pPr>
    </w:p>
    <w:p w:rsidR="005B2961" w:rsidRDefault="008E0CDC">
      <w:pPr>
        <w:pStyle w:val="BodyText"/>
        <w:spacing w:before="1" w:line="360" w:lineRule="auto"/>
        <w:ind w:left="620" w:right="1305" w:firstLine="719"/>
        <w:jc w:val="both"/>
      </w:pPr>
      <w:r>
        <w:t>We would like to express our sincere and heartfelt gratitude to our Pratibha Institute of Business Management which provided us with excellent opportunity to achieve our</w:t>
      </w:r>
      <w:r>
        <w:rPr>
          <w:spacing w:val="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cherished goal in life</w:t>
      </w:r>
      <w:r>
        <w:rPr>
          <w:spacing w:val="-1"/>
        </w:rPr>
        <w:t xml:space="preserve"> </w:t>
      </w:r>
      <w:r>
        <w:t xml:space="preserve">to </w:t>
      </w:r>
      <w:r>
        <w:t>become</w:t>
      </w:r>
      <w:r>
        <w:rPr>
          <w:spacing w:val="1"/>
        </w:rPr>
        <w:t xml:space="preserve"> MCA pass-out.</w:t>
      </w:r>
    </w:p>
    <w:p w:rsidR="005B2961" w:rsidRDefault="008E0CDC">
      <w:pPr>
        <w:pStyle w:val="BodyText"/>
        <w:spacing w:before="159" w:line="360" w:lineRule="auto"/>
        <w:ind w:left="620" w:right="1301" w:firstLine="719"/>
        <w:jc w:val="both"/>
      </w:pPr>
      <w:r>
        <w:t>We are extremely grateful to our respected ma’am Rupali Deshpande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providing excellent</w:t>
      </w:r>
      <w:r>
        <w:rPr>
          <w:spacing w:val="-1"/>
        </w:rPr>
        <w:t xml:space="preserve"> </w:t>
      </w:r>
      <w:r>
        <w:t>academic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which has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endeavor</w:t>
      </w:r>
      <w:r>
        <w:rPr>
          <w:spacing w:val="-1"/>
        </w:rPr>
        <w:t xml:space="preserve"> </w:t>
      </w:r>
      <w:r>
        <w:t>possible.</w:t>
      </w:r>
    </w:p>
    <w:p w:rsidR="005B2961" w:rsidRDefault="008E0CDC">
      <w:pPr>
        <w:pStyle w:val="BodyText"/>
        <w:spacing w:before="159" w:line="360" w:lineRule="auto"/>
        <w:ind w:left="620" w:right="1296" w:firstLine="719"/>
        <w:jc w:val="both"/>
      </w:pPr>
      <w:r>
        <w:t xml:space="preserve">We take this opportunity to express our deep sense of gratitude to our guide Rupali </w:t>
      </w:r>
      <w:r>
        <w:t>Deshpande</w:t>
      </w:r>
      <w:r>
        <w:rPr>
          <w:spacing w:val="-9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resplendent</w:t>
      </w:r>
      <w:r>
        <w:rPr>
          <w:spacing w:val="-11"/>
        </w:rPr>
        <w:t xml:space="preserve"> </w:t>
      </w:r>
      <w:r>
        <w:t>idea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constant</w:t>
      </w:r>
      <w:r>
        <w:rPr>
          <w:spacing w:val="-10"/>
        </w:rPr>
        <w:t xml:space="preserve"> </w:t>
      </w:r>
      <w:r>
        <w:t>encouragement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making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unmitigated</w:t>
      </w:r>
      <w:r>
        <w:rPr>
          <w:spacing w:val="-58"/>
        </w:rPr>
        <w:t xml:space="preserve"> </w:t>
      </w:r>
      <w:r>
        <w:t>success. Their thoughtfulness and understanding were vast and thoroughly helpful in successful</w:t>
      </w:r>
      <w:r>
        <w:rPr>
          <w:spacing w:val="1"/>
        </w:rPr>
        <w:t xml:space="preserve"> </w:t>
      </w:r>
      <w:r>
        <w:t>completion of project. Our sincere thanks to all our faculties</w:t>
      </w:r>
      <w:r>
        <w:t xml:space="preserve"> and non-teaching staff for them at</w:t>
      </w:r>
      <w:r>
        <w:rPr>
          <w:spacing w:val="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co-operation.</w:t>
      </w:r>
    </w:p>
    <w:p w:rsidR="005B2961" w:rsidRDefault="008E0CDC">
      <w:pPr>
        <w:pStyle w:val="BodyText"/>
        <w:spacing w:before="163" w:line="360" w:lineRule="auto"/>
        <w:ind w:left="620" w:right="1298"/>
        <w:jc w:val="both"/>
      </w:pPr>
      <w:r>
        <w:t>Finally,</w:t>
      </w:r>
      <w:r>
        <w:rPr>
          <w:spacing w:val="-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proudly</w:t>
      </w:r>
      <w:r>
        <w:rPr>
          <w:spacing w:val="-7"/>
        </w:rPr>
        <w:t xml:space="preserve"> </w:t>
      </w:r>
      <w:r>
        <w:t>thank</w:t>
      </w:r>
      <w:r>
        <w:rPr>
          <w:spacing w:val="-9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parents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friends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constant</w:t>
      </w:r>
      <w:r>
        <w:rPr>
          <w:spacing w:val="-8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priceless</w:t>
      </w:r>
      <w:r>
        <w:rPr>
          <w:spacing w:val="-8"/>
        </w:rPr>
        <w:t xml:space="preserve"> </w:t>
      </w:r>
      <w:r>
        <w:t>guidance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throughout this</w:t>
      </w:r>
      <w:r>
        <w:rPr>
          <w:spacing w:val="1"/>
        </w:rPr>
        <w:t xml:space="preserve"> </w:t>
      </w:r>
      <w:r>
        <w:t>endeavor.</w:t>
      </w: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spacing w:before="1"/>
        <w:rPr>
          <w:sz w:val="23"/>
        </w:rPr>
      </w:pPr>
    </w:p>
    <w:p w:rsidR="005B2961" w:rsidRDefault="005B2961">
      <w:pPr>
        <w:sectPr w:rsidR="005B2961">
          <w:pgSz w:w="12240" w:h="15840"/>
          <w:pgMar w:top="1380" w:right="140" w:bottom="1200" w:left="820" w:header="0" w:footer="932" w:gutter="0"/>
          <w:cols w:space="720"/>
        </w:sectPr>
      </w:pPr>
    </w:p>
    <w:p w:rsidR="005B2961" w:rsidRDefault="008E0CDC">
      <w:pPr>
        <w:pStyle w:val="Heading1"/>
        <w:numPr>
          <w:ilvl w:val="0"/>
          <w:numId w:val="1"/>
        </w:numPr>
        <w:tabs>
          <w:tab w:val="left" w:pos="940"/>
        </w:tabs>
        <w:jc w:val="left"/>
      </w:pPr>
      <w:r>
        <w:lastRenderedPageBreak/>
        <w:t>ABSTRACT:</w:t>
      </w:r>
    </w:p>
    <w:p w:rsidR="005B2961" w:rsidRDefault="005B2961">
      <w:pPr>
        <w:pStyle w:val="BodyText"/>
        <w:rPr>
          <w:sz w:val="34"/>
        </w:rPr>
      </w:pPr>
    </w:p>
    <w:p w:rsidR="005B2961" w:rsidRDefault="005B2961">
      <w:pPr>
        <w:pStyle w:val="BodyText"/>
        <w:spacing w:before="4"/>
        <w:rPr>
          <w:sz w:val="32"/>
        </w:rPr>
      </w:pP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spacing w:line="259" w:lineRule="auto"/>
        <w:ind w:right="1951" w:firstLine="0"/>
        <w:rPr>
          <w:sz w:val="24"/>
        </w:rPr>
      </w:pPr>
      <w:r>
        <w:rPr>
          <w:sz w:val="24"/>
        </w:rPr>
        <w:t>Coffee</w:t>
      </w:r>
      <w:r>
        <w:rPr>
          <w:spacing w:val="-3"/>
          <w:sz w:val="24"/>
        </w:rPr>
        <w:t xml:space="preserve"> </w:t>
      </w:r>
      <w:r>
        <w:rPr>
          <w:sz w:val="24"/>
        </w:rPr>
        <w:t>Bean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concept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orders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57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coffee</w:t>
      </w:r>
      <w:r>
        <w:rPr>
          <w:spacing w:val="-1"/>
          <w:sz w:val="24"/>
        </w:rPr>
        <w:t xml:space="preserve"> </w:t>
      </w:r>
      <w:r>
        <w:rPr>
          <w:sz w:val="24"/>
        </w:rPr>
        <w:t>shop.</w:t>
      </w: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spacing w:before="160"/>
        <w:ind w:left="764" w:hanging="145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sections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project,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Coffee</w:t>
      </w:r>
      <w:r>
        <w:rPr>
          <w:spacing w:val="-1"/>
          <w:sz w:val="24"/>
        </w:rPr>
        <w:t xml:space="preserve"> </w:t>
      </w:r>
      <w:r>
        <w:rPr>
          <w:sz w:val="24"/>
        </w:rPr>
        <w:t>Ordering</w:t>
      </w:r>
      <w:r>
        <w:rPr>
          <w:spacing w:val="-1"/>
          <w:sz w:val="24"/>
        </w:rPr>
        <w:t xml:space="preserve"> </w:t>
      </w:r>
      <w:r>
        <w:rPr>
          <w:sz w:val="24"/>
        </w:rPr>
        <w:t>(User</w:t>
      </w:r>
      <w:r>
        <w:rPr>
          <w:spacing w:val="-1"/>
          <w:sz w:val="24"/>
        </w:rPr>
        <w:t xml:space="preserve"> </w:t>
      </w:r>
      <w:r>
        <w:rPr>
          <w:sz w:val="24"/>
        </w:rPr>
        <w:t>Panel)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  <w:r>
        <w:rPr>
          <w:spacing w:val="-3"/>
          <w:sz w:val="24"/>
        </w:rPr>
        <w:t xml:space="preserve"> </w:t>
      </w:r>
      <w:r>
        <w:rPr>
          <w:sz w:val="24"/>
        </w:rPr>
        <w:t>panel.</w:t>
      </w: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spacing w:before="182"/>
        <w:ind w:left="764" w:hanging="145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world</w:t>
      </w:r>
      <w:r>
        <w:rPr>
          <w:spacing w:val="-1"/>
          <w:sz w:val="24"/>
        </w:rPr>
        <w:t xml:space="preserve"> </w:t>
      </w:r>
      <w:r>
        <w:rPr>
          <w:sz w:val="24"/>
        </w:rPr>
        <w:t>by using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system, our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4"/>
          <w:sz w:val="24"/>
        </w:rPr>
        <w:t xml:space="preserve"> </w:t>
      </w:r>
      <w:r>
        <w:rPr>
          <w:sz w:val="24"/>
        </w:rPr>
        <w:t>unexceptional</w:t>
      </w:r>
      <w:r>
        <w:rPr>
          <w:spacing w:val="-1"/>
          <w:sz w:val="24"/>
        </w:rPr>
        <w:t xml:space="preserve"> </w:t>
      </w:r>
      <w:r>
        <w:rPr>
          <w:sz w:val="24"/>
        </w:rPr>
        <w:t>success</w:t>
      </w:r>
      <w:r>
        <w:rPr>
          <w:spacing w:val="-1"/>
          <w:sz w:val="24"/>
        </w:rPr>
        <w:t xml:space="preserve"> </w:t>
      </w:r>
      <w:r>
        <w:rPr>
          <w:sz w:val="24"/>
        </w:rPr>
        <w:t>heights</w:t>
      </w: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spacing w:before="182"/>
        <w:ind w:left="764" w:hanging="145"/>
        <w:rPr>
          <w:sz w:val="24"/>
        </w:rPr>
      </w:pP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he/she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ordering</w:t>
      </w:r>
      <w:r>
        <w:rPr>
          <w:spacing w:val="-1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day.</w:t>
      </w: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spacing w:before="181" w:line="261" w:lineRule="auto"/>
        <w:ind w:right="1634" w:firstLine="0"/>
        <w:rPr>
          <w:sz w:val="24"/>
        </w:rPr>
      </w:pP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selecting</w:t>
      </w:r>
      <w:r>
        <w:rPr>
          <w:spacing w:val="-2"/>
          <w:sz w:val="24"/>
        </w:rPr>
        <w:t xml:space="preserve"> </w:t>
      </w:r>
      <w:r>
        <w:rPr>
          <w:sz w:val="24"/>
        </w:rPr>
        <w:t>Coffee</w:t>
      </w:r>
      <w:r>
        <w:rPr>
          <w:spacing w:val="-2"/>
          <w:sz w:val="24"/>
        </w:rPr>
        <w:t xml:space="preserve"> </w:t>
      </w:r>
      <w:r>
        <w:rPr>
          <w:sz w:val="24"/>
        </w:rPr>
        <w:t>Order,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displays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coffee</w:t>
      </w:r>
      <w:r>
        <w:rPr>
          <w:spacing w:val="-1"/>
          <w:sz w:val="24"/>
        </w:rPr>
        <w:t xml:space="preserve"> </w:t>
      </w:r>
      <w:r>
        <w:rPr>
          <w:sz w:val="24"/>
        </w:rPr>
        <w:t>drinks,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an order with</w:t>
      </w:r>
      <w:r>
        <w:rPr>
          <w:spacing w:val="2"/>
          <w:sz w:val="24"/>
        </w:rPr>
        <w:t xml:space="preserve"> </w:t>
      </w:r>
      <w:r>
        <w:rPr>
          <w:sz w:val="24"/>
        </w:rPr>
        <w:t>item quantity.</w:t>
      </w: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spacing w:before="154"/>
        <w:ind w:left="764" w:hanging="145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that,</w:t>
      </w:r>
      <w:r>
        <w:rPr>
          <w:spacing w:val="-1"/>
          <w:sz w:val="24"/>
        </w:rPr>
        <w:t xml:space="preserve"> </w:t>
      </w:r>
      <w:r>
        <w:rPr>
          <w:sz w:val="24"/>
        </w:rPr>
        <w:t>he/she</w:t>
      </w:r>
      <w:r>
        <w:rPr>
          <w:spacing w:val="-1"/>
          <w:sz w:val="24"/>
        </w:rPr>
        <w:t xml:space="preserve"> </w:t>
      </w:r>
      <w:r>
        <w:rPr>
          <w:sz w:val="24"/>
        </w:rPr>
        <w:t>proceeds</w:t>
      </w:r>
      <w:r>
        <w:rPr>
          <w:spacing w:val="-1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Order confirmation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methods.</w:t>
      </w: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spacing w:before="183"/>
        <w:ind w:left="764" w:hanging="145"/>
        <w:rPr>
          <w:sz w:val="24"/>
        </w:rPr>
      </w:pPr>
      <w:r>
        <w:rPr>
          <w:sz w:val="24"/>
        </w:rPr>
        <w:t>Almost</w:t>
      </w:r>
      <w:r>
        <w:rPr>
          <w:spacing w:val="-2"/>
          <w:sz w:val="24"/>
        </w:rPr>
        <w:t xml:space="preserve"> </w:t>
      </w:r>
      <w:r>
        <w:rPr>
          <w:sz w:val="24"/>
        </w:rPr>
        <w:t>80%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population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coffee</w:t>
      </w:r>
      <w:r>
        <w:rPr>
          <w:spacing w:val="-2"/>
          <w:sz w:val="24"/>
        </w:rPr>
        <w:t xml:space="preserve"> </w:t>
      </w:r>
      <w:r>
        <w:rPr>
          <w:sz w:val="24"/>
        </w:rPr>
        <w:t>lovers.</w:t>
      </w: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spacing w:before="182" w:line="259" w:lineRule="auto"/>
        <w:ind w:right="2282" w:firstLine="0"/>
        <w:rPr>
          <w:sz w:val="24"/>
        </w:rPr>
      </w:pPr>
      <w:r>
        <w:rPr>
          <w:sz w:val="24"/>
        </w:rPr>
        <w:t>Coffee</w:t>
      </w:r>
      <w:r>
        <w:rPr>
          <w:spacing w:val="-3"/>
          <w:sz w:val="24"/>
        </w:rPr>
        <w:t xml:space="preserve"> </w:t>
      </w:r>
      <w:r>
        <w:rPr>
          <w:sz w:val="24"/>
        </w:rPr>
        <w:t>Shop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consists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modules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Module,</w:t>
      </w:r>
      <w:r>
        <w:rPr>
          <w:spacing w:val="-57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Module, </w:t>
      </w:r>
      <w:r w:rsidR="00933160">
        <w:rPr>
          <w:sz w:val="24"/>
        </w:rPr>
        <w:t>and Administrator</w:t>
      </w:r>
      <w:r>
        <w:rPr>
          <w:sz w:val="24"/>
        </w:rPr>
        <w:t xml:space="preserve"> Module.</w:t>
      </w: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spacing w:before="160"/>
        <w:ind w:left="764" w:hanging="145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 is</w:t>
      </w:r>
      <w:r>
        <w:rPr>
          <w:spacing w:val="-2"/>
          <w:sz w:val="24"/>
        </w:rPr>
        <w:t xml:space="preserve"> </w:t>
      </w:r>
      <w:r>
        <w:rPr>
          <w:sz w:val="24"/>
        </w:rPr>
        <w:t>developed in</w:t>
      </w:r>
      <w:r>
        <w:rPr>
          <w:spacing w:val="-1"/>
          <w:sz w:val="24"/>
        </w:rPr>
        <w:t xml:space="preserve"> </w:t>
      </w:r>
      <w:r>
        <w:rPr>
          <w:sz w:val="24"/>
        </w:rPr>
        <w:t>JSP.</w:t>
      </w:r>
    </w:p>
    <w:p w:rsidR="005B2961" w:rsidRDefault="005B2961">
      <w:pPr>
        <w:rPr>
          <w:sz w:val="24"/>
        </w:rPr>
        <w:sectPr w:rsidR="005B2961">
          <w:pgSz w:w="12240" w:h="15840"/>
          <w:pgMar w:top="1380" w:right="140" w:bottom="1200" w:left="820" w:header="0" w:footer="932" w:gutter="0"/>
          <w:cols w:space="720"/>
        </w:sectPr>
      </w:pPr>
    </w:p>
    <w:p w:rsidR="005B2961" w:rsidRDefault="008E0CDC">
      <w:pPr>
        <w:pStyle w:val="Heading1"/>
        <w:numPr>
          <w:ilvl w:val="0"/>
          <w:numId w:val="1"/>
        </w:numPr>
        <w:tabs>
          <w:tab w:val="left" w:pos="4113"/>
        </w:tabs>
        <w:ind w:left="4113"/>
        <w:jc w:val="left"/>
      </w:pPr>
      <w:r>
        <w:lastRenderedPageBreak/>
        <w:t>INTRODUCTION:</w:t>
      </w:r>
      <w:r>
        <w:rPr>
          <w:spacing w:val="-3"/>
        </w:rPr>
        <w:t xml:space="preserve"> </w:t>
      </w:r>
      <w:r>
        <w:t>-</w:t>
      </w: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8E0CDC">
      <w:pPr>
        <w:pStyle w:val="Heading2"/>
        <w:numPr>
          <w:ilvl w:val="1"/>
          <w:numId w:val="3"/>
        </w:numPr>
        <w:tabs>
          <w:tab w:val="left" w:pos="1051"/>
        </w:tabs>
        <w:spacing w:before="239"/>
        <w:ind w:hanging="431"/>
      </w:pPr>
      <w:r>
        <w:t>MOTIVATION:</w:t>
      </w:r>
    </w:p>
    <w:p w:rsidR="005B2961" w:rsidRDefault="005B2961">
      <w:pPr>
        <w:pStyle w:val="BodyText"/>
        <w:spacing w:before="7"/>
        <w:rPr>
          <w:sz w:val="27"/>
        </w:rPr>
      </w:pPr>
    </w:p>
    <w:p w:rsidR="005B2961" w:rsidRDefault="008E0CDC">
      <w:pPr>
        <w:pStyle w:val="BodyText"/>
        <w:spacing w:line="360" w:lineRule="auto"/>
        <w:ind w:left="620" w:right="1296"/>
        <w:jc w:val="both"/>
      </w:pPr>
      <w:r>
        <w:t>Computer and information technology has a major influence on the society and the society is</w:t>
      </w:r>
      <w:r>
        <w:rPr>
          <w:spacing w:val="1"/>
        </w:rPr>
        <w:t xml:space="preserve"> </w:t>
      </w:r>
      <w:r>
        <w:t>becoming more and more dependent on the technology. Going on is an era of simplifying almost</w:t>
      </w:r>
      <w:r>
        <w:rPr>
          <w:spacing w:val="1"/>
        </w:rPr>
        <w:t xml:space="preserve"> </w:t>
      </w:r>
      <w:r>
        <w:t xml:space="preserve">all complicated works using computers. </w:t>
      </w:r>
      <w:r>
        <w:t>The last few years have witnessed a tremendous increase</w:t>
      </w:r>
      <w:r>
        <w:rPr>
          <w:spacing w:val="-57"/>
        </w:rPr>
        <w:t xml:space="preserve"> </w:t>
      </w:r>
      <w:r>
        <w:t>in the capabilities and use of computers. Manual processing makes the process slow and other</w:t>
      </w:r>
      <w:r>
        <w:rPr>
          <w:spacing w:val="1"/>
        </w:rPr>
        <w:t xml:space="preserve"> </w:t>
      </w:r>
      <w:r>
        <w:t>problems such as inconsistency and ambiguity on operations. Proposed system intends user-</w:t>
      </w:r>
      <w:r>
        <w:rPr>
          <w:spacing w:val="1"/>
        </w:rPr>
        <w:t xml:space="preserve"> </w:t>
      </w:r>
      <w:r>
        <w:t>friendly</w:t>
      </w:r>
      <w:r>
        <w:rPr>
          <w:spacing w:val="-13"/>
        </w:rPr>
        <w:t xml:space="preserve"> </w:t>
      </w:r>
      <w:r>
        <w:t>operatio</w:t>
      </w:r>
      <w:r>
        <w:t>ns</w:t>
      </w:r>
      <w:r>
        <w:rPr>
          <w:spacing w:val="-12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may</w:t>
      </w:r>
      <w:r>
        <w:rPr>
          <w:spacing w:val="-13"/>
        </w:rPr>
        <w:t xml:space="preserve"> </w:t>
      </w:r>
      <w:r>
        <w:t>resolve</w:t>
      </w:r>
      <w:r>
        <w:rPr>
          <w:spacing w:val="-11"/>
        </w:rPr>
        <w:t xml:space="preserve"> </w:t>
      </w:r>
      <w:r>
        <w:t>ambiguity.</w:t>
      </w:r>
      <w:r>
        <w:rPr>
          <w:spacing w:val="-12"/>
        </w:rPr>
        <w:t xml:space="preserve"> </w:t>
      </w:r>
      <w:r>
        <w:t>Cafe</w:t>
      </w:r>
      <w:r>
        <w:rPr>
          <w:spacing w:val="-14"/>
        </w:rPr>
        <w:t xml:space="preserve"> </w:t>
      </w:r>
      <w:r>
        <w:t>owners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able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manage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payment</w:t>
      </w:r>
      <w:r>
        <w:rPr>
          <w:spacing w:val="-58"/>
        </w:rPr>
        <w:t xml:space="preserve"> </w:t>
      </w:r>
      <w:r>
        <w:t>part and could not analyze the 'most selling beans' efficiently and thus will not be able to update</w:t>
      </w:r>
      <w:r>
        <w:rPr>
          <w:spacing w:val="1"/>
        </w:rPr>
        <w:t xml:space="preserve"> </w:t>
      </w:r>
      <w:r>
        <w:t>his/her</w:t>
      </w:r>
      <w:r>
        <w:rPr>
          <w:spacing w:val="-1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strategy</w:t>
      </w:r>
      <w:r>
        <w:rPr>
          <w:spacing w:val="-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recent</w:t>
      </w:r>
      <w:r>
        <w:rPr>
          <w:spacing w:val="-1"/>
        </w:rPr>
        <w:t xml:space="preserve"> </w:t>
      </w:r>
      <w:r>
        <w:t>trends.</w:t>
      </w:r>
      <w:r>
        <w:rPr>
          <w:spacing w:val="1"/>
        </w:rPr>
        <w:t xml:space="preserve"> </w:t>
      </w:r>
      <w:r>
        <w:t>Also,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visits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buying</w:t>
      </w:r>
      <w:r>
        <w:rPr>
          <w:spacing w:val="-57"/>
        </w:rPr>
        <w:t xml:space="preserve"> </w:t>
      </w:r>
      <w:r>
        <w:t>vending machine or any appliances needed for coffee making, they really aren't that affordable as</w:t>
      </w:r>
      <w:r>
        <w:rPr>
          <w:spacing w:val="-57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third</w:t>
      </w:r>
      <w:r>
        <w:rPr>
          <w:spacing w:val="-9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involved</w:t>
      </w:r>
      <w:r>
        <w:rPr>
          <w:spacing w:val="-9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thing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delivered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retail</w:t>
      </w:r>
      <w:r>
        <w:rPr>
          <w:spacing w:val="-8"/>
        </w:rPr>
        <w:t xml:space="preserve"> </w:t>
      </w:r>
      <w:r>
        <w:t>shop</w:t>
      </w:r>
      <w:r>
        <w:rPr>
          <w:spacing w:val="-7"/>
        </w:rPr>
        <w:t xml:space="preserve"> </w:t>
      </w:r>
      <w:r>
        <w:t>owner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thus</w:t>
      </w:r>
      <w:r>
        <w:rPr>
          <w:spacing w:val="-5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obvious, the price</w:t>
      </w:r>
      <w:r>
        <w:rPr>
          <w:spacing w:val="-2"/>
        </w:rPr>
        <w:t xml:space="preserve"> </w:t>
      </w:r>
      <w:r>
        <w:t xml:space="preserve">of </w:t>
      </w:r>
      <w:r>
        <w:t>anything will be</w:t>
      </w:r>
      <w:r>
        <w:rPr>
          <w:spacing w:val="-1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than it was before.</w:t>
      </w:r>
    </w:p>
    <w:p w:rsidR="005B2961" w:rsidRDefault="005B2961">
      <w:pPr>
        <w:spacing w:line="360" w:lineRule="auto"/>
        <w:jc w:val="both"/>
        <w:sectPr w:rsidR="005B2961">
          <w:pgSz w:w="12240" w:h="15840"/>
          <w:pgMar w:top="1380" w:right="140" w:bottom="1200" w:left="820" w:header="0" w:footer="932" w:gutter="0"/>
          <w:cols w:space="720"/>
        </w:sectPr>
      </w:pPr>
    </w:p>
    <w:p w:rsidR="005B2961" w:rsidRDefault="005B2961">
      <w:pPr>
        <w:pStyle w:val="BodyText"/>
        <w:spacing w:before="1"/>
        <w:rPr>
          <w:sz w:val="25"/>
        </w:rPr>
      </w:pPr>
    </w:p>
    <w:p w:rsidR="005B2961" w:rsidRDefault="008E0CDC">
      <w:pPr>
        <w:pStyle w:val="Heading2"/>
        <w:numPr>
          <w:ilvl w:val="1"/>
          <w:numId w:val="3"/>
        </w:numPr>
        <w:tabs>
          <w:tab w:val="left" w:pos="1043"/>
        </w:tabs>
        <w:spacing w:before="89"/>
        <w:ind w:left="1042" w:hanging="423"/>
      </w:pPr>
      <w:r>
        <w:t>PROBLEM</w:t>
      </w:r>
      <w:r>
        <w:rPr>
          <w:spacing w:val="-5"/>
        </w:rPr>
        <w:t xml:space="preserve"> </w:t>
      </w:r>
      <w:r>
        <w:t>STATEMENT:</w:t>
      </w: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spacing w:before="2"/>
        <w:rPr>
          <w:sz w:val="30"/>
        </w:rPr>
      </w:pPr>
    </w:p>
    <w:p w:rsidR="005B2961" w:rsidRDefault="008E0CDC">
      <w:pPr>
        <w:pStyle w:val="BodyText"/>
        <w:spacing w:line="360" w:lineRule="auto"/>
        <w:ind w:left="620" w:right="1295" w:firstLine="719"/>
        <w:jc w:val="both"/>
      </w:pPr>
      <w:r>
        <w:t>At present, if a person wants to buy coffee beans or the things/appliances needed for</w:t>
      </w:r>
      <w:r>
        <w:rPr>
          <w:spacing w:val="1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coffee,</w:t>
      </w:r>
      <w:r>
        <w:rPr>
          <w:spacing w:val="-4"/>
        </w:rPr>
        <w:t xml:space="preserve"> </w:t>
      </w:r>
      <w:r>
        <w:t>He/she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buy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coffee</w:t>
      </w:r>
      <w:r>
        <w:rPr>
          <w:spacing w:val="-5"/>
        </w:rPr>
        <w:t xml:space="preserve"> </w:t>
      </w:r>
      <w:r>
        <w:t>brands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area’s</w:t>
      </w:r>
      <w:r>
        <w:rPr>
          <w:spacing w:val="-4"/>
        </w:rPr>
        <w:t xml:space="preserve"> </w:t>
      </w:r>
      <w:r>
        <w:t>shops.</w:t>
      </w:r>
      <w:r>
        <w:rPr>
          <w:spacing w:val="-2"/>
        </w:rPr>
        <w:t xml:space="preserve"> </w:t>
      </w:r>
      <w:r>
        <w:t>I</w:t>
      </w:r>
      <w:r>
        <w:t>f</w:t>
      </w:r>
      <w:r>
        <w:rPr>
          <w:spacing w:val="-6"/>
        </w:rPr>
        <w:t xml:space="preserve"> </w:t>
      </w:r>
      <w:r>
        <w:t>really,</w:t>
      </w:r>
      <w:r>
        <w:rPr>
          <w:spacing w:val="-57"/>
        </w:rPr>
        <w:t xml:space="preserve"> </w:t>
      </w:r>
      <w:r>
        <w:t>he/she a true coffee lover then he/she would order it online from any e-commerce website which</w:t>
      </w:r>
      <w:r>
        <w:rPr>
          <w:spacing w:val="1"/>
        </w:rPr>
        <w:t xml:space="preserve"> </w:t>
      </w:r>
      <w:r>
        <w:t>everyone</w:t>
      </w:r>
      <w:r>
        <w:rPr>
          <w:spacing w:val="-13"/>
        </w:rPr>
        <w:t xml:space="preserve"> </w:t>
      </w:r>
      <w:r>
        <w:t>knows</w:t>
      </w:r>
      <w:r>
        <w:rPr>
          <w:spacing w:val="-11"/>
        </w:rPr>
        <w:t xml:space="preserve"> </w:t>
      </w:r>
      <w:r>
        <w:t>doesn't</w:t>
      </w:r>
      <w:r>
        <w:rPr>
          <w:spacing w:val="-10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affordable</w:t>
      </w:r>
      <w:r>
        <w:rPr>
          <w:spacing w:val="-8"/>
        </w:rPr>
        <w:t xml:space="preserve"> </w:t>
      </w:r>
      <w:r>
        <w:t>prices,</w:t>
      </w:r>
      <w:r>
        <w:rPr>
          <w:spacing w:val="-11"/>
        </w:rPr>
        <w:t xml:space="preserve"> </w:t>
      </w:r>
      <w:r>
        <w:t>well</w:t>
      </w:r>
      <w:r>
        <w:rPr>
          <w:spacing w:val="-10"/>
        </w:rPr>
        <w:t xml:space="preserve"> </w:t>
      </w:r>
      <w:r>
        <w:t>known</w:t>
      </w:r>
      <w:r>
        <w:rPr>
          <w:spacing w:val="-9"/>
        </w:rPr>
        <w:t xml:space="preserve"> </w:t>
      </w:r>
      <w:r>
        <w:t>brands,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convenient</w:t>
      </w:r>
      <w:r>
        <w:rPr>
          <w:spacing w:val="-11"/>
        </w:rPr>
        <w:t xml:space="preserve"> </w:t>
      </w:r>
      <w:r>
        <w:t>free</w:t>
      </w:r>
      <w:r>
        <w:rPr>
          <w:spacing w:val="-57"/>
        </w:rPr>
        <w:t xml:space="preserve"> </w:t>
      </w:r>
      <w:r>
        <w:t xml:space="preserve">delivery either. No proper management of information </w:t>
      </w:r>
      <w:r>
        <w:t>is seen as Data and useful application</w:t>
      </w:r>
      <w:r>
        <w:rPr>
          <w:spacing w:val="1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capped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which itself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room.</w:t>
      </w:r>
      <w:r>
        <w:rPr>
          <w:spacing w:val="-1"/>
        </w:rPr>
        <w:t xml:space="preserve"> </w:t>
      </w:r>
      <w:r>
        <w:t>Also,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visits</w:t>
      </w:r>
      <w:r>
        <w:rPr>
          <w:spacing w:val="-57"/>
        </w:rPr>
        <w:t xml:space="preserve"> </w:t>
      </w:r>
      <w:r>
        <w:t>any store for buying vending machine or any appliances needed for coffee making, they really</w:t>
      </w:r>
      <w:r>
        <w:rPr>
          <w:spacing w:val="1"/>
        </w:rPr>
        <w:t xml:space="preserve"> </w:t>
      </w:r>
      <w:r>
        <w:t>aren't that affordab</w:t>
      </w:r>
      <w:r>
        <w:t>le as there are many third person involved before the thing is delivered to the</w:t>
      </w:r>
      <w:r>
        <w:rPr>
          <w:spacing w:val="1"/>
        </w:rPr>
        <w:t xml:space="preserve"> </w:t>
      </w:r>
      <w:r>
        <w:t>retail shop owner and thus it obvious, the price of anything will be higher than it was before.</w:t>
      </w:r>
      <w:r>
        <w:rPr>
          <w:spacing w:val="1"/>
        </w:rPr>
        <w:t xml:space="preserve"> </w:t>
      </w:r>
      <w:r>
        <w:t>Buying Coffee Beans by going physically can me more than time consuming, as ther</w:t>
      </w:r>
      <w:r>
        <w:t>e are 4 main</w:t>
      </w:r>
      <w:r>
        <w:rPr>
          <w:spacing w:val="-57"/>
        </w:rPr>
        <w:t xml:space="preserve"> </w:t>
      </w:r>
      <w:r>
        <w:t>types and many subtypes included and every type has its own unique taste Cafe owners are not</w:t>
      </w:r>
      <w:r>
        <w:rPr>
          <w:spacing w:val="1"/>
        </w:rPr>
        <w:t xml:space="preserve"> </w:t>
      </w:r>
      <w:r>
        <w:t>able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manage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payment</w:t>
      </w:r>
      <w:r>
        <w:rPr>
          <w:spacing w:val="-8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analyze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'most</w:t>
      </w:r>
      <w:r>
        <w:rPr>
          <w:spacing w:val="-8"/>
        </w:rPr>
        <w:t xml:space="preserve"> </w:t>
      </w:r>
      <w:r>
        <w:t>selling</w:t>
      </w:r>
      <w:r>
        <w:rPr>
          <w:spacing w:val="-8"/>
        </w:rPr>
        <w:t xml:space="preserve"> </w:t>
      </w:r>
      <w:r>
        <w:t>beans'</w:t>
      </w:r>
      <w:r>
        <w:rPr>
          <w:spacing w:val="-7"/>
        </w:rPr>
        <w:t xml:space="preserve"> </w:t>
      </w:r>
      <w:r>
        <w:t>efficiently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thus</w:t>
      </w:r>
      <w:r>
        <w:rPr>
          <w:spacing w:val="-58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not be able</w:t>
      </w:r>
      <w:r>
        <w:rPr>
          <w:spacing w:val="-1"/>
        </w:rPr>
        <w:t xml:space="preserve"> </w:t>
      </w:r>
      <w:r>
        <w:t>to update</w:t>
      </w:r>
      <w:r>
        <w:rPr>
          <w:spacing w:val="1"/>
        </w:rPr>
        <w:t xml:space="preserve"> </w:t>
      </w:r>
      <w:r>
        <w:t>his/her market</w:t>
      </w:r>
      <w:r>
        <w:rPr>
          <w:spacing w:val="-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according to the</w:t>
      </w:r>
      <w:r>
        <w:rPr>
          <w:spacing w:val="-2"/>
        </w:rPr>
        <w:t xml:space="preserve"> </w:t>
      </w:r>
      <w:r>
        <w:t>recent trends.</w:t>
      </w:r>
    </w:p>
    <w:p w:rsidR="005B2961" w:rsidRDefault="005B2961">
      <w:pPr>
        <w:spacing w:line="360" w:lineRule="auto"/>
        <w:jc w:val="both"/>
        <w:sectPr w:rsidR="005B2961">
          <w:pgSz w:w="12240" w:h="15840"/>
          <w:pgMar w:top="1500" w:right="140" w:bottom="1200" w:left="820" w:header="0" w:footer="932" w:gutter="0"/>
          <w:cols w:space="720"/>
        </w:sectPr>
      </w:pPr>
    </w:p>
    <w:p w:rsidR="005B2961" w:rsidRDefault="008E0CDC">
      <w:pPr>
        <w:pStyle w:val="Heading2"/>
        <w:numPr>
          <w:ilvl w:val="1"/>
          <w:numId w:val="3"/>
        </w:numPr>
        <w:tabs>
          <w:tab w:val="left" w:pos="1043"/>
        </w:tabs>
        <w:spacing w:before="60"/>
        <w:ind w:left="1042" w:hanging="423"/>
      </w:pPr>
      <w:r>
        <w:lastRenderedPageBreak/>
        <w:t>PURPOSE/OBJECTIVES/GOALS:</w:t>
      </w: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spacing w:before="2"/>
        <w:rPr>
          <w:sz w:val="30"/>
        </w:rPr>
      </w:pPr>
    </w:p>
    <w:p w:rsidR="005B2961" w:rsidRDefault="008E0CDC">
      <w:pPr>
        <w:pStyle w:val="BodyText"/>
        <w:spacing w:before="1"/>
        <w:ind w:left="620"/>
      </w:pPr>
      <w:r>
        <w:t>The</w:t>
      </w:r>
      <w:r>
        <w:rPr>
          <w:spacing w:val="-3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for Coffee Beans Sales</w:t>
      </w:r>
      <w:r>
        <w:rPr>
          <w:spacing w:val="-1"/>
        </w:rPr>
        <w:t xml:space="preserve"> </w:t>
      </w:r>
      <w:r>
        <w:t>System is</w:t>
      </w:r>
      <w:r>
        <w:rPr>
          <w:spacing w:val="2"/>
        </w:rPr>
        <w:t xml:space="preserve"> </w:t>
      </w:r>
      <w:r>
        <w:t>–</w:t>
      </w:r>
    </w:p>
    <w:p w:rsidR="005B2961" w:rsidRDefault="005B2961">
      <w:pPr>
        <w:pStyle w:val="BodyText"/>
        <w:spacing w:before="9"/>
        <w:rPr>
          <w:sz w:val="25"/>
        </w:rPr>
      </w:pPr>
    </w:p>
    <w:p w:rsidR="005B2961" w:rsidRDefault="008E0CDC">
      <w:pPr>
        <w:pStyle w:val="ListParagraph"/>
        <w:numPr>
          <w:ilvl w:val="2"/>
          <w:numId w:val="3"/>
        </w:numPr>
        <w:tabs>
          <w:tab w:val="left" w:pos="1485"/>
        </w:tabs>
        <w:spacing w:before="1"/>
        <w:ind w:left="1484" w:hanging="145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our business</w:t>
      </w:r>
      <w:r>
        <w:rPr>
          <w:spacing w:val="-1"/>
          <w:sz w:val="24"/>
        </w:rPr>
        <w:t xml:space="preserve"> </w:t>
      </w:r>
      <w:r>
        <w:rPr>
          <w:sz w:val="24"/>
        </w:rPr>
        <w:t>digitally known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world</w:t>
      </w:r>
    </w:p>
    <w:p w:rsidR="005B2961" w:rsidRDefault="005B2961">
      <w:pPr>
        <w:pStyle w:val="BodyText"/>
        <w:spacing w:before="10"/>
        <w:rPr>
          <w:sz w:val="25"/>
        </w:rPr>
      </w:pPr>
    </w:p>
    <w:p w:rsidR="005B2961" w:rsidRDefault="008E0CDC">
      <w:pPr>
        <w:pStyle w:val="ListParagraph"/>
        <w:numPr>
          <w:ilvl w:val="2"/>
          <w:numId w:val="3"/>
        </w:numPr>
        <w:tabs>
          <w:tab w:val="left" w:pos="1485"/>
        </w:tabs>
        <w:ind w:left="1484" w:hanging="145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customers the</w:t>
      </w:r>
      <w:r>
        <w:rPr>
          <w:spacing w:val="-2"/>
          <w:sz w:val="24"/>
        </w:rPr>
        <w:t xml:space="preserve"> </w:t>
      </w:r>
      <w:r>
        <w:rPr>
          <w:sz w:val="24"/>
        </w:rPr>
        <w:t>most aromatic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exotic</w:t>
      </w:r>
      <w:r>
        <w:rPr>
          <w:spacing w:val="-2"/>
          <w:sz w:val="24"/>
        </w:rPr>
        <w:t xml:space="preserve"> </w:t>
      </w:r>
      <w:r>
        <w:rPr>
          <w:sz w:val="24"/>
        </w:rPr>
        <w:t>coffee</w:t>
      </w:r>
      <w:r>
        <w:rPr>
          <w:spacing w:val="-1"/>
          <w:sz w:val="24"/>
        </w:rPr>
        <w:t xml:space="preserve"> </w:t>
      </w:r>
      <w:r>
        <w:rPr>
          <w:sz w:val="24"/>
        </w:rPr>
        <w:t>beans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fingertips.</w:t>
      </w:r>
    </w:p>
    <w:p w:rsidR="005B2961" w:rsidRDefault="005B2961">
      <w:pPr>
        <w:pStyle w:val="BodyText"/>
        <w:spacing w:before="10"/>
        <w:rPr>
          <w:sz w:val="25"/>
        </w:rPr>
      </w:pPr>
    </w:p>
    <w:p w:rsidR="005B2961" w:rsidRDefault="008E0CDC">
      <w:pPr>
        <w:pStyle w:val="ListParagraph"/>
        <w:numPr>
          <w:ilvl w:val="2"/>
          <w:numId w:val="3"/>
        </w:numPr>
        <w:tabs>
          <w:tab w:val="left" w:pos="1537"/>
        </w:tabs>
        <w:spacing w:line="360" w:lineRule="auto"/>
        <w:ind w:right="1302" w:firstLine="0"/>
        <w:rPr>
          <w:sz w:val="24"/>
        </w:rPr>
      </w:pPr>
      <w:r>
        <w:rPr>
          <w:sz w:val="24"/>
        </w:rPr>
        <w:t>To</w:t>
      </w:r>
      <w:r>
        <w:rPr>
          <w:spacing w:val="51"/>
          <w:sz w:val="24"/>
        </w:rPr>
        <w:t xml:space="preserve"> </w:t>
      </w:r>
      <w:r>
        <w:rPr>
          <w:sz w:val="24"/>
        </w:rPr>
        <w:t>reduce</w:t>
      </w:r>
      <w:r>
        <w:rPr>
          <w:spacing w:val="50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overall</w:t>
      </w:r>
      <w:r>
        <w:rPr>
          <w:spacing w:val="52"/>
          <w:sz w:val="24"/>
        </w:rPr>
        <w:t xml:space="preserve"> </w:t>
      </w:r>
      <w:r>
        <w:rPr>
          <w:sz w:val="24"/>
        </w:rPr>
        <w:t>management</w:t>
      </w:r>
      <w:r>
        <w:rPr>
          <w:spacing w:val="56"/>
          <w:sz w:val="24"/>
        </w:rPr>
        <w:t xml:space="preserve"> </w:t>
      </w:r>
      <w:r>
        <w:rPr>
          <w:sz w:val="24"/>
        </w:rPr>
        <w:t>costs</w:t>
      </w:r>
      <w:r>
        <w:rPr>
          <w:spacing w:val="52"/>
          <w:sz w:val="24"/>
        </w:rPr>
        <w:t xml:space="preserve"> </w:t>
      </w:r>
      <w:r>
        <w:rPr>
          <w:sz w:val="24"/>
        </w:rPr>
        <w:t>thus</w:t>
      </w:r>
      <w:r>
        <w:rPr>
          <w:spacing w:val="52"/>
          <w:sz w:val="24"/>
        </w:rPr>
        <w:t xml:space="preserve"> </w:t>
      </w:r>
      <w:r>
        <w:rPr>
          <w:sz w:val="24"/>
        </w:rPr>
        <w:t>ensuring</w:t>
      </w:r>
      <w:r>
        <w:rPr>
          <w:spacing w:val="51"/>
          <w:sz w:val="24"/>
        </w:rPr>
        <w:t xml:space="preserve"> </w:t>
      </w:r>
      <w:r>
        <w:rPr>
          <w:sz w:val="24"/>
        </w:rPr>
        <w:t>greater</w:t>
      </w:r>
      <w:r>
        <w:rPr>
          <w:spacing w:val="52"/>
          <w:sz w:val="24"/>
        </w:rPr>
        <w:t xml:space="preserve"> </w:t>
      </w:r>
      <w:r>
        <w:rPr>
          <w:sz w:val="24"/>
        </w:rPr>
        <w:t>profits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51"/>
          <w:sz w:val="24"/>
        </w:rPr>
        <w:t xml:space="preserve"> </w:t>
      </w:r>
      <w:r>
        <w:rPr>
          <w:sz w:val="24"/>
        </w:rPr>
        <w:t>reduced</w:t>
      </w:r>
      <w:r>
        <w:rPr>
          <w:spacing w:val="-57"/>
          <w:sz w:val="24"/>
        </w:rPr>
        <w:t xml:space="preserve"> </w:t>
      </w:r>
      <w:r>
        <w:rPr>
          <w:sz w:val="24"/>
        </w:rPr>
        <w:t>burdens.</w:t>
      </w:r>
    </w:p>
    <w:p w:rsidR="005B2961" w:rsidRDefault="008E0CDC">
      <w:pPr>
        <w:pStyle w:val="ListParagraph"/>
        <w:numPr>
          <w:ilvl w:val="2"/>
          <w:numId w:val="3"/>
        </w:numPr>
        <w:tabs>
          <w:tab w:val="left" w:pos="1482"/>
        </w:tabs>
        <w:spacing w:before="161" w:line="360" w:lineRule="auto"/>
        <w:ind w:right="1297" w:firstLine="0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make</w:t>
      </w:r>
      <w:r>
        <w:rPr>
          <w:spacing w:val="-6"/>
          <w:sz w:val="24"/>
        </w:rPr>
        <w:t xml:space="preserve"> </w:t>
      </w:r>
      <w:r>
        <w:rPr>
          <w:sz w:val="24"/>
        </w:rPr>
        <w:t>stability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operability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average</w:t>
      </w:r>
      <w:r>
        <w:rPr>
          <w:spacing w:val="-5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adjust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business frame.</w:t>
      </w:r>
    </w:p>
    <w:p w:rsidR="005B2961" w:rsidRDefault="008E0CDC">
      <w:pPr>
        <w:pStyle w:val="ListParagraph"/>
        <w:numPr>
          <w:ilvl w:val="2"/>
          <w:numId w:val="3"/>
        </w:numPr>
        <w:tabs>
          <w:tab w:val="left" w:pos="1485"/>
        </w:tabs>
        <w:spacing w:before="161"/>
        <w:ind w:left="1484" w:hanging="145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best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Experience.</w:t>
      </w:r>
    </w:p>
    <w:p w:rsidR="005B2961" w:rsidRDefault="005B2961">
      <w:pPr>
        <w:pStyle w:val="BodyText"/>
        <w:spacing w:before="10"/>
        <w:rPr>
          <w:sz w:val="25"/>
        </w:rPr>
      </w:pPr>
    </w:p>
    <w:p w:rsidR="005B2961" w:rsidRDefault="008E0CDC">
      <w:pPr>
        <w:pStyle w:val="ListParagraph"/>
        <w:numPr>
          <w:ilvl w:val="2"/>
          <w:numId w:val="3"/>
        </w:numPr>
        <w:tabs>
          <w:tab w:val="left" w:pos="1485"/>
        </w:tabs>
        <w:ind w:left="1484" w:hanging="145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sell</w:t>
      </w:r>
      <w:r>
        <w:rPr>
          <w:spacing w:val="-1"/>
          <w:sz w:val="24"/>
        </w:rPr>
        <w:t xml:space="preserve"> </w:t>
      </w:r>
      <w:r>
        <w:rPr>
          <w:sz w:val="24"/>
        </w:rPr>
        <w:t>the Coffee</w:t>
      </w:r>
      <w:r>
        <w:rPr>
          <w:spacing w:val="-2"/>
          <w:sz w:val="24"/>
        </w:rPr>
        <w:t xml:space="preserve"> </w:t>
      </w:r>
      <w:r>
        <w:rPr>
          <w:sz w:val="24"/>
        </w:rPr>
        <w:t>Beans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affordable</w:t>
      </w:r>
      <w:r>
        <w:rPr>
          <w:spacing w:val="-1"/>
          <w:sz w:val="24"/>
        </w:rPr>
        <w:t xml:space="preserve"> </w:t>
      </w:r>
      <w:r>
        <w:rPr>
          <w:sz w:val="24"/>
        </w:rPr>
        <w:t>prices.</w:t>
      </w:r>
    </w:p>
    <w:p w:rsidR="005B2961" w:rsidRDefault="005B2961">
      <w:pPr>
        <w:pStyle w:val="BodyText"/>
        <w:spacing w:before="10"/>
        <w:rPr>
          <w:sz w:val="25"/>
        </w:rPr>
      </w:pPr>
    </w:p>
    <w:p w:rsidR="005B2961" w:rsidRDefault="008E0CDC">
      <w:pPr>
        <w:pStyle w:val="ListParagraph"/>
        <w:numPr>
          <w:ilvl w:val="2"/>
          <w:numId w:val="3"/>
        </w:numPr>
        <w:tabs>
          <w:tab w:val="left" w:pos="1485"/>
        </w:tabs>
        <w:spacing w:before="1"/>
        <w:ind w:left="1484" w:hanging="145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admins,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of 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financials and</w:t>
      </w:r>
      <w:r>
        <w:rPr>
          <w:spacing w:val="-1"/>
          <w:sz w:val="24"/>
        </w:rPr>
        <w:t xml:space="preserve"> </w:t>
      </w:r>
      <w:r>
        <w:rPr>
          <w:sz w:val="24"/>
        </w:rPr>
        <w:t>today</w:t>
      </w:r>
      <w:r>
        <w:rPr>
          <w:spacing w:val="-1"/>
          <w:sz w:val="24"/>
        </w:rPr>
        <w:t xml:space="preserve"> </w:t>
      </w:r>
      <w:r>
        <w:rPr>
          <w:sz w:val="24"/>
        </w:rPr>
        <w:t>sales.</w:t>
      </w:r>
    </w:p>
    <w:p w:rsidR="005B2961" w:rsidRDefault="005B2961">
      <w:pPr>
        <w:pStyle w:val="BodyText"/>
        <w:spacing w:before="10"/>
        <w:rPr>
          <w:sz w:val="25"/>
        </w:rPr>
      </w:pPr>
    </w:p>
    <w:p w:rsidR="005B2961" w:rsidRDefault="008E0CDC">
      <w:pPr>
        <w:pStyle w:val="ListParagraph"/>
        <w:numPr>
          <w:ilvl w:val="2"/>
          <w:numId w:val="3"/>
        </w:numPr>
        <w:tabs>
          <w:tab w:val="left" w:pos="1535"/>
        </w:tabs>
        <w:spacing w:line="362" w:lineRule="auto"/>
        <w:ind w:right="1301" w:firstLine="0"/>
        <w:rPr>
          <w:sz w:val="24"/>
        </w:rPr>
      </w:pPr>
      <w:r>
        <w:rPr>
          <w:sz w:val="24"/>
        </w:rPr>
        <w:t>To</w:t>
      </w:r>
      <w:r>
        <w:rPr>
          <w:spacing w:val="49"/>
          <w:sz w:val="24"/>
        </w:rPr>
        <w:t xml:space="preserve"> </w:t>
      </w:r>
      <w:r>
        <w:rPr>
          <w:sz w:val="24"/>
        </w:rPr>
        <w:t>make</w:t>
      </w:r>
      <w:r>
        <w:rPr>
          <w:spacing w:val="48"/>
          <w:sz w:val="24"/>
        </w:rPr>
        <w:t xml:space="preserve"> </w:t>
      </w:r>
      <w:r>
        <w:rPr>
          <w:sz w:val="24"/>
        </w:rPr>
        <w:t>things</w:t>
      </w:r>
      <w:r>
        <w:rPr>
          <w:spacing w:val="49"/>
          <w:sz w:val="24"/>
        </w:rPr>
        <w:t xml:space="preserve"> </w:t>
      </w:r>
      <w:r>
        <w:rPr>
          <w:sz w:val="24"/>
        </w:rPr>
        <w:t>flexible</w:t>
      </w:r>
      <w:r>
        <w:rPr>
          <w:spacing w:val="49"/>
          <w:sz w:val="24"/>
        </w:rPr>
        <w:t xml:space="preserve"> </w:t>
      </w:r>
      <w:r>
        <w:rPr>
          <w:sz w:val="24"/>
        </w:rPr>
        <w:t>in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49"/>
          <w:sz w:val="24"/>
        </w:rPr>
        <w:t xml:space="preserve"> </w:t>
      </w:r>
      <w:r>
        <w:rPr>
          <w:sz w:val="24"/>
        </w:rPr>
        <w:t>system</w:t>
      </w:r>
      <w:r>
        <w:rPr>
          <w:spacing w:val="49"/>
          <w:sz w:val="24"/>
        </w:rPr>
        <w:t xml:space="preserve"> </w:t>
      </w:r>
      <w:r>
        <w:rPr>
          <w:sz w:val="24"/>
        </w:rPr>
        <w:t>according</w:t>
      </w:r>
      <w:r>
        <w:rPr>
          <w:spacing w:val="50"/>
          <w:sz w:val="24"/>
        </w:rPr>
        <w:t xml:space="preserve"> </w:t>
      </w:r>
      <w:r>
        <w:rPr>
          <w:sz w:val="24"/>
        </w:rPr>
        <w:t>to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49"/>
          <w:sz w:val="24"/>
        </w:rPr>
        <w:t xml:space="preserve"> </w:t>
      </w:r>
      <w:r>
        <w:rPr>
          <w:sz w:val="24"/>
        </w:rPr>
        <w:t>changing</w:t>
      </w:r>
      <w:r>
        <w:rPr>
          <w:spacing w:val="49"/>
          <w:sz w:val="24"/>
        </w:rPr>
        <w:t xml:space="preserve"> </w:t>
      </w:r>
      <w:r>
        <w:rPr>
          <w:sz w:val="24"/>
        </w:rPr>
        <w:t>environment</w:t>
      </w:r>
      <w:r>
        <w:rPr>
          <w:spacing w:val="49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</w:t>
      </w:r>
    </w:p>
    <w:p w:rsidR="005B2961" w:rsidRDefault="005B2961">
      <w:pPr>
        <w:spacing w:line="362" w:lineRule="auto"/>
        <w:rPr>
          <w:sz w:val="24"/>
        </w:rPr>
        <w:sectPr w:rsidR="005B2961">
          <w:pgSz w:w="12240" w:h="15840"/>
          <w:pgMar w:top="1380" w:right="140" w:bottom="1200" w:left="820" w:header="0" w:footer="932" w:gutter="0"/>
          <w:cols w:space="720"/>
        </w:sectPr>
      </w:pPr>
    </w:p>
    <w:p w:rsidR="005B2961" w:rsidRDefault="008E0CDC">
      <w:pPr>
        <w:pStyle w:val="Heading1"/>
        <w:numPr>
          <w:ilvl w:val="1"/>
          <w:numId w:val="4"/>
        </w:numPr>
        <w:tabs>
          <w:tab w:val="left" w:pos="1340"/>
          <w:tab w:val="left" w:pos="1341"/>
        </w:tabs>
        <w:ind w:hanging="721"/>
      </w:pPr>
      <w:r>
        <w:lastRenderedPageBreak/>
        <w:t>PROJECT</w:t>
      </w:r>
      <w:r>
        <w:rPr>
          <w:spacing w:val="-3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LIMITATIONS:</w:t>
      </w:r>
    </w:p>
    <w:p w:rsidR="005B2961" w:rsidRDefault="005B2961">
      <w:pPr>
        <w:pStyle w:val="BodyText"/>
        <w:spacing w:before="11"/>
        <w:rPr>
          <w:sz w:val="32"/>
        </w:rPr>
      </w:pPr>
    </w:p>
    <w:p w:rsidR="005B2961" w:rsidRDefault="008E0CDC">
      <w:pPr>
        <w:pStyle w:val="Heading2"/>
        <w:numPr>
          <w:ilvl w:val="2"/>
          <w:numId w:val="4"/>
        </w:numPr>
        <w:tabs>
          <w:tab w:val="left" w:pos="1340"/>
          <w:tab w:val="left" w:pos="1341"/>
        </w:tabs>
        <w:ind w:hanging="361"/>
      </w:pPr>
      <w:r>
        <w:t>PROJECT</w:t>
      </w:r>
      <w:r>
        <w:rPr>
          <w:spacing w:val="-1"/>
        </w:rPr>
        <w:t xml:space="preserve"> </w:t>
      </w:r>
      <w:r>
        <w:t>SCOPE -</w:t>
      </w:r>
    </w:p>
    <w:p w:rsidR="005B2961" w:rsidRDefault="008E0CDC">
      <w:pPr>
        <w:pStyle w:val="BodyText"/>
        <w:spacing w:before="182" w:line="360" w:lineRule="auto"/>
        <w:ind w:left="980" w:right="1293" w:firstLine="719"/>
        <w:jc w:val="both"/>
      </w:pPr>
      <w:r>
        <w:t>The project has a wide scope. Our project mainly helps in improving productivity and</w:t>
      </w:r>
      <w:r>
        <w:rPr>
          <w:spacing w:val="-57"/>
        </w:rPr>
        <w:t xml:space="preserve"> </w:t>
      </w:r>
      <w:r>
        <w:t>makes use of utilization of resources. To make stability and operability by people of average</w:t>
      </w:r>
      <w:r>
        <w:rPr>
          <w:spacing w:val="1"/>
        </w:rPr>
        <w:t xml:space="preserve"> </w:t>
      </w:r>
      <w:r>
        <w:t xml:space="preserve">intelligence which can </w:t>
      </w:r>
      <w:r>
        <w:t>adjust into any business frame. Thus, it reduces labor and increases</w:t>
      </w:r>
      <w:r>
        <w:rPr>
          <w:spacing w:val="1"/>
        </w:rPr>
        <w:t xml:space="preserve"> </w:t>
      </w:r>
      <w:r>
        <w:t>morale.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intends</w:t>
      </w:r>
      <w:r>
        <w:rPr>
          <w:spacing w:val="-11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friendly</w:t>
      </w:r>
      <w:r>
        <w:rPr>
          <w:spacing w:val="-10"/>
        </w:rPr>
        <w:t xml:space="preserve"> </w:t>
      </w:r>
      <w:r>
        <w:t>operations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resolve</w:t>
      </w:r>
      <w:r>
        <w:rPr>
          <w:spacing w:val="-9"/>
        </w:rPr>
        <w:t xml:space="preserve"> </w:t>
      </w:r>
      <w:r>
        <w:t>ambiguity.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</w:t>
      </w:r>
      <w:r>
        <w:rPr>
          <w:spacing w:val="-58"/>
        </w:rPr>
        <w:t xml:space="preserve"> </w:t>
      </w:r>
      <w:r>
        <w:t>is a total management and informative system, which provides the up- to-date information of</w:t>
      </w:r>
      <w:r>
        <w:rPr>
          <w:spacing w:val="1"/>
        </w:rPr>
        <w:t xml:space="preserve"> </w:t>
      </w:r>
      <w:r>
        <w:t>al</w:t>
      </w:r>
      <w:r>
        <w:t>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users.</w:t>
      </w:r>
    </w:p>
    <w:p w:rsidR="005B2961" w:rsidRDefault="008E0CDC">
      <w:pPr>
        <w:pStyle w:val="BodyText"/>
        <w:spacing w:before="162" w:line="360" w:lineRule="auto"/>
        <w:ind w:left="620" w:right="1298" w:firstLine="360"/>
        <w:jc w:val="both"/>
      </w:pPr>
      <w:r>
        <w:t>Our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helps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reduce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overall</w:t>
      </w:r>
      <w:r>
        <w:rPr>
          <w:spacing w:val="-10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costs</w:t>
      </w:r>
      <w:r>
        <w:rPr>
          <w:spacing w:val="-10"/>
        </w:rPr>
        <w:t xml:space="preserve"> </w:t>
      </w:r>
      <w:r>
        <w:t>thus</w:t>
      </w:r>
      <w:r>
        <w:rPr>
          <w:spacing w:val="-10"/>
        </w:rPr>
        <w:t xml:space="preserve"> </w:t>
      </w:r>
      <w:r>
        <w:t>ensuring</w:t>
      </w:r>
      <w:r>
        <w:rPr>
          <w:spacing w:val="-9"/>
        </w:rPr>
        <w:t xml:space="preserve"> </w:t>
      </w:r>
      <w:r>
        <w:t>greater</w:t>
      </w:r>
      <w:r>
        <w:rPr>
          <w:spacing w:val="-12"/>
        </w:rPr>
        <w:t xml:space="preserve"> </w:t>
      </w:r>
      <w:r>
        <w:t>profits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reduced burdens.</w:t>
      </w:r>
      <w:r>
        <w:rPr>
          <w:spacing w:val="1"/>
        </w:rPr>
        <w:t xml:space="preserve"> </w:t>
      </w:r>
      <w:r>
        <w:t>The project facilitates user friendly, reliable, and fast management system. The</w:t>
      </w:r>
      <w:r>
        <w:rPr>
          <w:spacing w:val="-57"/>
        </w:rPr>
        <w:t xml:space="preserve"> </w:t>
      </w:r>
      <w:r>
        <w:t xml:space="preserve">placement officer itself can carry out operations </w:t>
      </w:r>
      <w:r>
        <w:t>in a smooth and effective manner. They need not</w:t>
      </w:r>
      <w:r>
        <w:rPr>
          <w:spacing w:val="-57"/>
        </w:rPr>
        <w:t xml:space="preserve"> </w:t>
      </w:r>
      <w:r>
        <w:t>concentrate to make things flexible in the system according to the changing environment and</w:t>
      </w:r>
      <w:r>
        <w:rPr>
          <w:spacing w:val="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requirement.</w:t>
      </w: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spacing w:before="9"/>
        <w:rPr>
          <w:sz w:val="37"/>
        </w:rPr>
      </w:pPr>
    </w:p>
    <w:p w:rsidR="005B2961" w:rsidRDefault="008E0CDC">
      <w:pPr>
        <w:pStyle w:val="Heading2"/>
        <w:numPr>
          <w:ilvl w:val="2"/>
          <w:numId w:val="4"/>
        </w:numPr>
        <w:tabs>
          <w:tab w:val="left" w:pos="1340"/>
          <w:tab w:val="left" w:pos="1341"/>
        </w:tabs>
        <w:ind w:hanging="361"/>
      </w:pPr>
      <w:r>
        <w:t>PROJECT</w:t>
      </w:r>
      <w:r>
        <w:rPr>
          <w:spacing w:val="-5"/>
        </w:rPr>
        <w:t xml:space="preserve"> </w:t>
      </w:r>
      <w:r>
        <w:t>LIMITATION</w:t>
      </w:r>
      <w:r>
        <w:rPr>
          <w:spacing w:val="-1"/>
        </w:rPr>
        <w:t xml:space="preserve"> </w:t>
      </w:r>
      <w:r>
        <w:t>-</w:t>
      </w:r>
    </w:p>
    <w:p w:rsidR="005B2961" w:rsidRDefault="005B2961">
      <w:pPr>
        <w:pStyle w:val="BodyText"/>
        <w:rPr>
          <w:sz w:val="34"/>
        </w:rPr>
      </w:pPr>
    </w:p>
    <w:p w:rsidR="005B2961" w:rsidRDefault="008E0CDC">
      <w:pPr>
        <w:pStyle w:val="BodyText"/>
        <w:spacing w:before="207" w:line="360" w:lineRule="auto"/>
        <w:ind w:left="980" w:right="1303" w:firstLine="719"/>
        <w:jc w:val="both"/>
      </w:pPr>
      <w:r>
        <w:t>It</w:t>
      </w:r>
      <w:r>
        <w:rPr>
          <w:spacing w:val="-8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strong</w:t>
      </w:r>
      <w:r>
        <w:rPr>
          <w:spacing w:val="-8"/>
        </w:rPr>
        <w:t xml:space="preserve"> </w:t>
      </w:r>
      <w:r>
        <w:t>internet</w:t>
      </w:r>
      <w:r>
        <w:rPr>
          <w:spacing w:val="-8"/>
        </w:rPr>
        <w:t xml:space="preserve"> </w:t>
      </w:r>
      <w:r>
        <w:t>connection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processing</w:t>
      </w:r>
      <w:r>
        <w:rPr>
          <w:spacing w:val="-9"/>
        </w:rPr>
        <w:t xml:space="preserve"> </w:t>
      </w:r>
      <w:r>
        <w:t>anything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application.</w:t>
      </w:r>
    </w:p>
    <w:p w:rsidR="005B2961" w:rsidRDefault="005B2961">
      <w:pPr>
        <w:spacing w:line="360" w:lineRule="auto"/>
        <w:jc w:val="both"/>
        <w:sectPr w:rsidR="005B2961">
          <w:pgSz w:w="12240" w:h="15840"/>
          <w:pgMar w:top="1380" w:right="140" w:bottom="1200" w:left="820" w:header="0" w:footer="932" w:gutter="0"/>
          <w:cols w:space="720"/>
        </w:sectPr>
      </w:pPr>
    </w:p>
    <w:p w:rsidR="005B2961" w:rsidRDefault="008E0CDC">
      <w:pPr>
        <w:pStyle w:val="Heading1"/>
        <w:numPr>
          <w:ilvl w:val="0"/>
          <w:numId w:val="1"/>
        </w:numPr>
        <w:tabs>
          <w:tab w:val="left" w:pos="940"/>
        </w:tabs>
        <w:jc w:val="left"/>
      </w:pPr>
      <w:r>
        <w:lastRenderedPageBreak/>
        <w:t>SYSTEM</w:t>
      </w:r>
      <w:r>
        <w:rPr>
          <w:spacing w:val="-1"/>
        </w:rPr>
        <w:t xml:space="preserve"> </w:t>
      </w:r>
      <w:r>
        <w:t>ANALYSIS:</w:t>
      </w:r>
      <w:r>
        <w:rPr>
          <w:spacing w:val="-2"/>
        </w:rPr>
        <w:t xml:space="preserve"> </w:t>
      </w:r>
      <w:r>
        <w:t>-</w:t>
      </w:r>
    </w:p>
    <w:p w:rsidR="005B2961" w:rsidRDefault="005B2961">
      <w:pPr>
        <w:pStyle w:val="BodyText"/>
        <w:rPr>
          <w:sz w:val="34"/>
        </w:rPr>
      </w:pPr>
    </w:p>
    <w:p w:rsidR="005B2961" w:rsidRDefault="005B2961">
      <w:pPr>
        <w:pStyle w:val="BodyText"/>
        <w:spacing w:before="9"/>
        <w:rPr>
          <w:sz w:val="26"/>
        </w:rPr>
      </w:pPr>
    </w:p>
    <w:p w:rsidR="005B2961" w:rsidRDefault="008E0CDC">
      <w:pPr>
        <w:pStyle w:val="Heading2"/>
        <w:numPr>
          <w:ilvl w:val="1"/>
          <w:numId w:val="1"/>
        </w:numPr>
        <w:tabs>
          <w:tab w:val="left" w:pos="1040"/>
        </w:tabs>
      </w:pPr>
      <w:r>
        <w:t>EXISTING</w:t>
      </w:r>
      <w:r>
        <w:rPr>
          <w:spacing w:val="-3"/>
        </w:rPr>
        <w:t xml:space="preserve"> </w:t>
      </w:r>
      <w:r>
        <w:t>SYSTEM:</w:t>
      </w:r>
    </w:p>
    <w:p w:rsidR="005B2961" w:rsidRDefault="005B2961">
      <w:pPr>
        <w:pStyle w:val="BodyText"/>
        <w:spacing w:before="7"/>
        <w:rPr>
          <w:sz w:val="27"/>
        </w:rPr>
      </w:pPr>
    </w:p>
    <w:p w:rsidR="005B2961" w:rsidRDefault="008E0CDC">
      <w:pPr>
        <w:pStyle w:val="ListParagraph"/>
        <w:numPr>
          <w:ilvl w:val="2"/>
          <w:numId w:val="1"/>
        </w:numPr>
        <w:tabs>
          <w:tab w:val="left" w:pos="1511"/>
        </w:tabs>
        <w:spacing w:line="360" w:lineRule="auto"/>
        <w:ind w:right="1296" w:firstLine="719"/>
        <w:jc w:val="both"/>
        <w:rPr>
          <w:sz w:val="24"/>
        </w:rPr>
      </w:pPr>
      <w:r>
        <w:rPr>
          <w:sz w:val="24"/>
        </w:rPr>
        <w:t>At present, if a person wants to buy coffee beans or the things/appliances needed for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coffee,</w:t>
      </w:r>
      <w:r>
        <w:rPr>
          <w:spacing w:val="-4"/>
          <w:sz w:val="24"/>
        </w:rPr>
        <w:t xml:space="preserve"> </w:t>
      </w:r>
      <w:r>
        <w:rPr>
          <w:sz w:val="24"/>
        </w:rPr>
        <w:t>He/she</w:t>
      </w:r>
      <w:r>
        <w:rPr>
          <w:spacing w:val="-3"/>
          <w:sz w:val="24"/>
        </w:rPr>
        <w:t xml:space="preserve"> </w:t>
      </w:r>
      <w:r>
        <w:rPr>
          <w:sz w:val="24"/>
        </w:rPr>
        <w:t>would</w:t>
      </w:r>
      <w:r>
        <w:rPr>
          <w:spacing w:val="-4"/>
          <w:sz w:val="24"/>
        </w:rPr>
        <w:t xml:space="preserve"> </w:t>
      </w:r>
      <w:r>
        <w:rPr>
          <w:sz w:val="24"/>
        </w:rPr>
        <w:t>buy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coffee</w:t>
      </w:r>
      <w:r>
        <w:rPr>
          <w:spacing w:val="-5"/>
          <w:sz w:val="24"/>
        </w:rPr>
        <w:t xml:space="preserve"> </w:t>
      </w:r>
      <w:r>
        <w:rPr>
          <w:sz w:val="24"/>
        </w:rPr>
        <w:t>brands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z w:val="24"/>
        </w:rPr>
        <w:t>area’s</w:t>
      </w:r>
      <w:r>
        <w:rPr>
          <w:spacing w:val="-4"/>
          <w:sz w:val="24"/>
        </w:rPr>
        <w:t xml:space="preserve"> </w:t>
      </w:r>
      <w:r>
        <w:rPr>
          <w:sz w:val="24"/>
        </w:rPr>
        <w:t>shops.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really,</w:t>
      </w:r>
      <w:r>
        <w:rPr>
          <w:spacing w:val="-57"/>
          <w:sz w:val="24"/>
        </w:rPr>
        <w:t xml:space="preserve"> </w:t>
      </w:r>
      <w:r>
        <w:rPr>
          <w:sz w:val="24"/>
        </w:rPr>
        <w:t>he/she a true coffee lover then he/she would order it online from any e-commerce website which</w:t>
      </w:r>
      <w:r>
        <w:rPr>
          <w:spacing w:val="1"/>
          <w:sz w:val="24"/>
        </w:rPr>
        <w:t xml:space="preserve"> </w:t>
      </w:r>
      <w:r>
        <w:rPr>
          <w:sz w:val="24"/>
        </w:rPr>
        <w:t>everyone</w:t>
      </w:r>
      <w:r>
        <w:rPr>
          <w:spacing w:val="-13"/>
          <w:sz w:val="24"/>
        </w:rPr>
        <w:t xml:space="preserve"> </w:t>
      </w:r>
      <w:r>
        <w:rPr>
          <w:sz w:val="24"/>
        </w:rPr>
        <w:t>knows</w:t>
      </w:r>
      <w:r>
        <w:rPr>
          <w:spacing w:val="-11"/>
          <w:sz w:val="24"/>
        </w:rPr>
        <w:t xml:space="preserve"> </w:t>
      </w:r>
      <w:r>
        <w:rPr>
          <w:sz w:val="24"/>
        </w:rPr>
        <w:t>doesn't</w:t>
      </w:r>
      <w:r>
        <w:rPr>
          <w:spacing w:val="-10"/>
          <w:sz w:val="24"/>
        </w:rPr>
        <w:t xml:space="preserve"> </w:t>
      </w:r>
      <w:r>
        <w:rPr>
          <w:sz w:val="24"/>
        </w:rPr>
        <w:t>provide</w:t>
      </w:r>
      <w:r>
        <w:rPr>
          <w:spacing w:val="-11"/>
          <w:sz w:val="24"/>
        </w:rPr>
        <w:t xml:space="preserve"> </w:t>
      </w:r>
      <w:r>
        <w:rPr>
          <w:sz w:val="24"/>
        </w:rPr>
        <w:t>us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affordable</w:t>
      </w:r>
      <w:r>
        <w:rPr>
          <w:spacing w:val="-8"/>
          <w:sz w:val="24"/>
        </w:rPr>
        <w:t xml:space="preserve"> </w:t>
      </w:r>
      <w:r>
        <w:rPr>
          <w:sz w:val="24"/>
        </w:rPr>
        <w:t>prices,</w:t>
      </w:r>
      <w:r>
        <w:rPr>
          <w:spacing w:val="-11"/>
          <w:sz w:val="24"/>
        </w:rPr>
        <w:t xml:space="preserve"> </w:t>
      </w:r>
      <w:r>
        <w:rPr>
          <w:sz w:val="24"/>
        </w:rPr>
        <w:t>well</w:t>
      </w:r>
      <w:r>
        <w:rPr>
          <w:spacing w:val="-10"/>
          <w:sz w:val="24"/>
        </w:rPr>
        <w:t xml:space="preserve"> </w:t>
      </w:r>
      <w:r>
        <w:rPr>
          <w:sz w:val="24"/>
        </w:rPr>
        <w:t>known</w:t>
      </w:r>
      <w:r>
        <w:rPr>
          <w:spacing w:val="-9"/>
          <w:sz w:val="24"/>
        </w:rPr>
        <w:t xml:space="preserve"> </w:t>
      </w:r>
      <w:r>
        <w:rPr>
          <w:sz w:val="24"/>
        </w:rPr>
        <w:t>brands,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convenient</w:t>
      </w:r>
      <w:r>
        <w:rPr>
          <w:spacing w:val="-11"/>
          <w:sz w:val="24"/>
        </w:rPr>
        <w:t xml:space="preserve"> </w:t>
      </w:r>
      <w:r>
        <w:rPr>
          <w:sz w:val="24"/>
        </w:rPr>
        <w:t>free</w:t>
      </w:r>
      <w:r>
        <w:rPr>
          <w:spacing w:val="-57"/>
          <w:sz w:val="24"/>
        </w:rPr>
        <w:t xml:space="preserve"> </w:t>
      </w:r>
      <w:r>
        <w:rPr>
          <w:sz w:val="24"/>
        </w:rPr>
        <w:t>delivery</w:t>
      </w:r>
      <w:r>
        <w:rPr>
          <w:spacing w:val="-1"/>
          <w:sz w:val="24"/>
        </w:rPr>
        <w:t xml:space="preserve"> </w:t>
      </w:r>
      <w:r>
        <w:rPr>
          <w:sz w:val="24"/>
        </w:rPr>
        <w:t>either.</w:t>
      </w:r>
    </w:p>
    <w:p w:rsidR="005B2961" w:rsidRDefault="008E0CDC">
      <w:pPr>
        <w:pStyle w:val="ListParagraph"/>
        <w:numPr>
          <w:ilvl w:val="0"/>
          <w:numId w:val="2"/>
        </w:numPr>
        <w:tabs>
          <w:tab w:val="left" w:pos="770"/>
        </w:tabs>
        <w:spacing w:before="163" w:line="360" w:lineRule="auto"/>
        <w:ind w:right="1303" w:firstLine="0"/>
        <w:jc w:val="both"/>
        <w:rPr>
          <w:sz w:val="24"/>
        </w:rPr>
      </w:pPr>
      <w:r>
        <w:rPr>
          <w:sz w:val="24"/>
        </w:rPr>
        <w:t xml:space="preserve">No proper management </w:t>
      </w:r>
      <w:r>
        <w:rPr>
          <w:sz w:val="24"/>
        </w:rPr>
        <w:t>of information is seen as Data and useful application details are capped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physical file, which itself are</w:t>
      </w:r>
      <w:r>
        <w:rPr>
          <w:spacing w:val="-1"/>
          <w:sz w:val="24"/>
        </w:rPr>
        <w:t xml:space="preserve"> </w:t>
      </w:r>
      <w:r>
        <w:rPr>
          <w:sz w:val="24"/>
        </w:rPr>
        <w:t>stored in a record</w:t>
      </w:r>
      <w:r>
        <w:rPr>
          <w:spacing w:val="1"/>
          <w:sz w:val="24"/>
        </w:rPr>
        <w:t xml:space="preserve"> </w:t>
      </w:r>
      <w:r>
        <w:rPr>
          <w:sz w:val="24"/>
        </w:rPr>
        <w:t>room.</w:t>
      </w:r>
    </w:p>
    <w:p w:rsidR="005B2961" w:rsidRDefault="008E0CDC">
      <w:pPr>
        <w:pStyle w:val="ListParagraph"/>
        <w:numPr>
          <w:ilvl w:val="0"/>
          <w:numId w:val="2"/>
        </w:numPr>
        <w:tabs>
          <w:tab w:val="left" w:pos="758"/>
        </w:tabs>
        <w:spacing w:before="159" w:line="360" w:lineRule="auto"/>
        <w:ind w:right="1301" w:firstLine="0"/>
        <w:jc w:val="both"/>
        <w:rPr>
          <w:sz w:val="24"/>
        </w:rPr>
      </w:pPr>
      <w:r>
        <w:rPr>
          <w:sz w:val="24"/>
        </w:rPr>
        <w:t>Also,</w:t>
      </w:r>
      <w:r>
        <w:rPr>
          <w:spacing w:val="-9"/>
          <w:sz w:val="24"/>
        </w:rPr>
        <w:t xml:space="preserve"> </w:t>
      </w: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person</w:t>
      </w:r>
      <w:r>
        <w:rPr>
          <w:spacing w:val="-9"/>
          <w:sz w:val="24"/>
        </w:rPr>
        <w:t xml:space="preserve"> </w:t>
      </w:r>
      <w:r>
        <w:rPr>
          <w:sz w:val="24"/>
        </w:rPr>
        <w:t>visits</w:t>
      </w:r>
      <w:r>
        <w:rPr>
          <w:spacing w:val="-8"/>
          <w:sz w:val="24"/>
        </w:rPr>
        <w:t xml:space="preserve"> </w:t>
      </w:r>
      <w:r>
        <w:rPr>
          <w:sz w:val="24"/>
        </w:rPr>
        <w:t>any</w:t>
      </w:r>
      <w:r>
        <w:rPr>
          <w:spacing w:val="-9"/>
          <w:sz w:val="24"/>
        </w:rPr>
        <w:t xml:space="preserve"> </w:t>
      </w:r>
      <w:r>
        <w:rPr>
          <w:sz w:val="24"/>
        </w:rPr>
        <w:t>store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buying</w:t>
      </w:r>
      <w:r>
        <w:rPr>
          <w:spacing w:val="-8"/>
          <w:sz w:val="24"/>
        </w:rPr>
        <w:t xml:space="preserve"> </w:t>
      </w:r>
      <w:r>
        <w:rPr>
          <w:sz w:val="24"/>
        </w:rPr>
        <w:t>vending</w:t>
      </w:r>
      <w:r>
        <w:rPr>
          <w:spacing w:val="-9"/>
          <w:sz w:val="24"/>
        </w:rPr>
        <w:t xml:space="preserve"> </w:t>
      </w:r>
      <w:r>
        <w:rPr>
          <w:sz w:val="24"/>
        </w:rPr>
        <w:t>machine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9"/>
          <w:sz w:val="24"/>
        </w:rPr>
        <w:t xml:space="preserve"> </w:t>
      </w:r>
      <w:r>
        <w:rPr>
          <w:sz w:val="24"/>
        </w:rPr>
        <w:t>appliances</w:t>
      </w:r>
      <w:r>
        <w:rPr>
          <w:spacing w:val="-8"/>
          <w:sz w:val="24"/>
        </w:rPr>
        <w:t xml:space="preserve"> </w:t>
      </w:r>
      <w:r>
        <w:rPr>
          <w:sz w:val="24"/>
        </w:rPr>
        <w:t>needed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coffee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making, they really </w:t>
      </w:r>
      <w:r>
        <w:rPr>
          <w:sz w:val="24"/>
        </w:rPr>
        <w:t>aren't that affordable as there are many third person involved before the thing</w:t>
      </w:r>
      <w:r>
        <w:rPr>
          <w:spacing w:val="-57"/>
          <w:sz w:val="24"/>
        </w:rPr>
        <w:t xml:space="preserve"> </w:t>
      </w:r>
      <w:r>
        <w:rPr>
          <w:sz w:val="24"/>
        </w:rPr>
        <w:t>is delivered to the retail shop owner and thus it obvious, the price of anything will be higher than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was before.</w:t>
      </w:r>
    </w:p>
    <w:p w:rsidR="005B2961" w:rsidRDefault="008E0CDC">
      <w:pPr>
        <w:pStyle w:val="ListParagraph"/>
        <w:numPr>
          <w:ilvl w:val="0"/>
          <w:numId w:val="2"/>
        </w:numPr>
        <w:tabs>
          <w:tab w:val="left" w:pos="758"/>
        </w:tabs>
        <w:spacing w:before="161" w:line="360" w:lineRule="auto"/>
        <w:ind w:right="1302" w:firstLine="0"/>
        <w:jc w:val="both"/>
        <w:rPr>
          <w:sz w:val="24"/>
        </w:rPr>
      </w:pPr>
      <w:r>
        <w:rPr>
          <w:sz w:val="24"/>
        </w:rPr>
        <w:t>Buying</w:t>
      </w:r>
      <w:r>
        <w:rPr>
          <w:spacing w:val="-8"/>
          <w:sz w:val="24"/>
        </w:rPr>
        <w:t xml:space="preserve"> </w:t>
      </w:r>
      <w:r>
        <w:rPr>
          <w:sz w:val="24"/>
        </w:rPr>
        <w:t>Coffee</w:t>
      </w:r>
      <w:r>
        <w:rPr>
          <w:spacing w:val="-6"/>
          <w:sz w:val="24"/>
        </w:rPr>
        <w:t xml:space="preserve"> </w:t>
      </w:r>
      <w:r>
        <w:rPr>
          <w:sz w:val="24"/>
        </w:rPr>
        <w:t>Beans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going</w:t>
      </w:r>
      <w:r>
        <w:rPr>
          <w:spacing w:val="-7"/>
          <w:sz w:val="24"/>
        </w:rPr>
        <w:t xml:space="preserve"> </w:t>
      </w:r>
      <w:r>
        <w:rPr>
          <w:sz w:val="24"/>
        </w:rPr>
        <w:t>physically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me</w:t>
      </w:r>
      <w:r>
        <w:rPr>
          <w:spacing w:val="-9"/>
          <w:sz w:val="24"/>
        </w:rPr>
        <w:t xml:space="preserve"> </w:t>
      </w:r>
      <w:r>
        <w:rPr>
          <w:sz w:val="24"/>
        </w:rPr>
        <w:t>more</w:t>
      </w:r>
      <w:r>
        <w:rPr>
          <w:spacing w:val="-7"/>
          <w:sz w:val="24"/>
        </w:rPr>
        <w:t xml:space="preserve"> </w:t>
      </w:r>
      <w:r>
        <w:rPr>
          <w:sz w:val="24"/>
        </w:rPr>
        <w:t>than</w:t>
      </w:r>
      <w:r>
        <w:rPr>
          <w:spacing w:val="-8"/>
          <w:sz w:val="24"/>
        </w:rPr>
        <w:t xml:space="preserve"> </w:t>
      </w:r>
      <w:r>
        <w:rPr>
          <w:sz w:val="24"/>
        </w:rPr>
        <w:t>tim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consuming,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there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4</w:t>
      </w:r>
      <w:r>
        <w:rPr>
          <w:spacing w:val="-6"/>
          <w:sz w:val="24"/>
        </w:rPr>
        <w:t xml:space="preserve"> </w:t>
      </w:r>
      <w:r>
        <w:rPr>
          <w:sz w:val="24"/>
        </w:rPr>
        <w:t>main</w:t>
      </w:r>
      <w:r>
        <w:rPr>
          <w:spacing w:val="-58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and many subtypes</w:t>
      </w:r>
      <w:r>
        <w:rPr>
          <w:spacing w:val="1"/>
          <w:sz w:val="24"/>
        </w:rPr>
        <w:t xml:space="preserve"> </w:t>
      </w:r>
      <w:r>
        <w:rPr>
          <w:sz w:val="24"/>
        </w:rPr>
        <w:t>included and every type has its own unique</w:t>
      </w:r>
      <w:r>
        <w:rPr>
          <w:spacing w:val="-1"/>
          <w:sz w:val="24"/>
        </w:rPr>
        <w:t xml:space="preserve"> </w:t>
      </w:r>
      <w:r>
        <w:rPr>
          <w:sz w:val="24"/>
        </w:rPr>
        <w:t>taste</w:t>
      </w:r>
    </w:p>
    <w:p w:rsidR="005B2961" w:rsidRDefault="008E0CDC">
      <w:pPr>
        <w:pStyle w:val="ListParagraph"/>
        <w:numPr>
          <w:ilvl w:val="0"/>
          <w:numId w:val="2"/>
        </w:numPr>
        <w:tabs>
          <w:tab w:val="left" w:pos="784"/>
        </w:tabs>
        <w:spacing w:before="158" w:line="360" w:lineRule="auto"/>
        <w:ind w:right="1299" w:firstLine="0"/>
        <w:jc w:val="both"/>
        <w:rPr>
          <w:rFonts w:ascii="Calibri" w:hAnsi="Calibri"/>
        </w:rPr>
      </w:pPr>
      <w:r>
        <w:rPr>
          <w:sz w:val="24"/>
        </w:rPr>
        <w:t>Cafe owners are not able to manage the payment part and could not analyze the 'most selling</w:t>
      </w:r>
      <w:r>
        <w:rPr>
          <w:spacing w:val="1"/>
          <w:sz w:val="24"/>
        </w:rPr>
        <w:t xml:space="preserve"> </w:t>
      </w:r>
      <w:r>
        <w:rPr>
          <w:sz w:val="24"/>
        </w:rPr>
        <w:t>beans'</w:t>
      </w:r>
      <w:r>
        <w:rPr>
          <w:spacing w:val="-11"/>
          <w:sz w:val="24"/>
        </w:rPr>
        <w:t xml:space="preserve"> </w:t>
      </w:r>
      <w:r>
        <w:rPr>
          <w:sz w:val="24"/>
        </w:rPr>
        <w:t>efficiently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thus</w:t>
      </w:r>
      <w:r>
        <w:rPr>
          <w:spacing w:val="-9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not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able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update</w:t>
      </w:r>
      <w:r>
        <w:rPr>
          <w:spacing w:val="-11"/>
          <w:sz w:val="24"/>
        </w:rPr>
        <w:t xml:space="preserve"> </w:t>
      </w:r>
      <w:r>
        <w:rPr>
          <w:sz w:val="24"/>
        </w:rPr>
        <w:t>his/her</w:t>
      </w:r>
      <w:r>
        <w:rPr>
          <w:spacing w:val="-12"/>
          <w:sz w:val="24"/>
        </w:rPr>
        <w:t xml:space="preserve"> </w:t>
      </w:r>
      <w:r>
        <w:rPr>
          <w:sz w:val="24"/>
        </w:rPr>
        <w:t>market</w:t>
      </w:r>
      <w:r>
        <w:rPr>
          <w:spacing w:val="-11"/>
          <w:sz w:val="24"/>
        </w:rPr>
        <w:t xml:space="preserve"> </w:t>
      </w:r>
      <w:r>
        <w:rPr>
          <w:sz w:val="24"/>
        </w:rPr>
        <w:t>strategy</w:t>
      </w:r>
      <w:r>
        <w:rPr>
          <w:spacing w:val="-3"/>
          <w:sz w:val="24"/>
        </w:rPr>
        <w:t xml:space="preserve"> </w:t>
      </w:r>
      <w:r>
        <w:rPr>
          <w:sz w:val="24"/>
        </w:rPr>
        <w:t>according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recent</w:t>
      </w:r>
      <w:r>
        <w:rPr>
          <w:spacing w:val="-58"/>
          <w:sz w:val="24"/>
        </w:rPr>
        <w:t xml:space="preserve"> </w:t>
      </w:r>
      <w:r>
        <w:rPr>
          <w:sz w:val="24"/>
        </w:rPr>
        <w:t>trends</w:t>
      </w:r>
      <w:r>
        <w:rPr>
          <w:rFonts w:ascii="Calibri" w:hAnsi="Calibri"/>
        </w:rPr>
        <w:t>.</w:t>
      </w:r>
    </w:p>
    <w:p w:rsidR="005B2961" w:rsidRDefault="005B2961">
      <w:pPr>
        <w:spacing w:line="360" w:lineRule="auto"/>
        <w:jc w:val="both"/>
        <w:rPr>
          <w:rFonts w:ascii="Calibri" w:hAnsi="Calibri"/>
        </w:rPr>
        <w:sectPr w:rsidR="005B2961">
          <w:pgSz w:w="12240" w:h="15840"/>
          <w:pgMar w:top="1380" w:right="140" w:bottom="1200" w:left="820" w:header="0" w:footer="932" w:gutter="0"/>
          <w:cols w:space="720"/>
        </w:sectPr>
      </w:pPr>
    </w:p>
    <w:p w:rsidR="005B2961" w:rsidRDefault="008E0CDC">
      <w:pPr>
        <w:pStyle w:val="Heading2"/>
        <w:numPr>
          <w:ilvl w:val="1"/>
          <w:numId w:val="1"/>
        </w:numPr>
        <w:tabs>
          <w:tab w:val="left" w:pos="1043"/>
        </w:tabs>
        <w:spacing w:before="60"/>
        <w:ind w:left="1042" w:hanging="423"/>
      </w:pPr>
      <w:r>
        <w:lastRenderedPageBreak/>
        <w:t>SCOPE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LIMITATION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SYSTEM:</w:t>
      </w: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spacing w:before="9"/>
        <w:rPr>
          <w:sz w:val="25"/>
        </w:rPr>
      </w:pPr>
    </w:p>
    <w:p w:rsidR="005B2961" w:rsidRDefault="008E0CDC">
      <w:pPr>
        <w:pStyle w:val="ListParagraph"/>
        <w:numPr>
          <w:ilvl w:val="2"/>
          <w:numId w:val="1"/>
        </w:numPr>
        <w:tabs>
          <w:tab w:val="left" w:pos="1485"/>
        </w:tabs>
        <w:spacing w:before="1" w:line="360" w:lineRule="auto"/>
        <w:ind w:right="2212" w:firstLine="719"/>
        <w:rPr>
          <w:sz w:val="24"/>
        </w:rPr>
      </w:pPr>
      <w:r>
        <w:rPr>
          <w:sz w:val="24"/>
        </w:rPr>
        <w:t>The institute doesn't have any software application which maintains data of the</w:t>
      </w:r>
      <w:r>
        <w:rPr>
          <w:spacing w:val="-57"/>
          <w:sz w:val="24"/>
        </w:rPr>
        <w:t xml:space="preserve"> </w:t>
      </w:r>
      <w:r>
        <w:rPr>
          <w:sz w:val="24"/>
        </w:rPr>
        <w:t>employees.</w:t>
      </w: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spacing w:before="160" w:line="360" w:lineRule="auto"/>
        <w:ind w:right="1334" w:firstLine="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keeping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manually.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leads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great</w:t>
      </w:r>
      <w:r>
        <w:rPr>
          <w:spacing w:val="-1"/>
          <w:sz w:val="24"/>
        </w:rPr>
        <w:t xml:space="preserve"> </w:t>
      </w:r>
      <w:r>
        <w:rPr>
          <w:sz w:val="24"/>
        </w:rPr>
        <w:t>difficulty</w:t>
      </w:r>
      <w:r>
        <w:rPr>
          <w:spacing w:val="-1"/>
          <w:sz w:val="24"/>
        </w:rPr>
        <w:t xml:space="preserve"> </w:t>
      </w:r>
      <w:r>
        <w:rPr>
          <w:sz w:val="24"/>
        </w:rPr>
        <w:t>when certain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arrive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looking</w:t>
      </w:r>
      <w:r>
        <w:rPr>
          <w:spacing w:val="-1"/>
          <w:sz w:val="24"/>
        </w:rPr>
        <w:t xml:space="preserve"> </w:t>
      </w:r>
      <w:r>
        <w:rPr>
          <w:sz w:val="24"/>
        </w:rPr>
        <w:t>into employees' past data.</w:t>
      </w: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spacing w:before="159" w:line="360" w:lineRule="auto"/>
        <w:ind w:right="1339" w:firstLine="0"/>
        <w:rPr>
          <w:sz w:val="24"/>
        </w:rPr>
      </w:pPr>
      <w:r>
        <w:rPr>
          <w:sz w:val="24"/>
        </w:rPr>
        <w:t>The institute uses a Coffee Shop Management application which has limited features and</w:t>
      </w:r>
      <w:r>
        <w:rPr>
          <w:spacing w:val="1"/>
          <w:sz w:val="24"/>
        </w:rPr>
        <w:t xml:space="preserve"> </w:t>
      </w:r>
      <w:r>
        <w:rPr>
          <w:sz w:val="24"/>
        </w:rPr>
        <w:t>doesn't work efficiently and effectively. It doesn't fulfill many requirements of the ad</w:t>
      </w:r>
      <w:r>
        <w:rPr>
          <w:sz w:val="24"/>
        </w:rPr>
        <w:t>ministrative</w:t>
      </w:r>
      <w:r>
        <w:rPr>
          <w:spacing w:val="-57"/>
          <w:sz w:val="24"/>
        </w:rPr>
        <w:t xml:space="preserve"> </w:t>
      </w:r>
      <w:r>
        <w:rPr>
          <w:sz w:val="24"/>
        </w:rPr>
        <w:t>department.</w:t>
      </w: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spacing w:before="163"/>
        <w:ind w:left="764" w:hanging="145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manual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problems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paper-based</w:t>
      </w:r>
      <w:r>
        <w:rPr>
          <w:spacing w:val="-2"/>
          <w:sz w:val="24"/>
        </w:rPr>
        <w:t xml:space="preserve"> </w:t>
      </w:r>
      <w:r>
        <w:rPr>
          <w:sz w:val="24"/>
        </w:rPr>
        <w:t>work.</w:t>
      </w:r>
    </w:p>
    <w:p w:rsidR="005B2961" w:rsidRDefault="005B2961">
      <w:pPr>
        <w:pStyle w:val="BodyText"/>
        <w:spacing w:before="10"/>
        <w:rPr>
          <w:sz w:val="25"/>
        </w:rPr>
      </w:pP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spacing w:line="360" w:lineRule="auto"/>
        <w:ind w:right="1362" w:firstLine="0"/>
        <w:rPr>
          <w:sz w:val="24"/>
        </w:rPr>
      </w:pP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proper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seen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useful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capped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physical file, which itself are</w:t>
      </w:r>
      <w:r>
        <w:rPr>
          <w:spacing w:val="-1"/>
          <w:sz w:val="24"/>
        </w:rPr>
        <w:t xml:space="preserve"> </w:t>
      </w:r>
      <w:r>
        <w:rPr>
          <w:sz w:val="24"/>
        </w:rPr>
        <w:t>stored in a record</w:t>
      </w:r>
      <w:r>
        <w:rPr>
          <w:spacing w:val="1"/>
          <w:sz w:val="24"/>
        </w:rPr>
        <w:t xml:space="preserve"> </w:t>
      </w:r>
      <w:r>
        <w:rPr>
          <w:sz w:val="24"/>
        </w:rPr>
        <w:t>room.</w:t>
      </w: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spacing w:before="158" w:line="360" w:lineRule="auto"/>
        <w:ind w:right="1730" w:firstLine="0"/>
        <w:rPr>
          <w:sz w:val="24"/>
        </w:rPr>
      </w:pPr>
      <w:r>
        <w:rPr>
          <w:sz w:val="24"/>
        </w:rPr>
        <w:t>Buying</w:t>
      </w:r>
      <w:r>
        <w:rPr>
          <w:spacing w:val="-1"/>
          <w:sz w:val="24"/>
        </w:rPr>
        <w:t xml:space="preserve"> </w:t>
      </w:r>
      <w:r>
        <w:rPr>
          <w:sz w:val="24"/>
        </w:rPr>
        <w:t>Coffee</w:t>
      </w:r>
      <w:r>
        <w:rPr>
          <w:spacing w:val="-1"/>
          <w:sz w:val="24"/>
        </w:rPr>
        <w:t xml:space="preserve"> </w:t>
      </w:r>
      <w:r>
        <w:rPr>
          <w:sz w:val="24"/>
        </w:rPr>
        <w:t>Beans by</w:t>
      </w:r>
      <w:r>
        <w:rPr>
          <w:spacing w:val="-1"/>
          <w:sz w:val="24"/>
        </w:rPr>
        <w:t xml:space="preserve"> </w:t>
      </w:r>
      <w:r>
        <w:rPr>
          <w:sz w:val="24"/>
        </w:rPr>
        <w:t>going physically can me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than time</w:t>
      </w:r>
      <w:r>
        <w:rPr>
          <w:spacing w:val="-1"/>
          <w:sz w:val="24"/>
        </w:rPr>
        <w:t xml:space="preserve"> </w:t>
      </w:r>
      <w:r>
        <w:rPr>
          <w:sz w:val="24"/>
        </w:rPr>
        <w:t>consuming,</w:t>
      </w:r>
      <w:r>
        <w:rPr>
          <w:spacing w:val="-1"/>
          <w:sz w:val="24"/>
        </w:rPr>
        <w:t xml:space="preserve"> </w:t>
      </w:r>
      <w:r>
        <w:rPr>
          <w:sz w:val="24"/>
        </w:rPr>
        <w:t>as 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4</w:t>
      </w:r>
      <w:r>
        <w:rPr>
          <w:spacing w:val="-57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types and many subtypes included</w:t>
      </w:r>
      <w:r>
        <w:rPr>
          <w:spacing w:val="-1"/>
          <w:sz w:val="24"/>
        </w:rPr>
        <w:t xml:space="preserve"> </w:t>
      </w:r>
      <w:r>
        <w:rPr>
          <w:sz w:val="24"/>
        </w:rPr>
        <w:t>and every</w:t>
      </w:r>
      <w:r>
        <w:rPr>
          <w:spacing w:val="1"/>
          <w:sz w:val="24"/>
        </w:rPr>
        <w:t xml:space="preserve"> </w:t>
      </w:r>
      <w:r>
        <w:rPr>
          <w:sz w:val="24"/>
        </w:rPr>
        <w:t>type has its own</w:t>
      </w:r>
      <w:r>
        <w:rPr>
          <w:spacing w:val="-1"/>
          <w:sz w:val="24"/>
        </w:rPr>
        <w:t xml:space="preserve"> </w:t>
      </w:r>
      <w:r>
        <w:rPr>
          <w:sz w:val="24"/>
        </w:rPr>
        <w:t>unique</w:t>
      </w:r>
      <w:r>
        <w:rPr>
          <w:spacing w:val="-1"/>
          <w:sz w:val="24"/>
        </w:rPr>
        <w:t xml:space="preserve"> </w:t>
      </w:r>
      <w:r>
        <w:rPr>
          <w:sz w:val="24"/>
        </w:rPr>
        <w:t>taste</w:t>
      </w:r>
    </w:p>
    <w:p w:rsidR="005B2961" w:rsidRDefault="005B2961">
      <w:pPr>
        <w:spacing w:line="360" w:lineRule="auto"/>
        <w:rPr>
          <w:sz w:val="24"/>
        </w:rPr>
        <w:sectPr w:rsidR="005B2961">
          <w:pgSz w:w="12240" w:h="15840"/>
          <w:pgMar w:top="1380" w:right="140" w:bottom="1200" w:left="820" w:header="0" w:footer="932" w:gutter="0"/>
          <w:cols w:space="720"/>
        </w:sect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spacing w:before="4"/>
        <w:rPr>
          <w:sz w:val="25"/>
        </w:rPr>
      </w:pPr>
    </w:p>
    <w:p w:rsidR="005B2961" w:rsidRDefault="008E0CDC">
      <w:pPr>
        <w:pStyle w:val="Heading2"/>
        <w:numPr>
          <w:ilvl w:val="1"/>
          <w:numId w:val="1"/>
        </w:numPr>
        <w:tabs>
          <w:tab w:val="left" w:pos="981"/>
        </w:tabs>
        <w:spacing w:before="89"/>
        <w:ind w:left="980" w:hanging="361"/>
      </w:pPr>
      <w:r>
        <w:t>PROJECT</w:t>
      </w:r>
      <w:r>
        <w:rPr>
          <w:spacing w:val="-5"/>
        </w:rPr>
        <w:t xml:space="preserve"> </w:t>
      </w:r>
      <w:r>
        <w:t>PERSPECTIVE,</w:t>
      </w:r>
      <w:r>
        <w:rPr>
          <w:spacing w:val="-6"/>
        </w:rPr>
        <w:t xml:space="preserve"> </w:t>
      </w:r>
      <w:r>
        <w:t>FEATURES,</w:t>
      </w:r>
      <w:r>
        <w:rPr>
          <w:spacing w:val="-4"/>
        </w:rPr>
        <w:t xml:space="preserve"> </w:t>
      </w:r>
      <w:r>
        <w:t>STAKEHOLDERS:</w:t>
      </w: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spacing w:before="3"/>
        <w:rPr>
          <w:sz w:val="30"/>
        </w:rPr>
      </w:pPr>
    </w:p>
    <w:p w:rsidR="005B2961" w:rsidRDefault="008E0CDC">
      <w:pPr>
        <w:pStyle w:val="ListParagraph"/>
        <w:numPr>
          <w:ilvl w:val="2"/>
          <w:numId w:val="5"/>
        </w:numPr>
        <w:tabs>
          <w:tab w:val="left" w:pos="1252"/>
        </w:tabs>
        <w:ind w:hanging="632"/>
        <w:rPr>
          <w:sz w:val="28"/>
        </w:rPr>
      </w:pP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PERSPECTIVE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</w:p>
    <w:p w:rsidR="005B2961" w:rsidRDefault="008E0CDC">
      <w:pPr>
        <w:pStyle w:val="BodyText"/>
        <w:spacing w:before="184" w:line="360" w:lineRule="auto"/>
        <w:ind w:left="620" w:right="1295" w:firstLine="719"/>
      </w:pPr>
      <w:r>
        <w:t>The</w:t>
      </w:r>
      <w:r>
        <w:rPr>
          <w:spacing w:val="10"/>
        </w:rPr>
        <w:t xml:space="preserve"> </w:t>
      </w:r>
      <w:r>
        <w:t>main</w:t>
      </w:r>
      <w:r>
        <w:rPr>
          <w:spacing w:val="11"/>
        </w:rPr>
        <w:t xml:space="preserve"> </w:t>
      </w:r>
      <w:r>
        <w:t>objective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coffee</w:t>
      </w:r>
      <w:r>
        <w:rPr>
          <w:spacing w:val="10"/>
        </w:rPr>
        <w:t xml:space="preserve"> </w:t>
      </w:r>
      <w:r>
        <w:t>beans</w:t>
      </w:r>
      <w:r>
        <w:rPr>
          <w:spacing w:val="12"/>
        </w:rPr>
        <w:t xml:space="preserve"> </w:t>
      </w:r>
      <w:r>
        <w:t>sales</w:t>
      </w:r>
      <w:r>
        <w:rPr>
          <w:spacing w:val="12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reducing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overall</w:t>
      </w:r>
      <w:r>
        <w:rPr>
          <w:spacing w:val="12"/>
        </w:rPr>
        <w:t xml:space="preserve"> </w:t>
      </w:r>
      <w:r>
        <w:t>management</w:t>
      </w:r>
      <w:r>
        <w:rPr>
          <w:spacing w:val="-57"/>
        </w:rPr>
        <w:t xml:space="preserve"> </w:t>
      </w:r>
      <w:r>
        <w:t>costs</w:t>
      </w:r>
      <w:r>
        <w:rPr>
          <w:spacing w:val="-1"/>
        </w:rPr>
        <w:t xml:space="preserve"> </w:t>
      </w:r>
      <w:r>
        <w:t>thus ensuring greater profits and</w:t>
      </w:r>
      <w:r>
        <w:rPr>
          <w:spacing w:val="1"/>
        </w:rPr>
        <w:t xml:space="preserve"> </w:t>
      </w:r>
      <w:r>
        <w:t>reduced burdens.</w:t>
      </w:r>
    </w:p>
    <w:p w:rsidR="005B2961" w:rsidRDefault="008E0CDC">
      <w:pPr>
        <w:pStyle w:val="ListParagraph"/>
        <w:numPr>
          <w:ilvl w:val="3"/>
          <w:numId w:val="5"/>
        </w:numPr>
        <w:tabs>
          <w:tab w:val="left" w:pos="1341"/>
        </w:tabs>
        <w:spacing w:before="161" w:line="360" w:lineRule="auto"/>
        <w:ind w:right="1298"/>
        <w:rPr>
          <w:sz w:val="24"/>
        </w:rPr>
      </w:pP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make</w:t>
      </w:r>
      <w:r>
        <w:rPr>
          <w:spacing w:val="-13"/>
          <w:sz w:val="24"/>
        </w:rPr>
        <w:t xml:space="preserve"> </w:t>
      </w:r>
      <w:r>
        <w:rPr>
          <w:sz w:val="24"/>
        </w:rPr>
        <w:t>things</w:t>
      </w:r>
      <w:r>
        <w:rPr>
          <w:spacing w:val="-11"/>
          <w:sz w:val="24"/>
        </w:rPr>
        <w:t xml:space="preserve"> </w:t>
      </w:r>
      <w:r>
        <w:rPr>
          <w:sz w:val="24"/>
        </w:rPr>
        <w:t>flexible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z w:val="24"/>
        </w:rPr>
        <w:t>according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changing</w:t>
      </w:r>
      <w:r>
        <w:rPr>
          <w:spacing w:val="-1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customer</w:t>
      </w:r>
      <w:r>
        <w:rPr>
          <w:spacing w:val="-57"/>
          <w:sz w:val="24"/>
        </w:rPr>
        <w:t xml:space="preserve"> </w:t>
      </w:r>
      <w:r>
        <w:rPr>
          <w:sz w:val="24"/>
        </w:rPr>
        <w:t>requirement</w:t>
      </w:r>
    </w:p>
    <w:p w:rsidR="005B2961" w:rsidRDefault="008E0CDC">
      <w:pPr>
        <w:pStyle w:val="ListParagraph"/>
        <w:numPr>
          <w:ilvl w:val="3"/>
          <w:numId w:val="5"/>
        </w:numPr>
        <w:tabs>
          <w:tab w:val="left" w:pos="134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 our</w:t>
      </w:r>
      <w:r>
        <w:rPr>
          <w:spacing w:val="-2"/>
          <w:sz w:val="24"/>
        </w:rPr>
        <w:t xml:space="preserve"> </w:t>
      </w:r>
      <w:r>
        <w:rPr>
          <w:sz w:val="24"/>
        </w:rPr>
        <w:t>customers the</w:t>
      </w:r>
      <w:r>
        <w:rPr>
          <w:spacing w:val="-1"/>
          <w:sz w:val="24"/>
        </w:rPr>
        <w:t xml:space="preserve"> </w:t>
      </w:r>
      <w:r>
        <w:rPr>
          <w:sz w:val="24"/>
        </w:rPr>
        <w:t>most aromatic</w:t>
      </w:r>
      <w:r>
        <w:rPr>
          <w:spacing w:val="-1"/>
          <w:sz w:val="24"/>
        </w:rPr>
        <w:t xml:space="preserve"> </w:t>
      </w:r>
      <w:r>
        <w:rPr>
          <w:sz w:val="24"/>
        </w:rPr>
        <w:t>and exotic</w:t>
      </w:r>
      <w:r>
        <w:rPr>
          <w:spacing w:val="-1"/>
          <w:sz w:val="24"/>
        </w:rPr>
        <w:t xml:space="preserve"> </w:t>
      </w:r>
      <w:r>
        <w:rPr>
          <w:sz w:val="24"/>
        </w:rPr>
        <w:t>coffee</w:t>
      </w:r>
      <w:r>
        <w:rPr>
          <w:spacing w:val="-2"/>
          <w:sz w:val="24"/>
        </w:rPr>
        <w:t xml:space="preserve"> </w:t>
      </w:r>
      <w:r>
        <w:rPr>
          <w:sz w:val="24"/>
        </w:rPr>
        <w:t>beans on their fingertips.</w:t>
      </w:r>
    </w:p>
    <w:p w:rsidR="005B2961" w:rsidRDefault="008E0CDC">
      <w:pPr>
        <w:pStyle w:val="ListParagraph"/>
        <w:numPr>
          <w:ilvl w:val="3"/>
          <w:numId w:val="5"/>
        </w:numPr>
        <w:tabs>
          <w:tab w:val="left" w:pos="1341"/>
        </w:tabs>
        <w:spacing w:before="137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 with</w:t>
      </w:r>
      <w:r>
        <w:rPr>
          <w:spacing w:val="-1"/>
          <w:sz w:val="24"/>
        </w:rPr>
        <w:t xml:space="preserve"> </w:t>
      </w:r>
      <w:r>
        <w:rPr>
          <w:sz w:val="24"/>
        </w:rPr>
        <w:t>best User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</w:p>
    <w:p w:rsidR="005B2961" w:rsidRDefault="008E0CDC">
      <w:pPr>
        <w:pStyle w:val="ListParagraph"/>
        <w:numPr>
          <w:ilvl w:val="3"/>
          <w:numId w:val="5"/>
        </w:numPr>
        <w:tabs>
          <w:tab w:val="left" w:pos="1341"/>
        </w:tabs>
        <w:spacing w:before="139"/>
        <w:ind w:hanging="361"/>
        <w:rPr>
          <w:sz w:val="24"/>
        </w:rPr>
      </w:pP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the manual</w:t>
      </w:r>
      <w:r>
        <w:rPr>
          <w:spacing w:val="-1"/>
          <w:sz w:val="24"/>
        </w:rPr>
        <w:t xml:space="preserve"> </w:t>
      </w:r>
      <w:r>
        <w:rPr>
          <w:sz w:val="24"/>
        </w:rPr>
        <w:t>work.</w:t>
      </w:r>
    </w:p>
    <w:p w:rsidR="005B2961" w:rsidRDefault="008E0CDC">
      <w:pPr>
        <w:pStyle w:val="ListParagraph"/>
        <w:numPr>
          <w:ilvl w:val="3"/>
          <w:numId w:val="5"/>
        </w:numPr>
        <w:tabs>
          <w:tab w:val="left" w:pos="1341"/>
        </w:tabs>
        <w:spacing w:before="137"/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makes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secure.</w:t>
      </w: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spacing w:before="1"/>
        <w:rPr>
          <w:sz w:val="36"/>
        </w:rPr>
      </w:pPr>
    </w:p>
    <w:p w:rsidR="005B2961" w:rsidRDefault="008E0CDC">
      <w:pPr>
        <w:pStyle w:val="Heading2"/>
        <w:numPr>
          <w:ilvl w:val="2"/>
          <w:numId w:val="5"/>
        </w:numPr>
        <w:tabs>
          <w:tab w:val="left" w:pos="1252"/>
        </w:tabs>
        <w:ind w:hanging="632"/>
      </w:pPr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-</w:t>
      </w:r>
    </w:p>
    <w:p w:rsidR="005B2961" w:rsidRDefault="008E0CDC">
      <w:pPr>
        <w:pStyle w:val="ListParagraph"/>
        <w:numPr>
          <w:ilvl w:val="0"/>
          <w:numId w:val="6"/>
        </w:numPr>
        <w:tabs>
          <w:tab w:val="left" w:pos="1341"/>
        </w:tabs>
        <w:spacing w:before="184"/>
        <w:ind w:hanging="361"/>
        <w:rPr>
          <w:sz w:val="24"/>
        </w:rPr>
      </w:pP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registration.</w:t>
      </w:r>
    </w:p>
    <w:p w:rsidR="005B2961" w:rsidRDefault="008E0CDC">
      <w:pPr>
        <w:pStyle w:val="ListParagraph"/>
        <w:numPr>
          <w:ilvl w:val="0"/>
          <w:numId w:val="6"/>
        </w:numPr>
        <w:tabs>
          <w:tab w:val="left" w:pos="1341"/>
        </w:tabs>
        <w:spacing w:before="139"/>
        <w:ind w:hanging="361"/>
        <w:rPr>
          <w:sz w:val="24"/>
        </w:rPr>
      </w:pP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buy new</w:t>
      </w:r>
      <w:r>
        <w:rPr>
          <w:spacing w:val="-1"/>
          <w:sz w:val="24"/>
        </w:rPr>
        <w:t xml:space="preserve"> </w:t>
      </w:r>
      <w:r>
        <w:rPr>
          <w:sz w:val="24"/>
        </w:rPr>
        <w:t>things.</w:t>
      </w:r>
    </w:p>
    <w:p w:rsidR="005B2961" w:rsidRDefault="008E0CDC">
      <w:pPr>
        <w:pStyle w:val="ListParagraph"/>
        <w:numPr>
          <w:ilvl w:val="0"/>
          <w:numId w:val="6"/>
        </w:numPr>
        <w:tabs>
          <w:tab w:val="left" w:pos="1341"/>
        </w:tabs>
        <w:spacing w:before="137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the manual</w:t>
      </w:r>
      <w:r>
        <w:rPr>
          <w:spacing w:val="-1"/>
          <w:sz w:val="24"/>
        </w:rPr>
        <w:t xml:space="preserve"> </w:t>
      </w:r>
      <w:r>
        <w:rPr>
          <w:sz w:val="24"/>
        </w:rPr>
        <w:t>works.</w:t>
      </w:r>
    </w:p>
    <w:p w:rsidR="005B2961" w:rsidRDefault="008E0CDC">
      <w:pPr>
        <w:pStyle w:val="ListParagraph"/>
        <w:numPr>
          <w:ilvl w:val="0"/>
          <w:numId w:val="6"/>
        </w:numPr>
        <w:tabs>
          <w:tab w:val="left" w:pos="1341"/>
        </w:tabs>
        <w:spacing w:before="139"/>
        <w:ind w:hanging="361"/>
        <w:rPr>
          <w:color w:val="212121"/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gives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security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data,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ensures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data accuracy.</w:t>
      </w:r>
    </w:p>
    <w:p w:rsidR="005B2961" w:rsidRDefault="008E0CDC">
      <w:pPr>
        <w:pStyle w:val="ListParagraph"/>
        <w:numPr>
          <w:ilvl w:val="0"/>
          <w:numId w:val="6"/>
        </w:numPr>
        <w:tabs>
          <w:tab w:val="left" w:pos="1341"/>
        </w:tabs>
        <w:spacing w:before="137" w:line="360" w:lineRule="auto"/>
        <w:ind w:right="1298"/>
        <w:rPr>
          <w:color w:val="212121"/>
          <w:sz w:val="24"/>
        </w:rPr>
      </w:pPr>
      <w:r>
        <w:rPr>
          <w:color w:val="212121"/>
          <w:sz w:val="24"/>
        </w:rPr>
        <w:t>Information</w:t>
      </w:r>
      <w:r>
        <w:rPr>
          <w:color w:val="212121"/>
          <w:spacing w:val="17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17"/>
          <w:sz w:val="24"/>
        </w:rPr>
        <w:t xml:space="preserve"> </w:t>
      </w:r>
      <w:r>
        <w:rPr>
          <w:color w:val="212121"/>
          <w:sz w:val="24"/>
        </w:rPr>
        <w:t>maintained</w:t>
      </w:r>
      <w:r>
        <w:rPr>
          <w:color w:val="212121"/>
          <w:spacing w:val="16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17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6"/>
          <w:sz w:val="24"/>
        </w:rPr>
        <w:t xml:space="preserve"> </w:t>
      </w:r>
      <w:r>
        <w:rPr>
          <w:color w:val="212121"/>
          <w:sz w:val="24"/>
        </w:rPr>
        <w:t>database.</w:t>
      </w:r>
      <w:r>
        <w:rPr>
          <w:color w:val="212121"/>
          <w:spacing w:val="22"/>
          <w:sz w:val="24"/>
        </w:rPr>
        <w:t xml:space="preserve"> </w:t>
      </w:r>
      <w:r>
        <w:rPr>
          <w:color w:val="212121"/>
          <w:sz w:val="24"/>
        </w:rPr>
        <w:t>So,</w:t>
      </w:r>
      <w:r>
        <w:rPr>
          <w:color w:val="212121"/>
          <w:spacing w:val="17"/>
          <w:sz w:val="24"/>
        </w:rPr>
        <w:t xml:space="preserve"> </w:t>
      </w:r>
      <w:r>
        <w:rPr>
          <w:color w:val="212121"/>
          <w:sz w:val="24"/>
        </w:rPr>
        <w:t>entries</w:t>
      </w:r>
      <w:r>
        <w:rPr>
          <w:color w:val="212121"/>
          <w:spacing w:val="16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8"/>
          <w:sz w:val="24"/>
        </w:rPr>
        <w:t xml:space="preserve"> </w:t>
      </w:r>
      <w:r>
        <w:rPr>
          <w:color w:val="212121"/>
          <w:sz w:val="24"/>
        </w:rPr>
        <w:t>new</w:t>
      </w:r>
      <w:r>
        <w:rPr>
          <w:color w:val="212121"/>
          <w:spacing w:val="16"/>
          <w:sz w:val="24"/>
        </w:rPr>
        <w:t xml:space="preserve"> </w:t>
      </w:r>
      <w:r>
        <w:rPr>
          <w:color w:val="212121"/>
          <w:sz w:val="24"/>
        </w:rPr>
        <w:t>details,</w:t>
      </w:r>
      <w:r>
        <w:rPr>
          <w:color w:val="212121"/>
          <w:spacing w:val="16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17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modification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details can be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done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very easily.</w:t>
      </w:r>
    </w:p>
    <w:p w:rsidR="005B2961" w:rsidRDefault="008E0CDC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ind w:left="1400" w:hanging="421"/>
        <w:rPr>
          <w:color w:val="212121"/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reduces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paperwork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and saves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manpower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time.</w:t>
      </w:r>
    </w:p>
    <w:p w:rsidR="005B2961" w:rsidRDefault="008E0CDC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139"/>
        <w:ind w:left="1400" w:hanging="421"/>
        <w:rPr>
          <w:color w:val="212121"/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cost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effective.</w:t>
      </w:r>
    </w:p>
    <w:p w:rsidR="005B2961" w:rsidRDefault="008E0CDC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137"/>
        <w:ind w:left="1400" w:hanging="421"/>
        <w:rPr>
          <w:color w:val="212121"/>
          <w:sz w:val="24"/>
        </w:rPr>
      </w:pPr>
      <w:r>
        <w:rPr>
          <w:color w:val="212121"/>
          <w:sz w:val="24"/>
        </w:rPr>
        <w:t>Only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eligible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students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chance.</w:t>
      </w:r>
    </w:p>
    <w:p w:rsidR="005B2961" w:rsidRDefault="008E0CDC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140" w:line="360" w:lineRule="auto"/>
        <w:ind w:right="1300"/>
        <w:rPr>
          <w:color w:val="212121"/>
          <w:sz w:val="24"/>
        </w:rPr>
      </w:pPr>
      <w:r>
        <w:tab/>
      </w:r>
      <w:r>
        <w:rPr>
          <w:color w:val="212121"/>
          <w:sz w:val="24"/>
        </w:rPr>
        <w:t>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makes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information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flow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efficient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paves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way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easy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report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generation,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reduces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space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utilization.</w:t>
      </w:r>
    </w:p>
    <w:p w:rsidR="005B2961" w:rsidRDefault="008E0CDC">
      <w:pPr>
        <w:pStyle w:val="ListParagraph"/>
        <w:numPr>
          <w:ilvl w:val="0"/>
          <w:numId w:val="6"/>
        </w:numPr>
        <w:tabs>
          <w:tab w:val="left" w:pos="1341"/>
        </w:tabs>
        <w:spacing w:line="360" w:lineRule="auto"/>
        <w:ind w:right="1298"/>
        <w:rPr>
          <w:color w:val="212121"/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15"/>
          <w:sz w:val="24"/>
        </w:rPr>
        <w:t xml:space="preserve"> </w:t>
      </w:r>
      <w:r>
        <w:rPr>
          <w:color w:val="212121"/>
          <w:sz w:val="24"/>
        </w:rPr>
        <w:t>Proposed</w:t>
      </w:r>
      <w:r>
        <w:rPr>
          <w:color w:val="212121"/>
          <w:spacing w:val="-13"/>
          <w:sz w:val="24"/>
        </w:rPr>
        <w:t xml:space="preserve"> </w:t>
      </w:r>
      <w:r>
        <w:rPr>
          <w:color w:val="212121"/>
          <w:sz w:val="24"/>
        </w:rPr>
        <w:t>System</w:t>
      </w:r>
      <w:r>
        <w:rPr>
          <w:color w:val="212121"/>
          <w:spacing w:val="-13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meant</w:t>
      </w:r>
      <w:r>
        <w:rPr>
          <w:color w:val="212121"/>
          <w:spacing w:val="-1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3"/>
          <w:sz w:val="24"/>
        </w:rPr>
        <w:t xml:space="preserve"> </w:t>
      </w:r>
      <w:r>
        <w:rPr>
          <w:color w:val="212121"/>
          <w:sz w:val="24"/>
        </w:rPr>
        <w:t>give</w:t>
      </w:r>
      <w:r>
        <w:rPr>
          <w:color w:val="212121"/>
          <w:spacing w:val="-13"/>
          <w:sz w:val="24"/>
        </w:rPr>
        <w:t xml:space="preserve"> </w:t>
      </w:r>
      <w:r>
        <w:rPr>
          <w:color w:val="212121"/>
          <w:sz w:val="24"/>
        </w:rPr>
        <w:t>more</w:t>
      </w:r>
      <w:r>
        <w:rPr>
          <w:color w:val="212121"/>
          <w:spacing w:val="-13"/>
          <w:sz w:val="24"/>
        </w:rPr>
        <w:t xml:space="preserve"> </w:t>
      </w:r>
      <w:r>
        <w:rPr>
          <w:color w:val="212121"/>
          <w:sz w:val="24"/>
        </w:rPr>
        <w:t>easiness</w:t>
      </w:r>
      <w:r>
        <w:rPr>
          <w:color w:val="212121"/>
          <w:spacing w:val="-1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4"/>
          <w:sz w:val="24"/>
        </w:rPr>
        <w:t xml:space="preserve"> </w:t>
      </w:r>
      <w:r>
        <w:rPr>
          <w:color w:val="212121"/>
          <w:sz w:val="24"/>
        </w:rPr>
        <w:t>users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-11"/>
          <w:sz w:val="24"/>
        </w:rPr>
        <w:t xml:space="preserve"> </w:t>
      </w:r>
      <w:r>
        <w:rPr>
          <w:sz w:val="24"/>
        </w:rPr>
        <w:t>buy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most</w:t>
      </w:r>
      <w:r>
        <w:rPr>
          <w:spacing w:val="-13"/>
          <w:sz w:val="24"/>
        </w:rPr>
        <w:t xml:space="preserve"> </w:t>
      </w:r>
      <w:r>
        <w:rPr>
          <w:sz w:val="24"/>
        </w:rPr>
        <w:t>aromatic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exotic</w:t>
      </w:r>
      <w:r>
        <w:rPr>
          <w:spacing w:val="-1"/>
          <w:sz w:val="24"/>
        </w:rPr>
        <w:t xml:space="preserve"> </w:t>
      </w:r>
      <w:r>
        <w:rPr>
          <w:sz w:val="24"/>
        </w:rPr>
        <w:t>coffee</w:t>
      </w:r>
      <w:r>
        <w:rPr>
          <w:spacing w:val="-1"/>
          <w:sz w:val="24"/>
        </w:rPr>
        <w:t xml:space="preserve"> </w:t>
      </w:r>
      <w:r>
        <w:rPr>
          <w:sz w:val="24"/>
        </w:rPr>
        <w:t>beans on their</w:t>
      </w:r>
      <w:r>
        <w:rPr>
          <w:spacing w:val="-1"/>
          <w:sz w:val="24"/>
        </w:rPr>
        <w:t xml:space="preserve"> </w:t>
      </w:r>
      <w:r>
        <w:rPr>
          <w:sz w:val="24"/>
        </w:rPr>
        <w:t>fingertips</w:t>
      </w:r>
    </w:p>
    <w:p w:rsidR="005B2961" w:rsidRDefault="008E0CDC">
      <w:pPr>
        <w:pStyle w:val="ListParagraph"/>
        <w:numPr>
          <w:ilvl w:val="0"/>
          <w:numId w:val="6"/>
        </w:numPr>
        <w:tabs>
          <w:tab w:val="left" w:pos="1341"/>
        </w:tabs>
        <w:ind w:hanging="361"/>
        <w:rPr>
          <w:color w:val="212121"/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decreases chances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errors.</w:t>
      </w:r>
    </w:p>
    <w:p w:rsidR="005B2961" w:rsidRDefault="005B2961">
      <w:pPr>
        <w:rPr>
          <w:sz w:val="24"/>
        </w:rPr>
        <w:sectPr w:rsidR="005B2961">
          <w:pgSz w:w="12240" w:h="15840"/>
          <w:pgMar w:top="1500" w:right="140" w:bottom="1200" w:left="820" w:header="0" w:footer="932" w:gutter="0"/>
          <w:cols w:space="720"/>
        </w:sectPr>
      </w:pPr>
    </w:p>
    <w:p w:rsidR="005B2961" w:rsidRDefault="008E0CDC">
      <w:pPr>
        <w:pStyle w:val="ListParagraph"/>
        <w:numPr>
          <w:ilvl w:val="2"/>
          <w:numId w:val="5"/>
        </w:numPr>
        <w:tabs>
          <w:tab w:val="left" w:pos="1161"/>
        </w:tabs>
        <w:spacing w:before="79"/>
        <w:ind w:left="1160" w:hanging="541"/>
        <w:rPr>
          <w:sz w:val="24"/>
        </w:rPr>
      </w:pPr>
      <w:r>
        <w:rPr>
          <w:sz w:val="24"/>
        </w:rPr>
        <w:lastRenderedPageBreak/>
        <w:t>STAKEHOLDERS-</w:t>
      </w:r>
    </w:p>
    <w:p w:rsidR="005B2961" w:rsidRDefault="005B2961">
      <w:pPr>
        <w:pStyle w:val="BodyText"/>
        <w:spacing w:before="10"/>
        <w:rPr>
          <w:sz w:val="25"/>
        </w:rPr>
      </w:pPr>
    </w:p>
    <w:p w:rsidR="005B2961" w:rsidRDefault="008E0CDC">
      <w:pPr>
        <w:pStyle w:val="ListParagraph"/>
        <w:numPr>
          <w:ilvl w:val="0"/>
          <w:numId w:val="7"/>
        </w:numPr>
        <w:tabs>
          <w:tab w:val="left" w:pos="2061"/>
        </w:tabs>
        <w:ind w:hanging="361"/>
        <w:rPr>
          <w:sz w:val="24"/>
        </w:rPr>
      </w:pPr>
      <w:r>
        <w:rPr>
          <w:sz w:val="24"/>
        </w:rPr>
        <w:t>Admin</w:t>
      </w:r>
    </w:p>
    <w:p w:rsidR="005B2961" w:rsidRDefault="008E0CDC">
      <w:pPr>
        <w:pStyle w:val="ListParagraph"/>
        <w:numPr>
          <w:ilvl w:val="0"/>
          <w:numId w:val="7"/>
        </w:numPr>
        <w:tabs>
          <w:tab w:val="left" w:pos="2061"/>
        </w:tabs>
        <w:spacing w:before="140"/>
        <w:ind w:hanging="361"/>
        <w:rPr>
          <w:sz w:val="24"/>
        </w:rPr>
      </w:pPr>
      <w:r>
        <w:rPr>
          <w:sz w:val="24"/>
        </w:rPr>
        <w:t>User</w:t>
      </w:r>
    </w:p>
    <w:p w:rsidR="005B2961" w:rsidRDefault="005B2961">
      <w:pPr>
        <w:rPr>
          <w:sz w:val="24"/>
        </w:rPr>
        <w:sectPr w:rsidR="005B2961">
          <w:pgSz w:w="12240" w:h="15840"/>
          <w:pgMar w:top="1360" w:right="140" w:bottom="1200" w:left="820" w:header="0" w:footer="932" w:gutter="0"/>
          <w:cols w:space="720"/>
        </w:sectPr>
      </w:pPr>
    </w:p>
    <w:p w:rsidR="005B2961" w:rsidRDefault="008E0CDC">
      <w:pPr>
        <w:pStyle w:val="Heading2"/>
        <w:numPr>
          <w:ilvl w:val="1"/>
          <w:numId w:val="1"/>
        </w:numPr>
        <w:tabs>
          <w:tab w:val="left" w:pos="1043"/>
        </w:tabs>
        <w:spacing w:before="60"/>
        <w:ind w:left="1042" w:hanging="423"/>
      </w:pPr>
      <w:r>
        <w:lastRenderedPageBreak/>
        <w:t>REQUIREMENT</w:t>
      </w:r>
      <w:r>
        <w:rPr>
          <w:spacing w:val="-5"/>
        </w:rPr>
        <w:t xml:space="preserve"> </w:t>
      </w:r>
      <w:r>
        <w:t>ANALYSIS:</w:t>
      </w: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spacing w:before="2"/>
        <w:rPr>
          <w:sz w:val="25"/>
        </w:rPr>
      </w:pPr>
    </w:p>
    <w:p w:rsidR="005B2961" w:rsidRDefault="008E0CDC">
      <w:pPr>
        <w:pStyle w:val="BodyText"/>
        <w:spacing w:line="360" w:lineRule="auto"/>
        <w:ind w:left="620" w:right="1296" w:firstLine="719"/>
        <w:jc w:val="both"/>
      </w:pPr>
      <w:r>
        <w:t>Requirement</w:t>
      </w:r>
      <w:r>
        <w:rPr>
          <w:spacing w:val="-9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defining</w:t>
      </w:r>
      <w:r>
        <w:rPr>
          <w:spacing w:val="-8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requires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defining the requirements clearly and in an unambiguous state. The outcome of the requirement</w:t>
      </w:r>
      <w:r>
        <w:rPr>
          <w:spacing w:val="1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developing</w:t>
      </w:r>
      <w:r>
        <w:rPr>
          <w:spacing w:val="-3"/>
        </w:rPr>
        <w:t xml:space="preserve"> </w:t>
      </w:r>
      <w:r>
        <w:t>activities.</w:t>
      </w:r>
      <w:r>
        <w:rPr>
          <w:spacing w:val="-3"/>
        </w:rPr>
        <w:t xml:space="preserve"> </w:t>
      </w:r>
      <w:r>
        <w:t>Thus,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deals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understanding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 goals</w:t>
      </w:r>
      <w:r>
        <w:rPr>
          <w:spacing w:val="-5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constraints.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specification</w:t>
      </w:r>
      <w:r>
        <w:rPr>
          <w:spacing w:val="-4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mainly</w:t>
      </w:r>
      <w:r>
        <w:rPr>
          <w:spacing w:val="-3"/>
        </w:rPr>
        <w:t xml:space="preserve"> </w:t>
      </w:r>
      <w:r>
        <w:t>focuses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analysis.</w:t>
      </w:r>
      <w:r>
        <w:rPr>
          <w:spacing w:val="-4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requirement is a relatively short and concise piece of information, expressed as a fact. It can be</w:t>
      </w:r>
      <w:r>
        <w:rPr>
          <w:spacing w:val="1"/>
        </w:rPr>
        <w:t xml:space="preserve"> </w:t>
      </w:r>
      <w:r>
        <w:t>written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sentence</w:t>
      </w:r>
      <w:r>
        <w:rPr>
          <w:spacing w:val="-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expressed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diagram.</w:t>
      </w:r>
      <w:r>
        <w:rPr>
          <w:spacing w:val="-6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divided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major</w:t>
      </w:r>
      <w:r>
        <w:rPr>
          <w:spacing w:val="-57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functional and</w:t>
      </w:r>
      <w:r>
        <w:t xml:space="preserve"> nonfunctional.</w:t>
      </w: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spacing w:before="11"/>
        <w:rPr>
          <w:sz w:val="21"/>
        </w:rPr>
      </w:pPr>
    </w:p>
    <w:p w:rsidR="005B2961" w:rsidRDefault="008E0CDC">
      <w:pPr>
        <w:pStyle w:val="Heading2"/>
        <w:numPr>
          <w:ilvl w:val="2"/>
          <w:numId w:val="8"/>
        </w:numPr>
        <w:tabs>
          <w:tab w:val="left" w:pos="1182"/>
        </w:tabs>
        <w:ind w:hanging="562"/>
        <w:jc w:val="both"/>
      </w:pPr>
      <w:r>
        <w:t>:</w:t>
      </w:r>
      <w:r>
        <w:rPr>
          <w:spacing w:val="-3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-</w:t>
      </w:r>
    </w:p>
    <w:p w:rsidR="005B2961" w:rsidRDefault="005B2961">
      <w:pPr>
        <w:pStyle w:val="BodyText"/>
        <w:spacing w:before="9"/>
        <w:rPr>
          <w:sz w:val="27"/>
        </w:rPr>
      </w:pPr>
    </w:p>
    <w:p w:rsidR="005B2961" w:rsidRDefault="008E0CDC">
      <w:pPr>
        <w:pStyle w:val="BodyText"/>
        <w:spacing w:before="1" w:line="360" w:lineRule="auto"/>
        <w:ind w:left="620" w:right="1300"/>
        <w:jc w:val="both"/>
      </w:pPr>
      <w:r>
        <w:t>We are overcoming the difficulty which were manual in the current system and here we generate</w:t>
      </w:r>
      <w:r>
        <w:rPr>
          <w:spacing w:val="1"/>
        </w:rPr>
        <w:t xml:space="preserve"> </w:t>
      </w:r>
      <w:r>
        <w:t xml:space="preserve">detailed information which will save our time. </w:t>
      </w:r>
      <w:r>
        <w:rPr>
          <w:color w:val="212121"/>
        </w:rPr>
        <w:t>Following is a list of functionalities of the system.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More functional</w:t>
      </w:r>
      <w:r>
        <w:rPr>
          <w:color w:val="212121"/>
        </w:rPr>
        <w:t>ity that you find appropriate can be added to this list. And, in places where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description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functionality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t>n</w:t>
      </w:r>
      <w:r>
        <w:rPr>
          <w:color w:val="212121"/>
        </w:rPr>
        <w:t>ot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adequate,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can make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appropriate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assumptions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proceed.</w:t>
      </w:r>
    </w:p>
    <w:p w:rsidR="005B2961" w:rsidRDefault="008E0CDC">
      <w:pPr>
        <w:pStyle w:val="ListParagraph"/>
        <w:numPr>
          <w:ilvl w:val="3"/>
          <w:numId w:val="8"/>
        </w:numPr>
        <w:tabs>
          <w:tab w:val="left" w:pos="1340"/>
          <w:tab w:val="left" w:pos="1341"/>
        </w:tabs>
        <w:spacing w:before="161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What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inputs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system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should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accept.</w:t>
      </w:r>
    </w:p>
    <w:p w:rsidR="005B2961" w:rsidRDefault="008E0CDC">
      <w:pPr>
        <w:pStyle w:val="ListParagraph"/>
        <w:numPr>
          <w:ilvl w:val="3"/>
          <w:numId w:val="8"/>
        </w:numPr>
        <w:tabs>
          <w:tab w:val="left" w:pos="1340"/>
          <w:tab w:val="left" w:pos="1341"/>
        </w:tabs>
        <w:spacing w:before="138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What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outputs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system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should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produce.</w:t>
      </w:r>
    </w:p>
    <w:p w:rsidR="005B2961" w:rsidRDefault="008E0CDC">
      <w:pPr>
        <w:pStyle w:val="ListParagraph"/>
        <w:numPr>
          <w:ilvl w:val="3"/>
          <w:numId w:val="8"/>
        </w:numPr>
        <w:tabs>
          <w:tab w:val="left" w:pos="1340"/>
          <w:tab w:val="left" w:pos="1341"/>
        </w:tabs>
        <w:spacing w:before="138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What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data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system must store.</w:t>
      </w:r>
    </w:p>
    <w:p w:rsidR="005B2961" w:rsidRDefault="005B2961">
      <w:pPr>
        <w:pStyle w:val="BodyText"/>
        <w:rPr>
          <w:sz w:val="28"/>
        </w:rPr>
      </w:pPr>
    </w:p>
    <w:p w:rsidR="005B2961" w:rsidRDefault="008E0CDC">
      <w:pPr>
        <w:pStyle w:val="BodyText"/>
        <w:spacing w:before="226"/>
        <w:ind w:left="620"/>
      </w:pPr>
      <w:r>
        <w:rPr>
          <w:color w:val="212121"/>
        </w:rPr>
        <w:t>Inputs:</w:t>
      </w:r>
    </w:p>
    <w:p w:rsidR="005B2961" w:rsidRDefault="008E0CDC">
      <w:pPr>
        <w:pStyle w:val="BodyText"/>
        <w:spacing w:before="137" w:line="362" w:lineRule="auto"/>
        <w:ind w:left="620" w:right="1295"/>
      </w:pPr>
      <w:r>
        <w:rPr>
          <w:color w:val="212121"/>
        </w:rPr>
        <w:t>The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Administrator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handles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entire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system.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role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administrator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add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products,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add categories,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view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summary, respond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 feedbacks,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etc.</w:t>
      </w:r>
    </w:p>
    <w:p w:rsidR="005B2961" w:rsidRDefault="005B2961">
      <w:pPr>
        <w:pStyle w:val="BodyText"/>
        <w:spacing w:before="8"/>
        <w:rPr>
          <w:sz w:val="35"/>
        </w:rPr>
      </w:pPr>
    </w:p>
    <w:p w:rsidR="005B2961" w:rsidRDefault="008E0CDC">
      <w:pPr>
        <w:pStyle w:val="BodyText"/>
        <w:ind w:left="620"/>
      </w:pPr>
      <w:r>
        <w:rPr>
          <w:color w:val="212121"/>
        </w:rPr>
        <w:t>Requirement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Specification:</w:t>
      </w:r>
    </w:p>
    <w:p w:rsidR="005B2961" w:rsidRDefault="008E0CDC">
      <w:pPr>
        <w:pStyle w:val="BodyText"/>
        <w:spacing w:before="137" w:line="360" w:lineRule="auto"/>
        <w:ind w:left="620" w:right="1294"/>
      </w:pPr>
      <w:r>
        <w:rPr>
          <w:color w:val="212121"/>
        </w:rPr>
        <w:t>Complete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specification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(with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appropriate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assumptions)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constitutes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milestone.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document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detailing the same should be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written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 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presentation on that be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made.</w:t>
      </w:r>
    </w:p>
    <w:p w:rsidR="005B2961" w:rsidRDefault="005B2961">
      <w:pPr>
        <w:spacing w:line="360" w:lineRule="auto"/>
        <w:sectPr w:rsidR="005B2961">
          <w:pgSz w:w="12240" w:h="15840"/>
          <w:pgMar w:top="1380" w:right="140" w:bottom="1200" w:left="820" w:header="0" w:footer="932" w:gutter="0"/>
          <w:cols w:space="720"/>
        </w:sectPr>
      </w:pPr>
    </w:p>
    <w:p w:rsidR="005B2961" w:rsidRDefault="008E0CDC">
      <w:pPr>
        <w:pStyle w:val="BodyText"/>
        <w:spacing w:before="79"/>
        <w:ind w:left="620"/>
        <w:jc w:val="both"/>
      </w:pPr>
      <w:r>
        <w:rPr>
          <w:color w:val="212121"/>
        </w:rPr>
        <w:lastRenderedPageBreak/>
        <w:t>Database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Creation:</w:t>
      </w:r>
    </w:p>
    <w:p w:rsidR="005B2961" w:rsidRDefault="008E0CDC">
      <w:pPr>
        <w:pStyle w:val="BodyText"/>
        <w:spacing w:before="137"/>
        <w:ind w:left="620"/>
        <w:jc w:val="both"/>
      </w:pP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database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should be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created, as per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rules 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purpose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maintenance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 the records.</w:t>
      </w: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2"/>
        </w:rPr>
      </w:pPr>
    </w:p>
    <w:p w:rsidR="005B2961" w:rsidRDefault="008E0CDC">
      <w:pPr>
        <w:pStyle w:val="BodyText"/>
        <w:ind w:left="620"/>
        <w:jc w:val="both"/>
      </w:pPr>
      <w:r>
        <w:rPr>
          <w:color w:val="212121"/>
        </w:rPr>
        <w:t>Implementation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 Front-End:</w:t>
      </w:r>
    </w:p>
    <w:p w:rsidR="005B2961" w:rsidRDefault="008E0CDC">
      <w:pPr>
        <w:pStyle w:val="BodyText"/>
        <w:spacing w:before="139" w:line="360" w:lineRule="auto"/>
        <w:ind w:left="620" w:right="1295"/>
      </w:pPr>
      <w:r>
        <w:rPr>
          <w:color w:val="212121"/>
        </w:rPr>
        <w:t>Implementation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main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screen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giving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login,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screen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follows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login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giving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various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options,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screens for each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of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options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provided.</w:t>
      </w:r>
    </w:p>
    <w:p w:rsidR="005B2961" w:rsidRDefault="005B2961">
      <w:pPr>
        <w:pStyle w:val="BodyText"/>
        <w:spacing w:before="11"/>
        <w:rPr>
          <w:sz w:val="35"/>
        </w:rPr>
      </w:pPr>
    </w:p>
    <w:p w:rsidR="005B2961" w:rsidRDefault="008E0CDC">
      <w:pPr>
        <w:pStyle w:val="BodyText"/>
        <w:ind w:left="620"/>
        <w:jc w:val="both"/>
      </w:pPr>
      <w:r>
        <w:rPr>
          <w:color w:val="212121"/>
        </w:rPr>
        <w:t>Integrating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Front-End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Database:</w:t>
      </w:r>
    </w:p>
    <w:p w:rsidR="005B2961" w:rsidRDefault="008E0CDC">
      <w:pPr>
        <w:pStyle w:val="BodyText"/>
        <w:spacing w:before="140" w:line="360" w:lineRule="auto"/>
        <w:ind w:left="620" w:right="1514"/>
        <w:jc w:val="both"/>
      </w:pPr>
      <w:r>
        <w:rPr>
          <w:color w:val="212121"/>
        </w:rPr>
        <w:t>The front-end developed in the earlier milestone will now be able to update the database. Other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features like mail notification etc should be functional at this stage. In short, the system should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ready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integration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testing.</w:t>
      </w:r>
    </w:p>
    <w:p w:rsidR="005B2961" w:rsidRDefault="005B2961">
      <w:pPr>
        <w:pStyle w:val="BodyText"/>
        <w:rPr>
          <w:sz w:val="36"/>
        </w:rPr>
      </w:pPr>
    </w:p>
    <w:p w:rsidR="005B2961" w:rsidRDefault="008E0CDC">
      <w:pPr>
        <w:pStyle w:val="BodyText"/>
        <w:ind w:left="620"/>
      </w:pPr>
      <w:r>
        <w:rPr>
          <w:color w:val="212121"/>
        </w:rPr>
        <w:t>Processing:</w:t>
      </w:r>
    </w:p>
    <w:p w:rsidR="005B2961" w:rsidRDefault="008E0CDC">
      <w:pPr>
        <w:pStyle w:val="BodyText"/>
        <w:spacing w:before="137" w:line="360" w:lineRule="auto"/>
        <w:ind w:left="620" w:right="1396"/>
      </w:pPr>
      <w:r>
        <w:rPr>
          <w:color w:val="212121"/>
        </w:rPr>
        <w:t xml:space="preserve">As </w:t>
      </w:r>
      <w:r>
        <w:rPr>
          <w:color w:val="212121"/>
        </w:rPr>
        <w:t>the system is information-oriented project and there are no certain calculations only database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storage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view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provided.</w:t>
      </w:r>
    </w:p>
    <w:p w:rsidR="005B2961" w:rsidRDefault="005B2961">
      <w:pPr>
        <w:pStyle w:val="BodyText"/>
        <w:spacing w:before="1"/>
        <w:rPr>
          <w:sz w:val="36"/>
        </w:rPr>
      </w:pPr>
    </w:p>
    <w:p w:rsidR="005B2961" w:rsidRDefault="008E0CDC">
      <w:pPr>
        <w:pStyle w:val="BodyText"/>
        <w:ind w:left="620"/>
      </w:pPr>
      <w:r>
        <w:rPr>
          <w:color w:val="212121"/>
        </w:rPr>
        <w:t>Storage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Data:</w:t>
      </w:r>
    </w:p>
    <w:p w:rsidR="005B2961" w:rsidRDefault="008E0CDC">
      <w:pPr>
        <w:pStyle w:val="BodyText"/>
        <w:spacing w:before="137"/>
        <w:ind w:left="620"/>
      </w:pP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this we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store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details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 various information.</w:t>
      </w: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2"/>
        </w:rPr>
      </w:pPr>
    </w:p>
    <w:p w:rsidR="005B2961" w:rsidRDefault="008E0CDC">
      <w:pPr>
        <w:pStyle w:val="BodyText"/>
        <w:ind w:left="620"/>
      </w:pPr>
      <w:r>
        <w:rPr>
          <w:color w:val="212121"/>
        </w:rPr>
        <w:t>Outputs:</w:t>
      </w:r>
    </w:p>
    <w:p w:rsidR="005B2961" w:rsidRDefault="008E0CDC">
      <w:pPr>
        <w:pStyle w:val="BodyText"/>
        <w:spacing w:before="139"/>
        <w:ind w:left="620"/>
      </w:pP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provides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information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required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admin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 user.</w:t>
      </w:r>
    </w:p>
    <w:p w:rsidR="005B2961" w:rsidRDefault="005B2961">
      <w:pPr>
        <w:sectPr w:rsidR="005B2961">
          <w:pgSz w:w="12240" w:h="15840"/>
          <w:pgMar w:top="1360" w:right="140" w:bottom="1200" w:left="820" w:header="0" w:footer="932" w:gutter="0"/>
          <w:cols w:space="720"/>
        </w:sectPr>
      </w:pPr>
    </w:p>
    <w:p w:rsidR="005B2961" w:rsidRDefault="008E0CDC">
      <w:pPr>
        <w:pStyle w:val="Heading2"/>
        <w:numPr>
          <w:ilvl w:val="2"/>
          <w:numId w:val="8"/>
        </w:numPr>
        <w:tabs>
          <w:tab w:val="left" w:pos="1182"/>
        </w:tabs>
        <w:spacing w:before="60"/>
        <w:ind w:left="1182" w:hanging="562"/>
      </w:pPr>
      <w:r>
        <w:lastRenderedPageBreak/>
        <w:t>: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-</w:t>
      </w:r>
    </w:p>
    <w:p w:rsidR="005B2961" w:rsidRDefault="005B2961">
      <w:pPr>
        <w:pStyle w:val="BodyText"/>
        <w:rPr>
          <w:sz w:val="28"/>
        </w:rPr>
      </w:pPr>
    </w:p>
    <w:p w:rsidR="005B2961" w:rsidRDefault="008E0CDC">
      <w:pPr>
        <w:pStyle w:val="ListParagraph"/>
        <w:numPr>
          <w:ilvl w:val="3"/>
          <w:numId w:val="8"/>
        </w:numPr>
        <w:tabs>
          <w:tab w:val="left" w:pos="1340"/>
          <w:tab w:val="left" w:pos="1341"/>
        </w:tabs>
        <w:spacing w:line="350" w:lineRule="auto"/>
        <w:ind w:right="1298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separate</w:t>
      </w:r>
      <w:r>
        <w:rPr>
          <w:spacing w:val="33"/>
          <w:sz w:val="24"/>
        </w:rPr>
        <w:t xml:space="preserve"> </w:t>
      </w:r>
      <w:r>
        <w:rPr>
          <w:sz w:val="24"/>
        </w:rPr>
        <w:t>business</w:t>
      </w:r>
      <w:r>
        <w:rPr>
          <w:spacing w:val="36"/>
          <w:sz w:val="24"/>
        </w:rPr>
        <w:t xml:space="preserve"> </w:t>
      </w:r>
      <w:r>
        <w:rPr>
          <w:sz w:val="24"/>
        </w:rPr>
        <w:t>logic</w:t>
      </w:r>
      <w:r>
        <w:rPr>
          <w:spacing w:val="32"/>
          <w:sz w:val="24"/>
        </w:rPr>
        <w:t xml:space="preserve"> </w:t>
      </w:r>
      <w:r>
        <w:rPr>
          <w:sz w:val="24"/>
        </w:rPr>
        <w:t>at</w:t>
      </w:r>
      <w:r>
        <w:rPr>
          <w:spacing w:val="33"/>
          <w:sz w:val="24"/>
        </w:rPr>
        <w:t xml:space="preserve"> </w:t>
      </w:r>
      <w:r>
        <w:rPr>
          <w:sz w:val="24"/>
        </w:rPr>
        <w:t>server</w:t>
      </w:r>
      <w:r>
        <w:rPr>
          <w:spacing w:val="32"/>
          <w:sz w:val="24"/>
        </w:rPr>
        <w:t xml:space="preserve"> </w:t>
      </w:r>
      <w:r>
        <w:rPr>
          <w:sz w:val="24"/>
        </w:rPr>
        <w:t>side</w:t>
      </w:r>
      <w:r>
        <w:rPr>
          <w:spacing w:val="32"/>
          <w:sz w:val="24"/>
        </w:rPr>
        <w:t xml:space="preserve"> </w:t>
      </w:r>
      <w:r>
        <w:rPr>
          <w:sz w:val="24"/>
        </w:rPr>
        <w:t>from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user</w:t>
      </w:r>
      <w:r>
        <w:rPr>
          <w:spacing w:val="32"/>
          <w:sz w:val="24"/>
        </w:rPr>
        <w:t xml:space="preserve"> </w:t>
      </w:r>
      <w:r>
        <w:rPr>
          <w:sz w:val="24"/>
        </w:rPr>
        <w:t>interface</w:t>
      </w:r>
      <w:r>
        <w:rPr>
          <w:spacing w:val="34"/>
          <w:sz w:val="24"/>
        </w:rPr>
        <w:t xml:space="preserve"> </w:t>
      </w:r>
      <w:r>
        <w:rPr>
          <w:sz w:val="24"/>
        </w:rPr>
        <w:t>ensures</w:t>
      </w:r>
      <w:r>
        <w:rPr>
          <w:spacing w:val="35"/>
          <w:sz w:val="24"/>
        </w:rPr>
        <w:t xml:space="preserve"> </w:t>
      </w:r>
      <w:r>
        <w:rPr>
          <w:sz w:val="24"/>
        </w:rPr>
        <w:t>good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performance.</w:t>
      </w:r>
    </w:p>
    <w:p w:rsidR="005B2961" w:rsidRDefault="008E0CDC">
      <w:pPr>
        <w:pStyle w:val="ListParagraph"/>
        <w:numPr>
          <w:ilvl w:val="3"/>
          <w:numId w:val="8"/>
        </w:numPr>
        <w:tabs>
          <w:tab w:val="left" w:pos="1340"/>
          <w:tab w:val="left" w:pos="1341"/>
        </w:tabs>
        <w:spacing w:before="13" w:line="350" w:lineRule="auto"/>
        <w:ind w:right="130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system</w:t>
      </w:r>
      <w:r>
        <w:rPr>
          <w:spacing w:val="9"/>
          <w:sz w:val="24"/>
        </w:rPr>
        <w:t xml:space="preserve"> </w:t>
      </w:r>
      <w:r>
        <w:rPr>
          <w:sz w:val="24"/>
        </w:rPr>
        <w:t>exhibits</w:t>
      </w:r>
      <w:r>
        <w:rPr>
          <w:spacing w:val="7"/>
          <w:sz w:val="24"/>
        </w:rPr>
        <w:t xml:space="preserve"> </w:t>
      </w:r>
      <w:r>
        <w:rPr>
          <w:sz w:val="24"/>
        </w:rPr>
        <w:t>high</w:t>
      </w:r>
      <w:r>
        <w:rPr>
          <w:spacing w:val="6"/>
          <w:sz w:val="24"/>
        </w:rPr>
        <w:t xml:space="preserve"> </w:t>
      </w:r>
      <w:r>
        <w:rPr>
          <w:sz w:val="24"/>
        </w:rPr>
        <w:t>performance</w:t>
      </w:r>
      <w:r>
        <w:rPr>
          <w:spacing w:val="6"/>
          <w:sz w:val="24"/>
        </w:rPr>
        <w:t xml:space="preserve"> </w:t>
      </w:r>
      <w:r>
        <w:rPr>
          <w:sz w:val="24"/>
        </w:rPr>
        <w:t>because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well</w:t>
      </w:r>
      <w:r>
        <w:rPr>
          <w:spacing w:val="7"/>
          <w:sz w:val="24"/>
        </w:rPr>
        <w:t xml:space="preserve"> </w:t>
      </w:r>
      <w:r>
        <w:rPr>
          <w:sz w:val="24"/>
        </w:rPr>
        <w:t>optimized.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business</w:t>
      </w:r>
      <w:r>
        <w:rPr>
          <w:spacing w:val="6"/>
          <w:sz w:val="24"/>
        </w:rPr>
        <w:t xml:space="preserve"> </w:t>
      </w:r>
      <w:r>
        <w:rPr>
          <w:sz w:val="24"/>
        </w:rPr>
        <w:t>logic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separate </w:t>
      </w:r>
      <w:r>
        <w:rPr>
          <w:sz w:val="24"/>
        </w:rPr>
        <w:t>from the</w:t>
      </w:r>
      <w:r>
        <w:rPr>
          <w:spacing w:val="1"/>
          <w:sz w:val="24"/>
        </w:rPr>
        <w:t xml:space="preserve"> </w:t>
      </w:r>
      <w:r>
        <w:rPr>
          <w:sz w:val="24"/>
        </w:rPr>
        <w:t>UI.</w:t>
      </w:r>
    </w:p>
    <w:p w:rsidR="005B2961" w:rsidRDefault="008E0CDC">
      <w:pPr>
        <w:pStyle w:val="ListParagraph"/>
        <w:numPr>
          <w:ilvl w:val="3"/>
          <w:numId w:val="8"/>
        </w:numPr>
        <w:tabs>
          <w:tab w:val="left" w:pos="1340"/>
          <w:tab w:val="left" w:pos="1341"/>
        </w:tabs>
        <w:spacing w:before="13"/>
        <w:ind w:hanging="361"/>
        <w:rPr>
          <w:rFonts w:ascii="Symbol" w:hAnsi="Symbol"/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response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few</w:t>
      </w:r>
      <w:r>
        <w:rPr>
          <w:spacing w:val="-1"/>
          <w:sz w:val="24"/>
        </w:rPr>
        <w:t xml:space="preserve"> </w:t>
      </w:r>
      <w:r>
        <w:rPr>
          <w:sz w:val="24"/>
        </w:rPr>
        <w:t>seconds.</w:t>
      </w:r>
    </w:p>
    <w:p w:rsidR="005B2961" w:rsidRDefault="005B2961">
      <w:pPr>
        <w:pStyle w:val="BodyText"/>
        <w:rPr>
          <w:sz w:val="28"/>
        </w:rPr>
      </w:pPr>
    </w:p>
    <w:p w:rsidR="005B2961" w:rsidRDefault="005B2961">
      <w:pPr>
        <w:pStyle w:val="BodyText"/>
        <w:rPr>
          <w:sz w:val="28"/>
        </w:rPr>
      </w:pPr>
    </w:p>
    <w:p w:rsidR="005B2961" w:rsidRDefault="005B2961">
      <w:pPr>
        <w:pStyle w:val="BodyText"/>
        <w:rPr>
          <w:sz w:val="28"/>
        </w:rPr>
      </w:pPr>
    </w:p>
    <w:p w:rsidR="005B2961" w:rsidRDefault="005B2961">
      <w:pPr>
        <w:pStyle w:val="BodyText"/>
        <w:rPr>
          <w:sz w:val="28"/>
        </w:rPr>
      </w:pPr>
    </w:p>
    <w:p w:rsidR="005B2961" w:rsidRDefault="005B2961">
      <w:pPr>
        <w:pStyle w:val="BodyText"/>
        <w:rPr>
          <w:sz w:val="28"/>
        </w:rPr>
      </w:pPr>
    </w:p>
    <w:p w:rsidR="005B2961" w:rsidRDefault="005B2961">
      <w:pPr>
        <w:pStyle w:val="BodyText"/>
        <w:spacing w:before="6"/>
        <w:rPr>
          <w:sz w:val="35"/>
        </w:rPr>
      </w:pPr>
    </w:p>
    <w:p w:rsidR="005B2961" w:rsidRDefault="008E0CDC">
      <w:pPr>
        <w:pStyle w:val="Heading2"/>
        <w:numPr>
          <w:ilvl w:val="2"/>
          <w:numId w:val="8"/>
        </w:numPr>
        <w:tabs>
          <w:tab w:val="left" w:pos="1182"/>
        </w:tabs>
        <w:spacing w:before="1"/>
        <w:ind w:left="1182" w:hanging="562"/>
      </w:pPr>
      <w:r>
        <w:t>:</w:t>
      </w:r>
      <w:r>
        <w:rPr>
          <w:spacing w:val="-3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-</w:t>
      </w:r>
    </w:p>
    <w:p w:rsidR="005B2961" w:rsidRDefault="005B2961">
      <w:pPr>
        <w:pStyle w:val="BodyText"/>
        <w:spacing w:before="9"/>
        <w:rPr>
          <w:sz w:val="27"/>
        </w:rPr>
      </w:pPr>
    </w:p>
    <w:p w:rsidR="005B2961" w:rsidRDefault="008E0CDC">
      <w:pPr>
        <w:pStyle w:val="BodyText"/>
        <w:ind w:left="620"/>
      </w:pP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 is</w:t>
      </w:r>
      <w:r>
        <w:rPr>
          <w:spacing w:val="-1"/>
        </w:rPr>
        <w:t xml:space="preserve"> </w:t>
      </w:r>
      <w:r>
        <w:t>secure enough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 aspects-</w:t>
      </w:r>
    </w:p>
    <w:p w:rsidR="005B2961" w:rsidRDefault="005B2961">
      <w:pPr>
        <w:pStyle w:val="BodyText"/>
        <w:spacing w:before="10"/>
        <w:rPr>
          <w:sz w:val="25"/>
        </w:rPr>
      </w:pPr>
    </w:p>
    <w:p w:rsidR="005B2961" w:rsidRDefault="008E0CDC">
      <w:pPr>
        <w:pStyle w:val="ListParagraph"/>
        <w:numPr>
          <w:ilvl w:val="0"/>
          <w:numId w:val="9"/>
        </w:numPr>
        <w:tabs>
          <w:tab w:val="left" w:pos="1341"/>
        </w:tabs>
        <w:ind w:hanging="361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authorized</w:t>
      </w:r>
      <w:r>
        <w:rPr>
          <w:spacing w:val="-1"/>
          <w:sz w:val="24"/>
        </w:rPr>
        <w:t xml:space="preserve"> </w:t>
      </w:r>
      <w:r>
        <w:rPr>
          <w:sz w:val="24"/>
        </w:rPr>
        <w:t>users can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the application.</w:t>
      </w:r>
    </w:p>
    <w:p w:rsidR="005B2961" w:rsidRDefault="008E0CDC">
      <w:pPr>
        <w:pStyle w:val="ListParagraph"/>
        <w:numPr>
          <w:ilvl w:val="0"/>
          <w:numId w:val="9"/>
        </w:numPr>
        <w:tabs>
          <w:tab w:val="left" w:pos="1341"/>
        </w:tabs>
        <w:spacing w:before="140"/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if he/she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key with</w:t>
      </w:r>
      <w:r>
        <w:rPr>
          <w:spacing w:val="-1"/>
          <w:sz w:val="24"/>
        </w:rPr>
        <w:t xml:space="preserve"> </w:t>
      </w:r>
      <w:r>
        <w:rPr>
          <w:sz w:val="24"/>
        </w:rPr>
        <w:t>him/her.</w:t>
      </w:r>
    </w:p>
    <w:p w:rsidR="005B2961" w:rsidRDefault="008E0CDC">
      <w:pPr>
        <w:pStyle w:val="ListParagraph"/>
        <w:numPr>
          <w:ilvl w:val="0"/>
          <w:numId w:val="9"/>
        </w:numPr>
        <w:tabs>
          <w:tab w:val="left" w:pos="1341"/>
        </w:tabs>
        <w:spacing w:before="137"/>
        <w:ind w:hanging="361"/>
        <w:rPr>
          <w:sz w:val="24"/>
        </w:rPr>
      </w:pP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user cannot browse</w:t>
      </w:r>
      <w:r>
        <w:rPr>
          <w:spacing w:val="-2"/>
          <w:sz w:val="24"/>
        </w:rPr>
        <w:t xml:space="preserve"> </w:t>
      </w:r>
      <w:r>
        <w:rPr>
          <w:sz w:val="24"/>
        </w:rPr>
        <w:t>through website</w:t>
      </w:r>
      <w:r>
        <w:rPr>
          <w:spacing w:val="-2"/>
          <w:sz w:val="24"/>
        </w:rPr>
        <w:t xml:space="preserve"> </w:t>
      </w:r>
      <w:r>
        <w:rPr>
          <w:sz w:val="24"/>
        </w:rPr>
        <w:t>without logged</w:t>
      </w:r>
      <w:r>
        <w:rPr>
          <w:spacing w:val="-1"/>
          <w:sz w:val="24"/>
        </w:rPr>
        <w:t xml:space="preserve"> </w:t>
      </w:r>
      <w:r>
        <w:rPr>
          <w:sz w:val="24"/>
        </w:rPr>
        <w:t>in.</w:t>
      </w:r>
    </w:p>
    <w:p w:rsidR="005B2961" w:rsidRDefault="008E0CDC">
      <w:pPr>
        <w:pStyle w:val="ListParagraph"/>
        <w:numPr>
          <w:ilvl w:val="0"/>
          <w:numId w:val="9"/>
        </w:numPr>
        <w:tabs>
          <w:tab w:val="left" w:pos="1341"/>
        </w:tabs>
        <w:spacing w:before="137"/>
        <w:ind w:hanging="361"/>
        <w:rPr>
          <w:sz w:val="24"/>
        </w:rPr>
      </w:pP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 another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:rsidR="005B2961" w:rsidRDefault="005B2961">
      <w:pPr>
        <w:rPr>
          <w:sz w:val="24"/>
        </w:rPr>
        <w:sectPr w:rsidR="005B2961">
          <w:pgSz w:w="12240" w:h="15840"/>
          <w:pgMar w:top="1380" w:right="140" w:bottom="1200" w:left="820" w:header="0" w:footer="932" w:gutter="0"/>
          <w:cols w:space="720"/>
        </w:sectPr>
      </w:pPr>
    </w:p>
    <w:p w:rsidR="005B2961" w:rsidRDefault="008E0CDC">
      <w:pPr>
        <w:pStyle w:val="Heading1"/>
        <w:numPr>
          <w:ilvl w:val="0"/>
          <w:numId w:val="10"/>
        </w:numPr>
        <w:tabs>
          <w:tab w:val="left" w:pos="940"/>
        </w:tabs>
        <w:ind w:hanging="320"/>
      </w:pPr>
      <w:r>
        <w:lastRenderedPageBreak/>
        <w:t>SYSTEM</w:t>
      </w:r>
      <w:r>
        <w:rPr>
          <w:spacing w:val="-2"/>
        </w:rPr>
        <w:t xml:space="preserve"> </w:t>
      </w:r>
      <w:r>
        <w:t>DESIGN:</w:t>
      </w:r>
    </w:p>
    <w:p w:rsidR="005B2961" w:rsidRDefault="005B2961">
      <w:pPr>
        <w:pStyle w:val="BodyText"/>
        <w:spacing w:before="8"/>
        <w:rPr>
          <w:sz w:val="8"/>
        </w:rPr>
      </w:pPr>
    </w:p>
    <w:p w:rsidR="005B2961" w:rsidRDefault="008E0CDC">
      <w:pPr>
        <w:spacing w:before="92"/>
        <w:ind w:left="759"/>
        <w:jc w:val="center"/>
        <w:rPr>
          <w:sz w:val="18"/>
        </w:rPr>
      </w:pPr>
      <w:r>
        <w:rPr>
          <w:sz w:val="18"/>
        </w:rPr>
        <w:t>.</w:t>
      </w: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spacing w:before="9"/>
        <w:rPr>
          <w:sz w:val="15"/>
        </w:rPr>
      </w:pPr>
    </w:p>
    <w:p w:rsidR="005B2961" w:rsidRDefault="008E0CDC">
      <w:pPr>
        <w:pStyle w:val="Heading2"/>
        <w:numPr>
          <w:ilvl w:val="1"/>
          <w:numId w:val="10"/>
        </w:numPr>
        <w:tabs>
          <w:tab w:val="left" w:pos="1043"/>
        </w:tabs>
        <w:spacing w:before="89"/>
      </w:pPr>
      <w:r>
        <w:t>SYSTEM</w:t>
      </w:r>
      <w:r>
        <w:rPr>
          <w:spacing w:val="-4"/>
        </w:rPr>
        <w:t xml:space="preserve"> </w:t>
      </w:r>
      <w:r>
        <w:t>MODEL:</w:t>
      </w:r>
    </w:p>
    <w:p w:rsidR="005B2961" w:rsidRDefault="008E0CDC">
      <w:pPr>
        <w:pStyle w:val="ListParagraph"/>
        <w:numPr>
          <w:ilvl w:val="2"/>
          <w:numId w:val="10"/>
        </w:numPr>
        <w:tabs>
          <w:tab w:val="left" w:pos="1701"/>
        </w:tabs>
        <w:spacing w:before="184"/>
        <w:ind w:hanging="721"/>
        <w:rPr>
          <w:sz w:val="28"/>
        </w:rPr>
      </w:pP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FLOW</w:t>
      </w:r>
      <w:r>
        <w:rPr>
          <w:spacing w:val="-4"/>
          <w:sz w:val="28"/>
        </w:rPr>
        <w:t xml:space="preserve"> </w:t>
      </w:r>
      <w:r>
        <w:rPr>
          <w:sz w:val="28"/>
        </w:rPr>
        <w:t>DIAGRAM:</w:t>
      </w: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spacing w:before="7"/>
        <w:rPr>
          <w:sz w:val="44"/>
        </w:rPr>
      </w:pPr>
    </w:p>
    <w:p w:rsidR="005B2961" w:rsidRDefault="00F0133D">
      <w:pPr>
        <w:pStyle w:val="Heading2"/>
        <w:ind w:left="620"/>
        <w:rPr>
          <w:sz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4896" behindDoc="1" locked="0" layoutInCell="1" allowOverlap="1">
                <wp:simplePos x="0" y="0"/>
                <wp:positionH relativeFrom="page">
                  <wp:posOffset>593725</wp:posOffset>
                </wp:positionH>
                <wp:positionV relativeFrom="paragraph">
                  <wp:posOffset>732155</wp:posOffset>
                </wp:positionV>
                <wp:extent cx="6213475" cy="1467485"/>
                <wp:effectExtent l="3175" t="0" r="3175" b="2540"/>
                <wp:wrapNone/>
                <wp:docPr id="161774775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3475" cy="1467485"/>
                          <a:chOff x="935" y="1154"/>
                          <a:chExt cx="9785" cy="2311"/>
                        </a:xfrm>
                      </wpg:grpSpPr>
                      <wps:wsp>
                        <wps:cNvPr id="1617747757" name="AutoShape 3"/>
                        <wps:cNvSpPr>
                          <a:spLocks/>
                        </wps:cNvSpPr>
                        <wps:spPr bwMode="auto">
                          <a:xfrm>
                            <a:off x="2760" y="1896"/>
                            <a:ext cx="5805" cy="915"/>
                          </a:xfrm>
                          <a:custGeom>
                            <a:avLst/>
                            <a:gdLst>
                              <a:gd name="T0" fmla="+- 0 4995 2760"/>
                              <a:gd name="T1" fmla="*/ T0 w 5805"/>
                              <a:gd name="T2" fmla="+- 0 1963 1897"/>
                              <a:gd name="T3" fmla="*/ 1963 h 915"/>
                              <a:gd name="T4" fmla="+- 0 4985 2760"/>
                              <a:gd name="T5" fmla="*/ T4 w 5805"/>
                              <a:gd name="T6" fmla="+- 0 1958 1897"/>
                              <a:gd name="T7" fmla="*/ 1958 h 915"/>
                              <a:gd name="T8" fmla="+- 0 4875 2760"/>
                              <a:gd name="T9" fmla="*/ T8 w 5805"/>
                              <a:gd name="T10" fmla="+- 0 1903 1897"/>
                              <a:gd name="T11" fmla="*/ 1903 h 915"/>
                              <a:gd name="T12" fmla="+- 0 4875 2760"/>
                              <a:gd name="T13" fmla="*/ T12 w 5805"/>
                              <a:gd name="T14" fmla="+- 0 1958 1897"/>
                              <a:gd name="T15" fmla="*/ 1958 h 915"/>
                              <a:gd name="T16" fmla="+- 0 2760 2760"/>
                              <a:gd name="T17" fmla="*/ T16 w 5805"/>
                              <a:gd name="T18" fmla="+- 0 1958 1897"/>
                              <a:gd name="T19" fmla="*/ 1958 h 915"/>
                              <a:gd name="T20" fmla="+- 0 2760 2760"/>
                              <a:gd name="T21" fmla="*/ T20 w 5805"/>
                              <a:gd name="T22" fmla="+- 0 1968 1897"/>
                              <a:gd name="T23" fmla="*/ 1968 h 915"/>
                              <a:gd name="T24" fmla="+- 0 4875 2760"/>
                              <a:gd name="T25" fmla="*/ T24 w 5805"/>
                              <a:gd name="T26" fmla="+- 0 1968 1897"/>
                              <a:gd name="T27" fmla="*/ 1968 h 915"/>
                              <a:gd name="T28" fmla="+- 0 4875 2760"/>
                              <a:gd name="T29" fmla="*/ T28 w 5805"/>
                              <a:gd name="T30" fmla="+- 0 2023 1897"/>
                              <a:gd name="T31" fmla="*/ 2023 h 915"/>
                              <a:gd name="T32" fmla="+- 0 4985 2760"/>
                              <a:gd name="T33" fmla="*/ T32 w 5805"/>
                              <a:gd name="T34" fmla="+- 0 1968 1897"/>
                              <a:gd name="T35" fmla="*/ 1968 h 915"/>
                              <a:gd name="T36" fmla="+- 0 4995 2760"/>
                              <a:gd name="T37" fmla="*/ T36 w 5805"/>
                              <a:gd name="T38" fmla="+- 0 1963 1897"/>
                              <a:gd name="T39" fmla="*/ 1963 h 915"/>
                              <a:gd name="T40" fmla="+- 0 5010 2760"/>
                              <a:gd name="T41" fmla="*/ T40 w 5805"/>
                              <a:gd name="T42" fmla="+- 0 2679 1897"/>
                              <a:gd name="T43" fmla="*/ 2679 h 915"/>
                              <a:gd name="T44" fmla="+- 0 5000 2760"/>
                              <a:gd name="T45" fmla="*/ T44 w 5805"/>
                              <a:gd name="T46" fmla="+- 0 2674 1897"/>
                              <a:gd name="T47" fmla="*/ 2674 h 915"/>
                              <a:gd name="T48" fmla="+- 0 4890 2760"/>
                              <a:gd name="T49" fmla="*/ T48 w 5805"/>
                              <a:gd name="T50" fmla="+- 0 2619 1897"/>
                              <a:gd name="T51" fmla="*/ 2619 h 915"/>
                              <a:gd name="T52" fmla="+- 0 4890 2760"/>
                              <a:gd name="T53" fmla="*/ T52 w 5805"/>
                              <a:gd name="T54" fmla="+- 0 2674 1897"/>
                              <a:gd name="T55" fmla="*/ 2674 h 915"/>
                              <a:gd name="T56" fmla="+- 0 2775 2760"/>
                              <a:gd name="T57" fmla="*/ T56 w 5805"/>
                              <a:gd name="T58" fmla="+- 0 2674 1897"/>
                              <a:gd name="T59" fmla="*/ 2674 h 915"/>
                              <a:gd name="T60" fmla="+- 0 2775 2760"/>
                              <a:gd name="T61" fmla="*/ T60 w 5805"/>
                              <a:gd name="T62" fmla="+- 0 2684 1897"/>
                              <a:gd name="T63" fmla="*/ 2684 h 915"/>
                              <a:gd name="T64" fmla="+- 0 4890 2760"/>
                              <a:gd name="T65" fmla="*/ T64 w 5805"/>
                              <a:gd name="T66" fmla="+- 0 2684 1897"/>
                              <a:gd name="T67" fmla="*/ 2684 h 915"/>
                              <a:gd name="T68" fmla="+- 0 4890 2760"/>
                              <a:gd name="T69" fmla="*/ T68 w 5805"/>
                              <a:gd name="T70" fmla="+- 0 2739 1897"/>
                              <a:gd name="T71" fmla="*/ 2739 h 915"/>
                              <a:gd name="T72" fmla="+- 0 5000 2760"/>
                              <a:gd name="T73" fmla="*/ T72 w 5805"/>
                              <a:gd name="T74" fmla="+- 0 2684 1897"/>
                              <a:gd name="T75" fmla="*/ 2684 h 915"/>
                              <a:gd name="T76" fmla="+- 0 5010 2760"/>
                              <a:gd name="T77" fmla="*/ T76 w 5805"/>
                              <a:gd name="T78" fmla="+- 0 2679 1897"/>
                              <a:gd name="T79" fmla="*/ 2679 h 915"/>
                              <a:gd name="T80" fmla="+- 0 8535 2760"/>
                              <a:gd name="T81" fmla="*/ T80 w 5805"/>
                              <a:gd name="T82" fmla="+- 0 1957 1897"/>
                              <a:gd name="T83" fmla="*/ 1957 h 915"/>
                              <a:gd name="T84" fmla="+- 0 8525 2760"/>
                              <a:gd name="T85" fmla="*/ T84 w 5805"/>
                              <a:gd name="T86" fmla="+- 0 1952 1897"/>
                              <a:gd name="T87" fmla="*/ 1952 h 915"/>
                              <a:gd name="T88" fmla="+- 0 8415 2760"/>
                              <a:gd name="T89" fmla="*/ T88 w 5805"/>
                              <a:gd name="T90" fmla="+- 0 1897 1897"/>
                              <a:gd name="T91" fmla="*/ 1897 h 915"/>
                              <a:gd name="T92" fmla="+- 0 8415 2760"/>
                              <a:gd name="T93" fmla="*/ T92 w 5805"/>
                              <a:gd name="T94" fmla="+- 0 1952 1897"/>
                              <a:gd name="T95" fmla="*/ 1952 h 915"/>
                              <a:gd name="T96" fmla="+- 0 6300 2760"/>
                              <a:gd name="T97" fmla="*/ T96 w 5805"/>
                              <a:gd name="T98" fmla="+- 0 1952 1897"/>
                              <a:gd name="T99" fmla="*/ 1952 h 915"/>
                              <a:gd name="T100" fmla="+- 0 6300 2760"/>
                              <a:gd name="T101" fmla="*/ T100 w 5805"/>
                              <a:gd name="T102" fmla="+- 0 1962 1897"/>
                              <a:gd name="T103" fmla="*/ 1962 h 915"/>
                              <a:gd name="T104" fmla="+- 0 8415 2760"/>
                              <a:gd name="T105" fmla="*/ T104 w 5805"/>
                              <a:gd name="T106" fmla="+- 0 1962 1897"/>
                              <a:gd name="T107" fmla="*/ 1962 h 915"/>
                              <a:gd name="T108" fmla="+- 0 8415 2760"/>
                              <a:gd name="T109" fmla="*/ T108 w 5805"/>
                              <a:gd name="T110" fmla="+- 0 2017 1897"/>
                              <a:gd name="T111" fmla="*/ 2017 h 915"/>
                              <a:gd name="T112" fmla="+- 0 8525 2760"/>
                              <a:gd name="T113" fmla="*/ T112 w 5805"/>
                              <a:gd name="T114" fmla="+- 0 1962 1897"/>
                              <a:gd name="T115" fmla="*/ 1962 h 915"/>
                              <a:gd name="T116" fmla="+- 0 8535 2760"/>
                              <a:gd name="T117" fmla="*/ T116 w 5805"/>
                              <a:gd name="T118" fmla="+- 0 1957 1897"/>
                              <a:gd name="T119" fmla="*/ 1957 h 915"/>
                              <a:gd name="T120" fmla="+- 0 8565 2760"/>
                              <a:gd name="T121" fmla="*/ T120 w 5805"/>
                              <a:gd name="T122" fmla="+- 0 2752 1897"/>
                              <a:gd name="T123" fmla="*/ 2752 h 915"/>
                              <a:gd name="T124" fmla="+- 0 8555 2760"/>
                              <a:gd name="T125" fmla="*/ T124 w 5805"/>
                              <a:gd name="T126" fmla="+- 0 2747 1897"/>
                              <a:gd name="T127" fmla="*/ 2747 h 915"/>
                              <a:gd name="T128" fmla="+- 0 8445 2760"/>
                              <a:gd name="T129" fmla="*/ T128 w 5805"/>
                              <a:gd name="T130" fmla="+- 0 2692 1897"/>
                              <a:gd name="T131" fmla="*/ 2692 h 915"/>
                              <a:gd name="T132" fmla="+- 0 8445 2760"/>
                              <a:gd name="T133" fmla="*/ T132 w 5805"/>
                              <a:gd name="T134" fmla="+- 0 2747 1897"/>
                              <a:gd name="T135" fmla="*/ 2747 h 915"/>
                              <a:gd name="T136" fmla="+- 0 6330 2760"/>
                              <a:gd name="T137" fmla="*/ T136 w 5805"/>
                              <a:gd name="T138" fmla="+- 0 2747 1897"/>
                              <a:gd name="T139" fmla="*/ 2747 h 915"/>
                              <a:gd name="T140" fmla="+- 0 6330 2760"/>
                              <a:gd name="T141" fmla="*/ T140 w 5805"/>
                              <a:gd name="T142" fmla="+- 0 2757 1897"/>
                              <a:gd name="T143" fmla="*/ 2757 h 915"/>
                              <a:gd name="T144" fmla="+- 0 8445 2760"/>
                              <a:gd name="T145" fmla="*/ T144 w 5805"/>
                              <a:gd name="T146" fmla="+- 0 2757 1897"/>
                              <a:gd name="T147" fmla="*/ 2757 h 915"/>
                              <a:gd name="T148" fmla="+- 0 8445 2760"/>
                              <a:gd name="T149" fmla="*/ T148 w 5805"/>
                              <a:gd name="T150" fmla="+- 0 2812 1897"/>
                              <a:gd name="T151" fmla="*/ 2812 h 915"/>
                              <a:gd name="T152" fmla="+- 0 8555 2760"/>
                              <a:gd name="T153" fmla="*/ T152 w 5805"/>
                              <a:gd name="T154" fmla="+- 0 2757 1897"/>
                              <a:gd name="T155" fmla="*/ 2757 h 915"/>
                              <a:gd name="T156" fmla="+- 0 8565 2760"/>
                              <a:gd name="T157" fmla="*/ T156 w 5805"/>
                              <a:gd name="T158" fmla="+- 0 2752 1897"/>
                              <a:gd name="T159" fmla="*/ 2752 h 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5805" h="915">
                                <a:moveTo>
                                  <a:pt x="2235" y="66"/>
                                </a:moveTo>
                                <a:lnTo>
                                  <a:pt x="2225" y="61"/>
                                </a:lnTo>
                                <a:lnTo>
                                  <a:pt x="2115" y="6"/>
                                </a:lnTo>
                                <a:lnTo>
                                  <a:pt x="2115" y="61"/>
                                </a:lnTo>
                                <a:lnTo>
                                  <a:pt x="0" y="61"/>
                                </a:lnTo>
                                <a:lnTo>
                                  <a:pt x="0" y="71"/>
                                </a:lnTo>
                                <a:lnTo>
                                  <a:pt x="2115" y="71"/>
                                </a:lnTo>
                                <a:lnTo>
                                  <a:pt x="2115" y="126"/>
                                </a:lnTo>
                                <a:lnTo>
                                  <a:pt x="2225" y="71"/>
                                </a:lnTo>
                                <a:lnTo>
                                  <a:pt x="2235" y="66"/>
                                </a:lnTo>
                                <a:close/>
                                <a:moveTo>
                                  <a:pt x="2250" y="782"/>
                                </a:moveTo>
                                <a:lnTo>
                                  <a:pt x="2240" y="777"/>
                                </a:lnTo>
                                <a:lnTo>
                                  <a:pt x="2130" y="722"/>
                                </a:lnTo>
                                <a:lnTo>
                                  <a:pt x="2130" y="777"/>
                                </a:lnTo>
                                <a:lnTo>
                                  <a:pt x="15" y="777"/>
                                </a:lnTo>
                                <a:lnTo>
                                  <a:pt x="15" y="787"/>
                                </a:lnTo>
                                <a:lnTo>
                                  <a:pt x="2130" y="787"/>
                                </a:lnTo>
                                <a:lnTo>
                                  <a:pt x="2130" y="842"/>
                                </a:lnTo>
                                <a:lnTo>
                                  <a:pt x="2240" y="787"/>
                                </a:lnTo>
                                <a:lnTo>
                                  <a:pt x="2250" y="782"/>
                                </a:lnTo>
                                <a:close/>
                                <a:moveTo>
                                  <a:pt x="5775" y="60"/>
                                </a:moveTo>
                                <a:lnTo>
                                  <a:pt x="5765" y="55"/>
                                </a:lnTo>
                                <a:lnTo>
                                  <a:pt x="5655" y="0"/>
                                </a:lnTo>
                                <a:lnTo>
                                  <a:pt x="5655" y="55"/>
                                </a:lnTo>
                                <a:lnTo>
                                  <a:pt x="3540" y="55"/>
                                </a:lnTo>
                                <a:lnTo>
                                  <a:pt x="3540" y="65"/>
                                </a:lnTo>
                                <a:lnTo>
                                  <a:pt x="5655" y="65"/>
                                </a:lnTo>
                                <a:lnTo>
                                  <a:pt x="5655" y="120"/>
                                </a:lnTo>
                                <a:lnTo>
                                  <a:pt x="5765" y="65"/>
                                </a:lnTo>
                                <a:lnTo>
                                  <a:pt x="5775" y="60"/>
                                </a:lnTo>
                                <a:close/>
                                <a:moveTo>
                                  <a:pt x="5805" y="855"/>
                                </a:moveTo>
                                <a:lnTo>
                                  <a:pt x="5795" y="850"/>
                                </a:lnTo>
                                <a:lnTo>
                                  <a:pt x="5685" y="795"/>
                                </a:lnTo>
                                <a:lnTo>
                                  <a:pt x="5685" y="850"/>
                                </a:lnTo>
                                <a:lnTo>
                                  <a:pt x="3570" y="850"/>
                                </a:lnTo>
                                <a:lnTo>
                                  <a:pt x="3570" y="860"/>
                                </a:lnTo>
                                <a:lnTo>
                                  <a:pt x="5685" y="860"/>
                                </a:lnTo>
                                <a:lnTo>
                                  <a:pt x="5685" y="915"/>
                                </a:lnTo>
                                <a:lnTo>
                                  <a:pt x="5795" y="860"/>
                                </a:lnTo>
                                <a:lnTo>
                                  <a:pt x="5805" y="8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747758" name="Freeform 4"/>
                        <wps:cNvSpPr>
                          <a:spLocks/>
                        </wps:cNvSpPr>
                        <wps:spPr bwMode="auto">
                          <a:xfrm>
                            <a:off x="4950" y="1401"/>
                            <a:ext cx="2310" cy="1920"/>
                          </a:xfrm>
                          <a:custGeom>
                            <a:avLst/>
                            <a:gdLst>
                              <a:gd name="T0" fmla="+- 0 6023 4950"/>
                              <a:gd name="T1" fmla="*/ T0 w 2310"/>
                              <a:gd name="T2" fmla="+- 0 1403 1401"/>
                              <a:gd name="T3" fmla="*/ 1403 h 1920"/>
                              <a:gd name="T4" fmla="+- 0 5862 4950"/>
                              <a:gd name="T5" fmla="*/ T4 w 2310"/>
                              <a:gd name="T6" fmla="+- 0 1422 1401"/>
                              <a:gd name="T7" fmla="*/ 1422 h 1920"/>
                              <a:gd name="T8" fmla="+- 0 5710 4950"/>
                              <a:gd name="T9" fmla="*/ T8 w 2310"/>
                              <a:gd name="T10" fmla="+- 0 1459 1401"/>
                              <a:gd name="T11" fmla="*/ 1459 h 1920"/>
                              <a:gd name="T12" fmla="+- 0 5567 4950"/>
                              <a:gd name="T13" fmla="*/ T12 w 2310"/>
                              <a:gd name="T14" fmla="+- 0 1511 1401"/>
                              <a:gd name="T15" fmla="*/ 1511 h 1920"/>
                              <a:gd name="T16" fmla="+- 0 5435 4950"/>
                              <a:gd name="T17" fmla="*/ T16 w 2310"/>
                              <a:gd name="T18" fmla="+- 0 1579 1401"/>
                              <a:gd name="T19" fmla="*/ 1579 h 1920"/>
                              <a:gd name="T20" fmla="+- 0 5316 4950"/>
                              <a:gd name="T21" fmla="*/ T20 w 2310"/>
                              <a:gd name="T22" fmla="+- 0 1660 1401"/>
                              <a:gd name="T23" fmla="*/ 1660 h 1920"/>
                              <a:gd name="T24" fmla="+- 0 5211 4950"/>
                              <a:gd name="T25" fmla="*/ T24 w 2310"/>
                              <a:gd name="T26" fmla="+- 0 1753 1401"/>
                              <a:gd name="T27" fmla="*/ 1753 h 1920"/>
                              <a:gd name="T28" fmla="+- 0 5121 4950"/>
                              <a:gd name="T29" fmla="*/ T28 w 2310"/>
                              <a:gd name="T30" fmla="+- 0 1858 1401"/>
                              <a:gd name="T31" fmla="*/ 1858 h 1920"/>
                              <a:gd name="T32" fmla="+- 0 5049 4950"/>
                              <a:gd name="T33" fmla="*/ T32 w 2310"/>
                              <a:gd name="T34" fmla="+- 0 1972 1401"/>
                              <a:gd name="T35" fmla="*/ 1972 h 1920"/>
                              <a:gd name="T36" fmla="+- 0 4995 4950"/>
                              <a:gd name="T37" fmla="*/ T36 w 2310"/>
                              <a:gd name="T38" fmla="+- 0 2095 1401"/>
                              <a:gd name="T39" fmla="*/ 2095 h 1920"/>
                              <a:gd name="T40" fmla="+- 0 4961 4950"/>
                              <a:gd name="T41" fmla="*/ T40 w 2310"/>
                              <a:gd name="T42" fmla="+- 0 2225 1401"/>
                              <a:gd name="T43" fmla="*/ 2225 h 1920"/>
                              <a:gd name="T44" fmla="+- 0 4950 4950"/>
                              <a:gd name="T45" fmla="*/ T44 w 2310"/>
                              <a:gd name="T46" fmla="+- 0 2361 1401"/>
                              <a:gd name="T47" fmla="*/ 2361 h 1920"/>
                              <a:gd name="T48" fmla="+- 0 4961 4950"/>
                              <a:gd name="T49" fmla="*/ T48 w 2310"/>
                              <a:gd name="T50" fmla="+- 0 2497 1401"/>
                              <a:gd name="T51" fmla="*/ 2497 h 1920"/>
                              <a:gd name="T52" fmla="+- 0 4995 4950"/>
                              <a:gd name="T53" fmla="*/ T52 w 2310"/>
                              <a:gd name="T54" fmla="+- 0 2627 1401"/>
                              <a:gd name="T55" fmla="*/ 2627 h 1920"/>
                              <a:gd name="T56" fmla="+- 0 5049 4950"/>
                              <a:gd name="T57" fmla="*/ T56 w 2310"/>
                              <a:gd name="T58" fmla="+- 0 2750 1401"/>
                              <a:gd name="T59" fmla="*/ 2750 h 1920"/>
                              <a:gd name="T60" fmla="+- 0 5121 4950"/>
                              <a:gd name="T61" fmla="*/ T60 w 2310"/>
                              <a:gd name="T62" fmla="+- 0 2864 1401"/>
                              <a:gd name="T63" fmla="*/ 2864 h 1920"/>
                              <a:gd name="T64" fmla="+- 0 5211 4950"/>
                              <a:gd name="T65" fmla="*/ T64 w 2310"/>
                              <a:gd name="T66" fmla="+- 0 2969 1401"/>
                              <a:gd name="T67" fmla="*/ 2969 h 1920"/>
                              <a:gd name="T68" fmla="+- 0 5316 4950"/>
                              <a:gd name="T69" fmla="*/ T68 w 2310"/>
                              <a:gd name="T70" fmla="+- 0 3062 1401"/>
                              <a:gd name="T71" fmla="*/ 3062 h 1920"/>
                              <a:gd name="T72" fmla="+- 0 5435 4950"/>
                              <a:gd name="T73" fmla="*/ T72 w 2310"/>
                              <a:gd name="T74" fmla="+- 0 3143 1401"/>
                              <a:gd name="T75" fmla="*/ 3143 h 1920"/>
                              <a:gd name="T76" fmla="+- 0 5567 4950"/>
                              <a:gd name="T77" fmla="*/ T76 w 2310"/>
                              <a:gd name="T78" fmla="+- 0 3211 1401"/>
                              <a:gd name="T79" fmla="*/ 3211 h 1920"/>
                              <a:gd name="T80" fmla="+- 0 5710 4950"/>
                              <a:gd name="T81" fmla="*/ T80 w 2310"/>
                              <a:gd name="T82" fmla="+- 0 3263 1401"/>
                              <a:gd name="T83" fmla="*/ 3263 h 1920"/>
                              <a:gd name="T84" fmla="+- 0 5862 4950"/>
                              <a:gd name="T85" fmla="*/ T84 w 2310"/>
                              <a:gd name="T86" fmla="+- 0 3300 1401"/>
                              <a:gd name="T87" fmla="*/ 3300 h 1920"/>
                              <a:gd name="T88" fmla="+- 0 6023 4950"/>
                              <a:gd name="T89" fmla="*/ T88 w 2310"/>
                              <a:gd name="T90" fmla="+- 0 3319 1401"/>
                              <a:gd name="T91" fmla="*/ 3319 h 1920"/>
                              <a:gd name="T92" fmla="+- 0 6187 4950"/>
                              <a:gd name="T93" fmla="*/ T92 w 2310"/>
                              <a:gd name="T94" fmla="+- 0 3319 1401"/>
                              <a:gd name="T95" fmla="*/ 3319 h 1920"/>
                              <a:gd name="T96" fmla="+- 0 6348 4950"/>
                              <a:gd name="T97" fmla="*/ T96 w 2310"/>
                              <a:gd name="T98" fmla="+- 0 3300 1401"/>
                              <a:gd name="T99" fmla="*/ 3300 h 1920"/>
                              <a:gd name="T100" fmla="+- 0 6500 4950"/>
                              <a:gd name="T101" fmla="*/ T100 w 2310"/>
                              <a:gd name="T102" fmla="+- 0 3263 1401"/>
                              <a:gd name="T103" fmla="*/ 3263 h 1920"/>
                              <a:gd name="T104" fmla="+- 0 6643 4950"/>
                              <a:gd name="T105" fmla="*/ T104 w 2310"/>
                              <a:gd name="T106" fmla="+- 0 3211 1401"/>
                              <a:gd name="T107" fmla="*/ 3211 h 1920"/>
                              <a:gd name="T108" fmla="+- 0 6775 4950"/>
                              <a:gd name="T109" fmla="*/ T108 w 2310"/>
                              <a:gd name="T110" fmla="+- 0 3143 1401"/>
                              <a:gd name="T111" fmla="*/ 3143 h 1920"/>
                              <a:gd name="T112" fmla="+- 0 6894 4950"/>
                              <a:gd name="T113" fmla="*/ T112 w 2310"/>
                              <a:gd name="T114" fmla="+- 0 3062 1401"/>
                              <a:gd name="T115" fmla="*/ 3062 h 1920"/>
                              <a:gd name="T116" fmla="+- 0 6999 4950"/>
                              <a:gd name="T117" fmla="*/ T116 w 2310"/>
                              <a:gd name="T118" fmla="+- 0 2969 1401"/>
                              <a:gd name="T119" fmla="*/ 2969 h 1920"/>
                              <a:gd name="T120" fmla="+- 0 7089 4950"/>
                              <a:gd name="T121" fmla="*/ T120 w 2310"/>
                              <a:gd name="T122" fmla="+- 0 2864 1401"/>
                              <a:gd name="T123" fmla="*/ 2864 h 1920"/>
                              <a:gd name="T124" fmla="+- 0 7161 4950"/>
                              <a:gd name="T125" fmla="*/ T124 w 2310"/>
                              <a:gd name="T126" fmla="+- 0 2750 1401"/>
                              <a:gd name="T127" fmla="*/ 2750 h 1920"/>
                              <a:gd name="T128" fmla="+- 0 7215 4950"/>
                              <a:gd name="T129" fmla="*/ T128 w 2310"/>
                              <a:gd name="T130" fmla="+- 0 2627 1401"/>
                              <a:gd name="T131" fmla="*/ 2627 h 1920"/>
                              <a:gd name="T132" fmla="+- 0 7249 4950"/>
                              <a:gd name="T133" fmla="*/ T132 w 2310"/>
                              <a:gd name="T134" fmla="+- 0 2497 1401"/>
                              <a:gd name="T135" fmla="*/ 2497 h 1920"/>
                              <a:gd name="T136" fmla="+- 0 7260 4950"/>
                              <a:gd name="T137" fmla="*/ T136 w 2310"/>
                              <a:gd name="T138" fmla="+- 0 2361 1401"/>
                              <a:gd name="T139" fmla="*/ 2361 h 1920"/>
                              <a:gd name="T140" fmla="+- 0 7249 4950"/>
                              <a:gd name="T141" fmla="*/ T140 w 2310"/>
                              <a:gd name="T142" fmla="+- 0 2225 1401"/>
                              <a:gd name="T143" fmla="*/ 2225 h 1920"/>
                              <a:gd name="T144" fmla="+- 0 7215 4950"/>
                              <a:gd name="T145" fmla="*/ T144 w 2310"/>
                              <a:gd name="T146" fmla="+- 0 2095 1401"/>
                              <a:gd name="T147" fmla="*/ 2095 h 1920"/>
                              <a:gd name="T148" fmla="+- 0 7161 4950"/>
                              <a:gd name="T149" fmla="*/ T148 w 2310"/>
                              <a:gd name="T150" fmla="+- 0 1972 1401"/>
                              <a:gd name="T151" fmla="*/ 1972 h 1920"/>
                              <a:gd name="T152" fmla="+- 0 7089 4950"/>
                              <a:gd name="T153" fmla="*/ T152 w 2310"/>
                              <a:gd name="T154" fmla="+- 0 1858 1401"/>
                              <a:gd name="T155" fmla="*/ 1858 h 1920"/>
                              <a:gd name="T156" fmla="+- 0 6999 4950"/>
                              <a:gd name="T157" fmla="*/ T156 w 2310"/>
                              <a:gd name="T158" fmla="+- 0 1753 1401"/>
                              <a:gd name="T159" fmla="*/ 1753 h 1920"/>
                              <a:gd name="T160" fmla="+- 0 6894 4950"/>
                              <a:gd name="T161" fmla="*/ T160 w 2310"/>
                              <a:gd name="T162" fmla="+- 0 1660 1401"/>
                              <a:gd name="T163" fmla="*/ 1660 h 1920"/>
                              <a:gd name="T164" fmla="+- 0 6775 4950"/>
                              <a:gd name="T165" fmla="*/ T164 w 2310"/>
                              <a:gd name="T166" fmla="+- 0 1579 1401"/>
                              <a:gd name="T167" fmla="*/ 1579 h 1920"/>
                              <a:gd name="T168" fmla="+- 0 6643 4950"/>
                              <a:gd name="T169" fmla="*/ T168 w 2310"/>
                              <a:gd name="T170" fmla="+- 0 1511 1401"/>
                              <a:gd name="T171" fmla="*/ 1511 h 1920"/>
                              <a:gd name="T172" fmla="+- 0 6500 4950"/>
                              <a:gd name="T173" fmla="*/ T172 w 2310"/>
                              <a:gd name="T174" fmla="+- 0 1459 1401"/>
                              <a:gd name="T175" fmla="*/ 1459 h 1920"/>
                              <a:gd name="T176" fmla="+- 0 6348 4950"/>
                              <a:gd name="T177" fmla="*/ T176 w 2310"/>
                              <a:gd name="T178" fmla="+- 0 1422 1401"/>
                              <a:gd name="T179" fmla="*/ 1422 h 1920"/>
                              <a:gd name="T180" fmla="+- 0 6187 4950"/>
                              <a:gd name="T181" fmla="*/ T180 w 2310"/>
                              <a:gd name="T182" fmla="+- 0 1403 1401"/>
                              <a:gd name="T183" fmla="*/ 1403 h 1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310" h="1920">
                                <a:moveTo>
                                  <a:pt x="1155" y="0"/>
                                </a:moveTo>
                                <a:lnTo>
                                  <a:pt x="1073" y="2"/>
                                </a:lnTo>
                                <a:lnTo>
                                  <a:pt x="992" y="10"/>
                                </a:lnTo>
                                <a:lnTo>
                                  <a:pt x="912" y="21"/>
                                </a:lnTo>
                                <a:lnTo>
                                  <a:pt x="835" y="37"/>
                                </a:lnTo>
                                <a:lnTo>
                                  <a:pt x="760" y="58"/>
                                </a:lnTo>
                                <a:lnTo>
                                  <a:pt x="688" y="82"/>
                                </a:lnTo>
                                <a:lnTo>
                                  <a:pt x="617" y="110"/>
                                </a:lnTo>
                                <a:lnTo>
                                  <a:pt x="550" y="142"/>
                                </a:lnTo>
                                <a:lnTo>
                                  <a:pt x="485" y="178"/>
                                </a:lnTo>
                                <a:lnTo>
                                  <a:pt x="424" y="217"/>
                                </a:lnTo>
                                <a:lnTo>
                                  <a:pt x="366" y="259"/>
                                </a:lnTo>
                                <a:lnTo>
                                  <a:pt x="312" y="304"/>
                                </a:lnTo>
                                <a:lnTo>
                                  <a:pt x="261" y="352"/>
                                </a:lnTo>
                                <a:lnTo>
                                  <a:pt x="214" y="403"/>
                                </a:lnTo>
                                <a:lnTo>
                                  <a:pt x="171" y="457"/>
                                </a:lnTo>
                                <a:lnTo>
                                  <a:pt x="133" y="513"/>
                                </a:lnTo>
                                <a:lnTo>
                                  <a:pt x="99" y="571"/>
                                </a:lnTo>
                                <a:lnTo>
                                  <a:pt x="69" y="632"/>
                                </a:lnTo>
                                <a:lnTo>
                                  <a:pt x="45" y="694"/>
                                </a:lnTo>
                                <a:lnTo>
                                  <a:pt x="26" y="758"/>
                                </a:lnTo>
                                <a:lnTo>
                                  <a:pt x="11" y="824"/>
                                </a:lnTo>
                                <a:lnTo>
                                  <a:pt x="3" y="891"/>
                                </a:lnTo>
                                <a:lnTo>
                                  <a:pt x="0" y="960"/>
                                </a:lnTo>
                                <a:lnTo>
                                  <a:pt x="3" y="1029"/>
                                </a:lnTo>
                                <a:lnTo>
                                  <a:pt x="11" y="1096"/>
                                </a:lnTo>
                                <a:lnTo>
                                  <a:pt x="26" y="1162"/>
                                </a:lnTo>
                                <a:lnTo>
                                  <a:pt x="45" y="1226"/>
                                </a:lnTo>
                                <a:lnTo>
                                  <a:pt x="69" y="1288"/>
                                </a:lnTo>
                                <a:lnTo>
                                  <a:pt x="99" y="1349"/>
                                </a:lnTo>
                                <a:lnTo>
                                  <a:pt x="133" y="1407"/>
                                </a:lnTo>
                                <a:lnTo>
                                  <a:pt x="171" y="1463"/>
                                </a:lnTo>
                                <a:lnTo>
                                  <a:pt x="214" y="1517"/>
                                </a:lnTo>
                                <a:lnTo>
                                  <a:pt x="261" y="1568"/>
                                </a:lnTo>
                                <a:lnTo>
                                  <a:pt x="312" y="1616"/>
                                </a:lnTo>
                                <a:lnTo>
                                  <a:pt x="366" y="1661"/>
                                </a:lnTo>
                                <a:lnTo>
                                  <a:pt x="424" y="1703"/>
                                </a:lnTo>
                                <a:lnTo>
                                  <a:pt x="485" y="1742"/>
                                </a:lnTo>
                                <a:lnTo>
                                  <a:pt x="550" y="1778"/>
                                </a:lnTo>
                                <a:lnTo>
                                  <a:pt x="617" y="1810"/>
                                </a:lnTo>
                                <a:lnTo>
                                  <a:pt x="688" y="1838"/>
                                </a:lnTo>
                                <a:lnTo>
                                  <a:pt x="760" y="1862"/>
                                </a:lnTo>
                                <a:lnTo>
                                  <a:pt x="835" y="1883"/>
                                </a:lnTo>
                                <a:lnTo>
                                  <a:pt x="912" y="1899"/>
                                </a:lnTo>
                                <a:lnTo>
                                  <a:pt x="992" y="1910"/>
                                </a:lnTo>
                                <a:lnTo>
                                  <a:pt x="1073" y="1918"/>
                                </a:lnTo>
                                <a:lnTo>
                                  <a:pt x="1155" y="1920"/>
                                </a:lnTo>
                                <a:lnTo>
                                  <a:pt x="1237" y="1918"/>
                                </a:lnTo>
                                <a:lnTo>
                                  <a:pt x="1318" y="1910"/>
                                </a:lnTo>
                                <a:lnTo>
                                  <a:pt x="1398" y="1899"/>
                                </a:lnTo>
                                <a:lnTo>
                                  <a:pt x="1475" y="1883"/>
                                </a:lnTo>
                                <a:lnTo>
                                  <a:pt x="1550" y="1862"/>
                                </a:lnTo>
                                <a:lnTo>
                                  <a:pt x="1622" y="1838"/>
                                </a:lnTo>
                                <a:lnTo>
                                  <a:pt x="1693" y="1810"/>
                                </a:lnTo>
                                <a:lnTo>
                                  <a:pt x="1760" y="1778"/>
                                </a:lnTo>
                                <a:lnTo>
                                  <a:pt x="1825" y="1742"/>
                                </a:lnTo>
                                <a:lnTo>
                                  <a:pt x="1886" y="1703"/>
                                </a:lnTo>
                                <a:lnTo>
                                  <a:pt x="1944" y="1661"/>
                                </a:lnTo>
                                <a:lnTo>
                                  <a:pt x="1998" y="1616"/>
                                </a:lnTo>
                                <a:lnTo>
                                  <a:pt x="2049" y="1568"/>
                                </a:lnTo>
                                <a:lnTo>
                                  <a:pt x="2096" y="1517"/>
                                </a:lnTo>
                                <a:lnTo>
                                  <a:pt x="2139" y="1463"/>
                                </a:lnTo>
                                <a:lnTo>
                                  <a:pt x="2177" y="1407"/>
                                </a:lnTo>
                                <a:lnTo>
                                  <a:pt x="2211" y="1349"/>
                                </a:lnTo>
                                <a:lnTo>
                                  <a:pt x="2241" y="1288"/>
                                </a:lnTo>
                                <a:lnTo>
                                  <a:pt x="2265" y="1226"/>
                                </a:lnTo>
                                <a:lnTo>
                                  <a:pt x="2284" y="1162"/>
                                </a:lnTo>
                                <a:lnTo>
                                  <a:pt x="2299" y="1096"/>
                                </a:lnTo>
                                <a:lnTo>
                                  <a:pt x="2307" y="1029"/>
                                </a:lnTo>
                                <a:lnTo>
                                  <a:pt x="2310" y="960"/>
                                </a:lnTo>
                                <a:lnTo>
                                  <a:pt x="2307" y="891"/>
                                </a:lnTo>
                                <a:lnTo>
                                  <a:pt x="2299" y="824"/>
                                </a:lnTo>
                                <a:lnTo>
                                  <a:pt x="2284" y="758"/>
                                </a:lnTo>
                                <a:lnTo>
                                  <a:pt x="2265" y="694"/>
                                </a:lnTo>
                                <a:lnTo>
                                  <a:pt x="2241" y="632"/>
                                </a:lnTo>
                                <a:lnTo>
                                  <a:pt x="2211" y="571"/>
                                </a:lnTo>
                                <a:lnTo>
                                  <a:pt x="2177" y="513"/>
                                </a:lnTo>
                                <a:lnTo>
                                  <a:pt x="2139" y="457"/>
                                </a:lnTo>
                                <a:lnTo>
                                  <a:pt x="2096" y="403"/>
                                </a:lnTo>
                                <a:lnTo>
                                  <a:pt x="2049" y="352"/>
                                </a:lnTo>
                                <a:lnTo>
                                  <a:pt x="1998" y="304"/>
                                </a:lnTo>
                                <a:lnTo>
                                  <a:pt x="1944" y="259"/>
                                </a:lnTo>
                                <a:lnTo>
                                  <a:pt x="1886" y="217"/>
                                </a:lnTo>
                                <a:lnTo>
                                  <a:pt x="1825" y="178"/>
                                </a:lnTo>
                                <a:lnTo>
                                  <a:pt x="1760" y="142"/>
                                </a:lnTo>
                                <a:lnTo>
                                  <a:pt x="1693" y="110"/>
                                </a:lnTo>
                                <a:lnTo>
                                  <a:pt x="1622" y="82"/>
                                </a:lnTo>
                                <a:lnTo>
                                  <a:pt x="1550" y="58"/>
                                </a:lnTo>
                                <a:lnTo>
                                  <a:pt x="1475" y="37"/>
                                </a:lnTo>
                                <a:lnTo>
                                  <a:pt x="1398" y="21"/>
                                </a:lnTo>
                                <a:lnTo>
                                  <a:pt x="1318" y="10"/>
                                </a:lnTo>
                                <a:lnTo>
                                  <a:pt x="1237" y="2"/>
                                </a:lnTo>
                                <a:lnTo>
                                  <a:pt x="1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747759" name="Freeform 5"/>
                        <wps:cNvSpPr>
                          <a:spLocks/>
                        </wps:cNvSpPr>
                        <wps:spPr bwMode="auto">
                          <a:xfrm>
                            <a:off x="4950" y="1401"/>
                            <a:ext cx="2310" cy="1920"/>
                          </a:xfrm>
                          <a:custGeom>
                            <a:avLst/>
                            <a:gdLst>
                              <a:gd name="T0" fmla="+- 0 4953 4950"/>
                              <a:gd name="T1" fmla="*/ T0 w 2310"/>
                              <a:gd name="T2" fmla="+- 0 2292 1401"/>
                              <a:gd name="T3" fmla="*/ 2292 h 1920"/>
                              <a:gd name="T4" fmla="+- 0 4976 4950"/>
                              <a:gd name="T5" fmla="*/ T4 w 2310"/>
                              <a:gd name="T6" fmla="+- 0 2159 1401"/>
                              <a:gd name="T7" fmla="*/ 2159 h 1920"/>
                              <a:gd name="T8" fmla="+- 0 5019 4950"/>
                              <a:gd name="T9" fmla="*/ T8 w 2310"/>
                              <a:gd name="T10" fmla="+- 0 2033 1401"/>
                              <a:gd name="T11" fmla="*/ 2033 h 1920"/>
                              <a:gd name="T12" fmla="+- 0 5083 4950"/>
                              <a:gd name="T13" fmla="*/ T12 w 2310"/>
                              <a:gd name="T14" fmla="+- 0 1914 1401"/>
                              <a:gd name="T15" fmla="*/ 1914 h 1920"/>
                              <a:gd name="T16" fmla="+- 0 5164 4950"/>
                              <a:gd name="T17" fmla="*/ T16 w 2310"/>
                              <a:gd name="T18" fmla="+- 0 1804 1401"/>
                              <a:gd name="T19" fmla="*/ 1804 h 1920"/>
                              <a:gd name="T20" fmla="+- 0 5262 4950"/>
                              <a:gd name="T21" fmla="*/ T20 w 2310"/>
                              <a:gd name="T22" fmla="+- 0 1705 1401"/>
                              <a:gd name="T23" fmla="*/ 1705 h 1920"/>
                              <a:gd name="T24" fmla="+- 0 5374 4950"/>
                              <a:gd name="T25" fmla="*/ T24 w 2310"/>
                              <a:gd name="T26" fmla="+- 0 1618 1401"/>
                              <a:gd name="T27" fmla="*/ 1618 h 1920"/>
                              <a:gd name="T28" fmla="+- 0 5500 4950"/>
                              <a:gd name="T29" fmla="*/ T28 w 2310"/>
                              <a:gd name="T30" fmla="+- 0 1543 1401"/>
                              <a:gd name="T31" fmla="*/ 1543 h 1920"/>
                              <a:gd name="T32" fmla="+- 0 5638 4950"/>
                              <a:gd name="T33" fmla="*/ T32 w 2310"/>
                              <a:gd name="T34" fmla="+- 0 1483 1401"/>
                              <a:gd name="T35" fmla="*/ 1483 h 1920"/>
                              <a:gd name="T36" fmla="+- 0 5785 4950"/>
                              <a:gd name="T37" fmla="*/ T36 w 2310"/>
                              <a:gd name="T38" fmla="+- 0 1438 1401"/>
                              <a:gd name="T39" fmla="*/ 1438 h 1920"/>
                              <a:gd name="T40" fmla="+- 0 5942 4950"/>
                              <a:gd name="T41" fmla="*/ T40 w 2310"/>
                              <a:gd name="T42" fmla="+- 0 1411 1401"/>
                              <a:gd name="T43" fmla="*/ 1411 h 1920"/>
                              <a:gd name="T44" fmla="+- 0 6105 4950"/>
                              <a:gd name="T45" fmla="*/ T44 w 2310"/>
                              <a:gd name="T46" fmla="+- 0 1401 1401"/>
                              <a:gd name="T47" fmla="*/ 1401 h 1920"/>
                              <a:gd name="T48" fmla="+- 0 6268 4950"/>
                              <a:gd name="T49" fmla="*/ T48 w 2310"/>
                              <a:gd name="T50" fmla="+- 0 1411 1401"/>
                              <a:gd name="T51" fmla="*/ 1411 h 1920"/>
                              <a:gd name="T52" fmla="+- 0 6425 4950"/>
                              <a:gd name="T53" fmla="*/ T52 w 2310"/>
                              <a:gd name="T54" fmla="+- 0 1438 1401"/>
                              <a:gd name="T55" fmla="*/ 1438 h 1920"/>
                              <a:gd name="T56" fmla="+- 0 6572 4950"/>
                              <a:gd name="T57" fmla="*/ T56 w 2310"/>
                              <a:gd name="T58" fmla="+- 0 1483 1401"/>
                              <a:gd name="T59" fmla="*/ 1483 h 1920"/>
                              <a:gd name="T60" fmla="+- 0 6710 4950"/>
                              <a:gd name="T61" fmla="*/ T60 w 2310"/>
                              <a:gd name="T62" fmla="+- 0 1543 1401"/>
                              <a:gd name="T63" fmla="*/ 1543 h 1920"/>
                              <a:gd name="T64" fmla="+- 0 6836 4950"/>
                              <a:gd name="T65" fmla="*/ T64 w 2310"/>
                              <a:gd name="T66" fmla="+- 0 1618 1401"/>
                              <a:gd name="T67" fmla="*/ 1618 h 1920"/>
                              <a:gd name="T68" fmla="+- 0 6948 4950"/>
                              <a:gd name="T69" fmla="*/ T68 w 2310"/>
                              <a:gd name="T70" fmla="+- 0 1705 1401"/>
                              <a:gd name="T71" fmla="*/ 1705 h 1920"/>
                              <a:gd name="T72" fmla="+- 0 7046 4950"/>
                              <a:gd name="T73" fmla="*/ T72 w 2310"/>
                              <a:gd name="T74" fmla="+- 0 1804 1401"/>
                              <a:gd name="T75" fmla="*/ 1804 h 1920"/>
                              <a:gd name="T76" fmla="+- 0 7127 4950"/>
                              <a:gd name="T77" fmla="*/ T76 w 2310"/>
                              <a:gd name="T78" fmla="+- 0 1914 1401"/>
                              <a:gd name="T79" fmla="*/ 1914 h 1920"/>
                              <a:gd name="T80" fmla="+- 0 7191 4950"/>
                              <a:gd name="T81" fmla="*/ T80 w 2310"/>
                              <a:gd name="T82" fmla="+- 0 2033 1401"/>
                              <a:gd name="T83" fmla="*/ 2033 h 1920"/>
                              <a:gd name="T84" fmla="+- 0 7234 4950"/>
                              <a:gd name="T85" fmla="*/ T84 w 2310"/>
                              <a:gd name="T86" fmla="+- 0 2159 1401"/>
                              <a:gd name="T87" fmla="*/ 2159 h 1920"/>
                              <a:gd name="T88" fmla="+- 0 7257 4950"/>
                              <a:gd name="T89" fmla="*/ T88 w 2310"/>
                              <a:gd name="T90" fmla="+- 0 2292 1401"/>
                              <a:gd name="T91" fmla="*/ 2292 h 1920"/>
                              <a:gd name="T92" fmla="+- 0 7257 4950"/>
                              <a:gd name="T93" fmla="*/ T92 w 2310"/>
                              <a:gd name="T94" fmla="+- 0 2430 1401"/>
                              <a:gd name="T95" fmla="*/ 2430 h 1920"/>
                              <a:gd name="T96" fmla="+- 0 7234 4950"/>
                              <a:gd name="T97" fmla="*/ T96 w 2310"/>
                              <a:gd name="T98" fmla="+- 0 2563 1401"/>
                              <a:gd name="T99" fmla="*/ 2563 h 1920"/>
                              <a:gd name="T100" fmla="+- 0 7191 4950"/>
                              <a:gd name="T101" fmla="*/ T100 w 2310"/>
                              <a:gd name="T102" fmla="+- 0 2689 1401"/>
                              <a:gd name="T103" fmla="*/ 2689 h 1920"/>
                              <a:gd name="T104" fmla="+- 0 7127 4950"/>
                              <a:gd name="T105" fmla="*/ T104 w 2310"/>
                              <a:gd name="T106" fmla="+- 0 2808 1401"/>
                              <a:gd name="T107" fmla="*/ 2808 h 1920"/>
                              <a:gd name="T108" fmla="+- 0 7046 4950"/>
                              <a:gd name="T109" fmla="*/ T108 w 2310"/>
                              <a:gd name="T110" fmla="+- 0 2918 1401"/>
                              <a:gd name="T111" fmla="*/ 2918 h 1920"/>
                              <a:gd name="T112" fmla="+- 0 6948 4950"/>
                              <a:gd name="T113" fmla="*/ T112 w 2310"/>
                              <a:gd name="T114" fmla="+- 0 3017 1401"/>
                              <a:gd name="T115" fmla="*/ 3017 h 1920"/>
                              <a:gd name="T116" fmla="+- 0 6836 4950"/>
                              <a:gd name="T117" fmla="*/ T116 w 2310"/>
                              <a:gd name="T118" fmla="+- 0 3104 1401"/>
                              <a:gd name="T119" fmla="*/ 3104 h 1920"/>
                              <a:gd name="T120" fmla="+- 0 6710 4950"/>
                              <a:gd name="T121" fmla="*/ T120 w 2310"/>
                              <a:gd name="T122" fmla="+- 0 3179 1401"/>
                              <a:gd name="T123" fmla="*/ 3179 h 1920"/>
                              <a:gd name="T124" fmla="+- 0 6572 4950"/>
                              <a:gd name="T125" fmla="*/ T124 w 2310"/>
                              <a:gd name="T126" fmla="+- 0 3239 1401"/>
                              <a:gd name="T127" fmla="*/ 3239 h 1920"/>
                              <a:gd name="T128" fmla="+- 0 6425 4950"/>
                              <a:gd name="T129" fmla="*/ T128 w 2310"/>
                              <a:gd name="T130" fmla="+- 0 3284 1401"/>
                              <a:gd name="T131" fmla="*/ 3284 h 1920"/>
                              <a:gd name="T132" fmla="+- 0 6268 4950"/>
                              <a:gd name="T133" fmla="*/ T132 w 2310"/>
                              <a:gd name="T134" fmla="+- 0 3311 1401"/>
                              <a:gd name="T135" fmla="*/ 3311 h 1920"/>
                              <a:gd name="T136" fmla="+- 0 6105 4950"/>
                              <a:gd name="T137" fmla="*/ T136 w 2310"/>
                              <a:gd name="T138" fmla="+- 0 3321 1401"/>
                              <a:gd name="T139" fmla="*/ 3321 h 1920"/>
                              <a:gd name="T140" fmla="+- 0 5942 4950"/>
                              <a:gd name="T141" fmla="*/ T140 w 2310"/>
                              <a:gd name="T142" fmla="+- 0 3311 1401"/>
                              <a:gd name="T143" fmla="*/ 3311 h 1920"/>
                              <a:gd name="T144" fmla="+- 0 5785 4950"/>
                              <a:gd name="T145" fmla="*/ T144 w 2310"/>
                              <a:gd name="T146" fmla="+- 0 3284 1401"/>
                              <a:gd name="T147" fmla="*/ 3284 h 1920"/>
                              <a:gd name="T148" fmla="+- 0 5638 4950"/>
                              <a:gd name="T149" fmla="*/ T148 w 2310"/>
                              <a:gd name="T150" fmla="+- 0 3239 1401"/>
                              <a:gd name="T151" fmla="*/ 3239 h 1920"/>
                              <a:gd name="T152" fmla="+- 0 5500 4950"/>
                              <a:gd name="T153" fmla="*/ T152 w 2310"/>
                              <a:gd name="T154" fmla="+- 0 3179 1401"/>
                              <a:gd name="T155" fmla="*/ 3179 h 1920"/>
                              <a:gd name="T156" fmla="+- 0 5374 4950"/>
                              <a:gd name="T157" fmla="*/ T156 w 2310"/>
                              <a:gd name="T158" fmla="+- 0 3104 1401"/>
                              <a:gd name="T159" fmla="*/ 3104 h 1920"/>
                              <a:gd name="T160" fmla="+- 0 5262 4950"/>
                              <a:gd name="T161" fmla="*/ T160 w 2310"/>
                              <a:gd name="T162" fmla="+- 0 3017 1401"/>
                              <a:gd name="T163" fmla="*/ 3017 h 1920"/>
                              <a:gd name="T164" fmla="+- 0 5164 4950"/>
                              <a:gd name="T165" fmla="*/ T164 w 2310"/>
                              <a:gd name="T166" fmla="+- 0 2918 1401"/>
                              <a:gd name="T167" fmla="*/ 2918 h 1920"/>
                              <a:gd name="T168" fmla="+- 0 5083 4950"/>
                              <a:gd name="T169" fmla="*/ T168 w 2310"/>
                              <a:gd name="T170" fmla="+- 0 2808 1401"/>
                              <a:gd name="T171" fmla="*/ 2808 h 1920"/>
                              <a:gd name="T172" fmla="+- 0 5019 4950"/>
                              <a:gd name="T173" fmla="*/ T172 w 2310"/>
                              <a:gd name="T174" fmla="+- 0 2689 1401"/>
                              <a:gd name="T175" fmla="*/ 2689 h 1920"/>
                              <a:gd name="T176" fmla="+- 0 4976 4950"/>
                              <a:gd name="T177" fmla="*/ T176 w 2310"/>
                              <a:gd name="T178" fmla="+- 0 2563 1401"/>
                              <a:gd name="T179" fmla="*/ 2563 h 1920"/>
                              <a:gd name="T180" fmla="+- 0 4953 4950"/>
                              <a:gd name="T181" fmla="*/ T180 w 2310"/>
                              <a:gd name="T182" fmla="+- 0 2430 1401"/>
                              <a:gd name="T183" fmla="*/ 2430 h 1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310" h="1920">
                                <a:moveTo>
                                  <a:pt x="0" y="960"/>
                                </a:moveTo>
                                <a:lnTo>
                                  <a:pt x="3" y="891"/>
                                </a:lnTo>
                                <a:lnTo>
                                  <a:pt x="11" y="824"/>
                                </a:lnTo>
                                <a:lnTo>
                                  <a:pt x="26" y="758"/>
                                </a:lnTo>
                                <a:lnTo>
                                  <a:pt x="45" y="694"/>
                                </a:lnTo>
                                <a:lnTo>
                                  <a:pt x="69" y="632"/>
                                </a:lnTo>
                                <a:lnTo>
                                  <a:pt x="99" y="571"/>
                                </a:lnTo>
                                <a:lnTo>
                                  <a:pt x="133" y="513"/>
                                </a:lnTo>
                                <a:lnTo>
                                  <a:pt x="171" y="457"/>
                                </a:lnTo>
                                <a:lnTo>
                                  <a:pt x="214" y="403"/>
                                </a:lnTo>
                                <a:lnTo>
                                  <a:pt x="261" y="352"/>
                                </a:lnTo>
                                <a:lnTo>
                                  <a:pt x="312" y="304"/>
                                </a:lnTo>
                                <a:lnTo>
                                  <a:pt x="366" y="259"/>
                                </a:lnTo>
                                <a:lnTo>
                                  <a:pt x="424" y="217"/>
                                </a:lnTo>
                                <a:lnTo>
                                  <a:pt x="485" y="178"/>
                                </a:lnTo>
                                <a:lnTo>
                                  <a:pt x="550" y="142"/>
                                </a:lnTo>
                                <a:lnTo>
                                  <a:pt x="617" y="110"/>
                                </a:lnTo>
                                <a:lnTo>
                                  <a:pt x="688" y="82"/>
                                </a:lnTo>
                                <a:lnTo>
                                  <a:pt x="760" y="58"/>
                                </a:lnTo>
                                <a:lnTo>
                                  <a:pt x="835" y="37"/>
                                </a:lnTo>
                                <a:lnTo>
                                  <a:pt x="912" y="21"/>
                                </a:lnTo>
                                <a:lnTo>
                                  <a:pt x="992" y="10"/>
                                </a:lnTo>
                                <a:lnTo>
                                  <a:pt x="1073" y="2"/>
                                </a:lnTo>
                                <a:lnTo>
                                  <a:pt x="1155" y="0"/>
                                </a:lnTo>
                                <a:lnTo>
                                  <a:pt x="1237" y="2"/>
                                </a:lnTo>
                                <a:lnTo>
                                  <a:pt x="1318" y="10"/>
                                </a:lnTo>
                                <a:lnTo>
                                  <a:pt x="1398" y="21"/>
                                </a:lnTo>
                                <a:lnTo>
                                  <a:pt x="1475" y="37"/>
                                </a:lnTo>
                                <a:lnTo>
                                  <a:pt x="1550" y="58"/>
                                </a:lnTo>
                                <a:lnTo>
                                  <a:pt x="1622" y="82"/>
                                </a:lnTo>
                                <a:lnTo>
                                  <a:pt x="1693" y="110"/>
                                </a:lnTo>
                                <a:lnTo>
                                  <a:pt x="1760" y="142"/>
                                </a:lnTo>
                                <a:lnTo>
                                  <a:pt x="1825" y="178"/>
                                </a:lnTo>
                                <a:lnTo>
                                  <a:pt x="1886" y="217"/>
                                </a:lnTo>
                                <a:lnTo>
                                  <a:pt x="1944" y="259"/>
                                </a:lnTo>
                                <a:lnTo>
                                  <a:pt x="1998" y="304"/>
                                </a:lnTo>
                                <a:lnTo>
                                  <a:pt x="2049" y="352"/>
                                </a:lnTo>
                                <a:lnTo>
                                  <a:pt x="2096" y="403"/>
                                </a:lnTo>
                                <a:lnTo>
                                  <a:pt x="2139" y="457"/>
                                </a:lnTo>
                                <a:lnTo>
                                  <a:pt x="2177" y="513"/>
                                </a:lnTo>
                                <a:lnTo>
                                  <a:pt x="2211" y="571"/>
                                </a:lnTo>
                                <a:lnTo>
                                  <a:pt x="2241" y="632"/>
                                </a:lnTo>
                                <a:lnTo>
                                  <a:pt x="2265" y="694"/>
                                </a:lnTo>
                                <a:lnTo>
                                  <a:pt x="2284" y="758"/>
                                </a:lnTo>
                                <a:lnTo>
                                  <a:pt x="2299" y="824"/>
                                </a:lnTo>
                                <a:lnTo>
                                  <a:pt x="2307" y="891"/>
                                </a:lnTo>
                                <a:lnTo>
                                  <a:pt x="2310" y="960"/>
                                </a:lnTo>
                                <a:lnTo>
                                  <a:pt x="2307" y="1029"/>
                                </a:lnTo>
                                <a:lnTo>
                                  <a:pt x="2299" y="1096"/>
                                </a:lnTo>
                                <a:lnTo>
                                  <a:pt x="2284" y="1162"/>
                                </a:lnTo>
                                <a:lnTo>
                                  <a:pt x="2265" y="1226"/>
                                </a:lnTo>
                                <a:lnTo>
                                  <a:pt x="2241" y="1288"/>
                                </a:lnTo>
                                <a:lnTo>
                                  <a:pt x="2211" y="1349"/>
                                </a:lnTo>
                                <a:lnTo>
                                  <a:pt x="2177" y="1407"/>
                                </a:lnTo>
                                <a:lnTo>
                                  <a:pt x="2139" y="1463"/>
                                </a:lnTo>
                                <a:lnTo>
                                  <a:pt x="2096" y="1517"/>
                                </a:lnTo>
                                <a:lnTo>
                                  <a:pt x="2049" y="1568"/>
                                </a:lnTo>
                                <a:lnTo>
                                  <a:pt x="1998" y="1616"/>
                                </a:lnTo>
                                <a:lnTo>
                                  <a:pt x="1944" y="1661"/>
                                </a:lnTo>
                                <a:lnTo>
                                  <a:pt x="1886" y="1703"/>
                                </a:lnTo>
                                <a:lnTo>
                                  <a:pt x="1825" y="1742"/>
                                </a:lnTo>
                                <a:lnTo>
                                  <a:pt x="1760" y="1778"/>
                                </a:lnTo>
                                <a:lnTo>
                                  <a:pt x="1693" y="1810"/>
                                </a:lnTo>
                                <a:lnTo>
                                  <a:pt x="1622" y="1838"/>
                                </a:lnTo>
                                <a:lnTo>
                                  <a:pt x="1550" y="1862"/>
                                </a:lnTo>
                                <a:lnTo>
                                  <a:pt x="1475" y="1883"/>
                                </a:lnTo>
                                <a:lnTo>
                                  <a:pt x="1398" y="1899"/>
                                </a:lnTo>
                                <a:lnTo>
                                  <a:pt x="1318" y="1910"/>
                                </a:lnTo>
                                <a:lnTo>
                                  <a:pt x="1237" y="1918"/>
                                </a:lnTo>
                                <a:lnTo>
                                  <a:pt x="1155" y="1920"/>
                                </a:lnTo>
                                <a:lnTo>
                                  <a:pt x="1073" y="1918"/>
                                </a:lnTo>
                                <a:lnTo>
                                  <a:pt x="992" y="1910"/>
                                </a:lnTo>
                                <a:lnTo>
                                  <a:pt x="912" y="1899"/>
                                </a:lnTo>
                                <a:lnTo>
                                  <a:pt x="835" y="1883"/>
                                </a:lnTo>
                                <a:lnTo>
                                  <a:pt x="760" y="1862"/>
                                </a:lnTo>
                                <a:lnTo>
                                  <a:pt x="688" y="1838"/>
                                </a:lnTo>
                                <a:lnTo>
                                  <a:pt x="617" y="1810"/>
                                </a:lnTo>
                                <a:lnTo>
                                  <a:pt x="550" y="1778"/>
                                </a:lnTo>
                                <a:lnTo>
                                  <a:pt x="485" y="1742"/>
                                </a:lnTo>
                                <a:lnTo>
                                  <a:pt x="424" y="1703"/>
                                </a:lnTo>
                                <a:lnTo>
                                  <a:pt x="366" y="1661"/>
                                </a:lnTo>
                                <a:lnTo>
                                  <a:pt x="312" y="1616"/>
                                </a:lnTo>
                                <a:lnTo>
                                  <a:pt x="261" y="1568"/>
                                </a:lnTo>
                                <a:lnTo>
                                  <a:pt x="214" y="1517"/>
                                </a:lnTo>
                                <a:lnTo>
                                  <a:pt x="171" y="1463"/>
                                </a:lnTo>
                                <a:lnTo>
                                  <a:pt x="133" y="1407"/>
                                </a:lnTo>
                                <a:lnTo>
                                  <a:pt x="99" y="1349"/>
                                </a:lnTo>
                                <a:lnTo>
                                  <a:pt x="69" y="1288"/>
                                </a:lnTo>
                                <a:lnTo>
                                  <a:pt x="45" y="1226"/>
                                </a:lnTo>
                                <a:lnTo>
                                  <a:pt x="26" y="1162"/>
                                </a:lnTo>
                                <a:lnTo>
                                  <a:pt x="11" y="1096"/>
                                </a:lnTo>
                                <a:lnTo>
                                  <a:pt x="3" y="1029"/>
                                </a:lnTo>
                                <a:lnTo>
                                  <a:pt x="0" y="9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74776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3382" y="1153"/>
                            <a:ext cx="1414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259" w:lineRule="auto"/>
                                <w:ind w:left="256" w:right="1" w:hanging="25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Adds Product-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Category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74776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7225" y="1528"/>
                            <a:ext cx="954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Summary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74776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3413" y="2795"/>
                            <a:ext cx="132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Buys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747763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5369" y="1717"/>
                            <a:ext cx="1538" cy="1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311" w:lineRule="exact"/>
                                <w:ind w:right="17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0</w:t>
                              </w:r>
                            </w:p>
                            <w:p w:rsidR="005B2961" w:rsidRDefault="008E0CDC">
                              <w:pPr>
                                <w:spacing w:before="182" w:line="259" w:lineRule="auto"/>
                                <w:ind w:right="18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Coffee Beans</w:t>
                              </w:r>
                              <w:r>
                                <w:rPr>
                                  <w:color w:val="FFFFFF"/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8"/>
                                </w:rPr>
                                <w:t>Sale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8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747765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7381" y="2901"/>
                            <a:ext cx="978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259" w:lineRule="auto"/>
                                <w:ind w:left="300" w:right="7" w:hanging="3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"/>
                                  <w:sz w:val="24"/>
                                </w:rPr>
                                <w:t>Generates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Bill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747766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2397"/>
                            <a:ext cx="2145" cy="600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 w="12700">
                            <a:solidFill>
                              <a:srgbClr val="2E528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961" w:rsidRDefault="008E0CDC">
                              <w:pPr>
                                <w:spacing w:before="121"/>
                                <w:ind w:left="777" w:right="658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74776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8565" y="1630"/>
                            <a:ext cx="2145" cy="600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 w="12700">
                            <a:solidFill>
                              <a:srgbClr val="2E528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961" w:rsidRDefault="008E0CDC">
                              <w:pPr>
                                <w:spacing w:before="95"/>
                                <w:ind w:left="667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74776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960" y="1615"/>
                            <a:ext cx="2145" cy="600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 w="12700">
                            <a:solidFill>
                              <a:srgbClr val="2E528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961" w:rsidRDefault="008E0CDC">
                              <w:pPr>
                                <w:spacing w:before="126"/>
                                <w:ind w:left="71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7" style="position:absolute;left:0;text-align:left;margin-left:46.75pt;margin-top:57.65pt;width:489.25pt;height:115.55pt;z-index:-251651584;mso-position-horizontal-relative:page" coordorigin="935,1154" coordsize="9785,2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">
                <v:shape id="AutoShape 3" o:spid="_x0000_s1028" style="position:absolute;left:2760;top:1896;width:5805;height:915;visibility:visible;mso-wrap-style:square;v-text-anchor:top" coordsize="5805,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N64scA&#10;AADjAAAADwAAAGRycy9kb3ducmV2LnhtbESPQW/CMAyF75P2HyIj7TbSAmumQkAICYnrCrt7jddU&#10;NE7XBOj+/YKEtKP93vf8vNqMrhNXGkLrWUM+zUAQ19603Gg4Hfev7yBCRDbYeSYNvxRgs35+WmFp&#10;/I0/6FrFRqQQDiVqsDH2pZShtuQwTH1PnLRvPziMaRwaaQa8pXDXyVmWFdJhy+mCxZ52lupzdXGp&#10;xrH9qs4oP82PWthDPc+pyDqtXybjdgki0hj/zQ/6YBJX5EotlHpTcP8pLUCu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TeuLHAAAA4wAAAA8AAAAAAAAAAAAAAAAAmAIAAGRy&#10;cy9kb3ducmV2LnhtbFBLBQYAAAAABAAEAPUAAACMAwAAAAA=&#10;" path="m2235,66r-10,-5l2115,6r,55l,61,,71r2115,l2115,126,2225,71r10,-5xm2250,782r-10,-5l2130,722r,55l15,777r,10l2130,787r,55l2240,787r10,-5xm5775,60r-10,-5l5655,r,55l3540,55r,10l5655,65r,55l5765,65r10,-5xm5805,855r-10,-5l5685,795r,55l3570,850r,10l5685,860r,55l5795,860r10,-5xe" fillcolor="black" stroked="f">
                  <v:path arrowok="t" o:connecttype="custom" o:connectlocs="2235,1963;2225,1958;2115,1903;2115,1958;0,1958;0,1968;2115,1968;2115,2023;2225,1968;2235,1963;2250,2679;2240,2674;2130,2619;2130,2674;15,2674;15,2684;2130,2684;2130,2739;2240,2684;2250,2679;5775,1957;5765,1952;5655,1897;5655,1952;3540,1952;3540,1962;5655,1962;5655,2017;5765,1962;5775,1957;5805,2752;5795,2747;5685,2692;5685,2747;3570,2747;3570,2757;5685,2757;5685,2812;5795,2757;5805,2752" o:connectangles="0,0,0,0,0,0,0,0,0,0,0,0,0,0,0,0,0,0,0,0,0,0,0,0,0,0,0,0,0,0,0,0,0,0,0,0,0,0,0,0"/>
                </v:shape>
                <v:shape id="Freeform 4" o:spid="_x0000_s1029" style="position:absolute;left:4950;top:1401;width:2310;height:1920;visibility:visible;mso-wrap-style:square;v-text-anchor:top" coordsize="2310,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JRTckA&#10;AADjAAAADwAAAGRycy9kb3ducmV2LnhtbESPQU/DMAyF70j8h8hI3Fi6la1Tt2xCCCTEjY4fYBov&#10;KTROabKt/Ht8QOJov+f3Pm/3U+jVmcbURTYwnxWgiNtoO3YG3g/Pd2tQKSNb7COTgR9KsN9dX22x&#10;tvHCb3RuslMSwqlGAz7nodY6tZ4CplkciEU7xjFglnF02o54kfDQ60VRrHTAjqXB40CPntqv5hQM&#10;PLnvYomvrvRu8XEYTkf+LJvSmNub6WEDKtOU/81/1y9W8FfzqrqvqqVAy0+yAL37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7cJRTckAAADjAAAADwAAAAAAAAAAAAAAAACYAgAA&#10;ZHJzL2Rvd25yZXYueG1sUEsFBgAAAAAEAAQA9QAAAI4DAAAAAA==&#10;" path="m1155,r-82,2l992,10,912,21,835,37,760,58,688,82r-71,28l550,142r-65,36l424,217r-58,42l312,304r-51,48l214,403r-43,54l133,513,99,571,69,632,45,694,26,758,11,824,3,891,,960r3,69l11,1096r15,66l45,1226r24,62l99,1349r34,58l171,1463r43,54l261,1568r51,48l366,1661r58,42l485,1742r65,36l617,1810r71,28l760,1862r75,21l912,1899r80,11l1073,1918r82,2l1237,1918r81,-8l1398,1899r77,-16l1550,1862r72,-24l1693,1810r67,-32l1825,1742r61,-39l1944,1661r54,-45l2049,1568r47,-51l2139,1463r38,-56l2211,1349r30,-61l2265,1226r19,-64l2299,1096r8,-67l2310,960r-3,-69l2299,824r-15,-66l2265,694r-24,-62l2211,571r-34,-58l2139,457r-43,-54l2049,352r-51,-48l1944,259r-58,-42l1825,178r-65,-36l1693,110,1622,82,1550,58,1475,37,1398,21,1318,10,1237,2,1155,xe" fillcolor="#4471c4" stroked="f">
                  <v:path arrowok="t" o:connecttype="custom" o:connectlocs="1073,1403;912,1422;760,1459;617,1511;485,1579;366,1660;261,1753;171,1858;99,1972;45,2095;11,2225;0,2361;11,2497;45,2627;99,2750;171,2864;261,2969;366,3062;485,3143;617,3211;760,3263;912,3300;1073,3319;1237,3319;1398,3300;1550,3263;1693,3211;1825,3143;1944,3062;2049,2969;2139,2864;2211,2750;2265,2627;2299,2497;2310,2361;2299,2225;2265,2095;2211,1972;2139,1858;2049,1753;1944,1660;1825,1579;1693,1511;1550,1459;1398,1422;1237,1403" o:connectangles="0,0,0,0,0,0,0,0,0,0,0,0,0,0,0,0,0,0,0,0,0,0,0,0,0,0,0,0,0,0,0,0,0,0,0,0,0,0,0,0,0,0,0,0,0,0"/>
                </v:shape>
                <v:shape id="Freeform 5" o:spid="_x0000_s1030" style="position:absolute;left:4950;top:1401;width:2310;height:1920;visibility:visible;mso-wrap-style:square;v-text-anchor:top" coordsize="2310,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bwCcYA&#10;AADjAAAADwAAAGRycy9kb3ducmV2LnhtbERPzWrCQBC+C32HZQq96ca0NRpdJZQUPFVqfYAhOyZp&#10;s7Mhu83P27uFgsf5/md3GE0jeupcbVnBchGBIC6srrlUcPl6n69BOI+ssbFMCiZycNg/zHaYajvw&#10;J/VnX4oQwi5FBZX3bSqlKyoy6Ba2JQ7c1XYGfTi7UuoOhxBuGhlH0UoarDk0VNjSW0XFz/nXKOCp&#10;tMO3llnMz6fcRx+9vOQnpZ4ex2wLwtPo7+J/91GH+atlkrwkyesG/n4KAMj9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HbwCcYAAADjAAAADwAAAAAAAAAAAAAAAACYAgAAZHJz&#10;L2Rvd25yZXYueG1sUEsFBgAAAAAEAAQA9QAAAIsDAAAAAA==&#10;" path="m,960l3,891r8,-67l26,758,45,694,69,632,99,571r34,-58l171,457r43,-54l261,352r51,-48l366,259r58,-42l485,178r65,-36l617,110,688,82,760,58,835,37,912,21,992,10r81,-8l1155,r82,2l1318,10r80,11l1475,37r75,21l1622,82r71,28l1760,142r65,36l1886,217r58,42l1998,304r51,48l2096,403r43,54l2177,513r34,58l2241,632r24,62l2284,758r15,66l2307,891r3,69l2307,1029r-8,67l2284,1162r-19,64l2241,1288r-30,61l2177,1407r-38,56l2096,1517r-47,51l1998,1616r-54,45l1886,1703r-61,39l1760,1778r-67,32l1622,1838r-72,24l1475,1883r-77,16l1318,1910r-81,8l1155,1920r-82,-2l992,1910r-80,-11l835,1883r-75,-21l688,1838r-71,-28l550,1778r-65,-36l424,1703r-58,-42l312,1616r-51,-48l214,1517r-43,-54l133,1407,99,1349,69,1288,45,1226,26,1162,11,1096,3,1029,,960xe" filled="f" strokecolor="#2e528f" strokeweight="1pt">
                  <v:path arrowok="t" o:connecttype="custom" o:connectlocs="3,2292;26,2159;69,2033;133,1914;214,1804;312,1705;424,1618;550,1543;688,1483;835,1438;992,1411;1155,1401;1318,1411;1475,1438;1622,1483;1760,1543;1886,1618;1998,1705;2096,1804;2177,1914;2241,2033;2284,2159;2307,2292;2307,2430;2284,2563;2241,2689;2177,2808;2096,2918;1998,3017;1886,3104;1760,3179;1622,3239;1475,3284;1318,3311;1155,3321;992,3311;835,3284;688,3239;550,3179;424,3104;312,3017;214,2918;133,2808;69,2689;26,2563;3,2430" o:connectangles="0,0,0,0,0,0,0,0,0,0,0,0,0,0,0,0,0,0,0,0,0,0,0,0,0,0,0,0,0,0,0,0,0,0,0,0,0,0,0,0,0,0,0,0,0,0"/>
                </v:shape>
                <v:shape id="Text Box 6" o:spid="_x0000_s1031" type="#_x0000_t202" style="position:absolute;left:3382;top:1153;width:1414;height: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/xzcsA&#10;AADjAAAADwAAAGRycy9kb3ducmV2LnhtbESPQUvDQBCF74L/YRnBm91UJNHYbSnSgiAU03jwOGan&#10;ydLsbMyubfz3nYPgcWbevPe+xWryvTrRGF1gA/NZBoq4CdZxa+Cj3t49gooJ2WIfmAz8UoTV8vpq&#10;gaUNZ67otE+tEhOOJRroUhpKrWPTkcc4CwOx3A5h9JhkHFttRzyLue/1fZbl2qNjSehwoJeOmuP+&#10;xxtYf3K1cd+7r/fqULm6fsr4LT8ac3szrZ9BJZrSv/jv+9VK/XxeFA9FkQuFMMkC9PI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Ur/HNywAAAOMAAAAPAAAAAAAAAAAAAAAAAJgC&#10;AABkcnMvZG93bnJldi54bWxQSwUGAAAAAAQABAD1AAAAkAMAAAAA&#10;" filled="f" stroked="f">
                  <v:textbox inset="0,0,0,0">
                    <w:txbxContent>
                      <w:p w:rsidR="005B2961" w:rsidRDefault="008E0CDC">
                        <w:pPr>
                          <w:spacing w:line="259" w:lineRule="auto"/>
                          <w:ind w:left="256" w:right="1" w:hanging="25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Adds Product-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Category</w:t>
                        </w:r>
                      </w:p>
                    </w:txbxContent>
                  </v:textbox>
                </v:shape>
                <v:shape id="Text Box 7" o:spid="_x0000_s1032" type="#_x0000_t202" style="position:absolute;left:7225;top:1528;width:954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NUVsgA&#10;AADjAAAADwAAAGRycy9kb3ducmV2LnhtbERPX2vCMBB/F/Ydwg32pmnHaLfOKDI2EARZ7R72eGvO&#10;NthcuibT+u2NMPDxfv9vvhxtJ440eONYQTpLQBDXThtuFHxVH9NnED4ga+wck4IzeVgu7iZzLLQ7&#10;cUnHXWhEDGFfoII2hL6Q0tctWfQz1xNHbu8GiyGeQyP1gKcYbjv5mCSZtGg4NrTY01tL9WH3ZxWs&#10;vrl8N7/bn89yX5qqekl4kx2UergfV68gAo3hJv53r3Wcn6V5/pTnWQrXnyIAcnE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41RWyAAAAOMAAAAPAAAAAAAAAAAAAAAAAJgCAABk&#10;cnMvZG93bnJldi54bWxQSwUGAAAAAAQABAD1AAAAjQMAAAAA&#10;" filled="f" stroked="f">
                  <v:textbox inset="0,0,0,0">
                    <w:txbxContent>
                      <w:p w:rsidR="005B2961" w:rsidRDefault="008E0CD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Summary</w:t>
                        </w:r>
                      </w:p>
                    </w:txbxContent>
                  </v:textbox>
                </v:shape>
                <v:shape id="Text Box 8" o:spid="_x0000_s1033" type="#_x0000_t202" style="position:absolute;left:3413;top:2795;width:1321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HKIcgA&#10;AADjAAAADwAAAGRycy9kb3ducmV2LnhtbERPX2vCMBB/H+w7hBv4NlNltFtnFBkbCIKsdg8+ns3Z&#10;BptL10St394Igz3e7//NFoNtxZl6bxwrmIwTEMSV04ZrBT/l1/MrCB+QNbaOScGVPCzmjw8zzLW7&#10;cEHnbahFDGGfo4ImhC6X0lcNWfRj1xFH7uB6iyGefS11j5cYbls5TZJUWjQcGxrs6KOh6rg9WQXL&#10;HRef5nez/y4OhSnLt4TX6VGp0dOwfAcRaAj/4j/3Ssf56STLXrIsncL9pwiAn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McohyAAAAOMAAAAPAAAAAAAAAAAAAAAAAJgCAABk&#10;cnMvZG93bnJldi54bWxQSwUGAAAAAAQABAD1AAAAjQMAAAAA&#10;" filled="f" stroked="f">
                  <v:textbox inset="0,0,0,0">
                    <w:txbxContent>
                      <w:p w:rsidR="005B2961" w:rsidRDefault="008E0CD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Buys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Product</w:t>
                        </w:r>
                      </w:p>
                    </w:txbxContent>
                  </v:textbox>
                </v:shape>
                <v:shape id="Text Box 9" o:spid="_x0000_s1034" type="#_x0000_t202" style="position:absolute;left:5369;top:1717;width:1538;height:11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1vuskA&#10;AADjAAAADwAAAGRycy9kb3ducmV2LnhtbERPX0vDMBB/F/wO4YS9uXROWleXjSEOBEHW1oc9ns2t&#10;DWsutcm2+u2NIOzxfv9vuR5tJ840eONYwWyagCCunTbcKPistvdPIHxA1tg5JgU/5GG9ur1ZYq7d&#10;hQs6l6ERMYR9jgraEPpcSl+3ZNFPXU8cuYMbLIZ4Do3UA15iuO3kQ5Kk0qLh2NBiTy8t1cfyZBVs&#10;9ly8mu+Pr11xKExVLRJ+T49KTe7GzTOIQGO4iv/dbzrOT2dZ9phl6Rz+fooAyN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H1vuskAAADjAAAADwAAAAAAAAAAAAAAAACYAgAA&#10;ZHJzL2Rvd25yZXYueG1sUEsFBgAAAAAEAAQA9QAAAI4DAAAAAA==&#10;" filled="f" stroked="f">
                  <v:textbox inset="0,0,0,0">
                    <w:txbxContent>
                      <w:p w:rsidR="005B2961" w:rsidRDefault="008E0CDC">
                        <w:pPr>
                          <w:spacing w:line="311" w:lineRule="exact"/>
                          <w:ind w:right="17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0</w:t>
                        </w:r>
                      </w:p>
                      <w:p w:rsidR="005B2961" w:rsidRDefault="008E0CDC">
                        <w:pPr>
                          <w:spacing w:before="182" w:line="259" w:lineRule="auto"/>
                          <w:ind w:right="1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Coffee Beans</w:t>
                        </w:r>
                        <w:r>
                          <w:rPr>
                            <w:color w:val="FFFFFF"/>
                            <w:spacing w:val="-6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8"/>
                          </w:rPr>
                          <w:t>Sale</w:t>
                        </w:r>
                        <w:r>
                          <w:rPr>
                            <w:color w:val="FFFFFF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8"/>
                          </w:rPr>
                          <w:t>System</w:t>
                        </w:r>
                      </w:p>
                    </w:txbxContent>
                  </v:textbox>
                </v:shape>
                <v:shape id="_x0000_s1035" type="#_x0000_t202" style="position:absolute;left:7381;top:2901;width:978;height: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hSVckA&#10;AADjAAAADwAAAGRycy9kb3ducmV2LnhtbERPX0vDMBB/F/wO4YS9uXQyW1eXjSEOBEHW1oc9ns2t&#10;DWsutcm2+u2NIOzxfv9vuR5tJ840eONYwWyagCCunTbcKPistvdPIHxA1tg5JgU/5GG9ur1ZYq7d&#10;hQs6l6ERMYR9jgraEPpcSl+3ZNFPXU8cuYMbLIZ4Do3UA15iuO3kQ5Kk0qLh2NBiTy8t1cfyZBVs&#10;9ly8mu+Pr11xKExVLRJ+T49KTe7GzTOIQGO4iv/dbzrOT2dZNs+y9BH+fooAyN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NhSVckAAADjAAAADwAAAAAAAAAAAAAAAACYAgAA&#10;ZHJzL2Rvd25yZXYueG1sUEsFBgAAAAAEAAQA9QAAAI4DAAAAAA==&#10;" filled="f" stroked="f">
                  <v:textbox inset="0,0,0,0">
                    <w:txbxContent>
                      <w:p w:rsidR="005B2961" w:rsidRDefault="008E0CDC">
                        <w:pPr>
                          <w:spacing w:line="259" w:lineRule="auto"/>
                          <w:ind w:left="300" w:right="7" w:hanging="300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>Generates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Bill</w:t>
                        </w:r>
                      </w:p>
                    </w:txbxContent>
                  </v:textbox>
                </v:shape>
                <v:shape id="Text Box 11" o:spid="_x0000_s1036" type="#_x0000_t202" style="position:absolute;left:945;top:2397;width:2145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+MZMgA&#10;AADjAAAADwAAAGRycy9kb3ducmV2LnhtbERPX0vDMBB/F/Ydwg18c+mmNFKXjTEm82EITtHXo7k1&#10;1eZSkrhWP70RBB/v9/+W69F14kwhtp41zGcFCOLam5YbDS/P91e3IGJCNth5Jg1fFGG9mlwssTJ+&#10;4Cc6H1MjcgjHCjXYlPpKylhbchhnvifO3MkHhymfoZEm4JDDXScXRVFKhy3nBos9bS3VH8dPp2H3&#10;trt+tcX7o3ffJpz26rBfDAetL6fj5g5EojH9i//cDybPL+dK3ShVlvD7UwZAr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f4xkyAAAAOMAAAAPAAAAAAAAAAAAAAAAAJgCAABk&#10;cnMvZG93bnJldi54bWxQSwUGAAAAAAQABAD1AAAAjQMAAAAA&#10;" fillcolor="#4471c4" strokecolor="#2e528f" strokeweight="1pt">
                  <v:textbox inset="0,0,0,0">
                    <w:txbxContent>
                      <w:p w:rsidR="005B2961" w:rsidRDefault="008E0CDC">
                        <w:pPr>
                          <w:spacing w:before="121"/>
                          <w:ind w:left="777" w:right="65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User</w:t>
                        </w:r>
                      </w:p>
                    </w:txbxContent>
                  </v:textbox>
                </v:shape>
                <v:shape id="Text Box 12" o:spid="_x0000_s1037" type="#_x0000_t202" style="position:absolute;left:8565;top:1630;width:2145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Mp/8gA&#10;AADjAAAADwAAAGRycy9kb3ducmV2LnhtbERPX0vDMBB/F/Ydwg18c+mmNFKXjTEm82EITtHXo7k1&#10;1eZSkrhWP70RBB/v9/+W69F14kwhtp41zGcFCOLam5YbDS/P91e3IGJCNth5Jg1fFGG9mlwssTJ+&#10;4Cc6H1MjcgjHCjXYlPpKylhbchhnvifO3MkHhymfoZEm4JDDXScXRVFKhy3nBos9bS3VH8dPp2H3&#10;trt+tcX7o3ffJpz26rBfDAetL6fj5g5EojH9i//cDybPL+dK3ShVKvj9KQM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Myn/yAAAAOMAAAAPAAAAAAAAAAAAAAAAAJgCAABk&#10;cnMvZG93bnJldi54bWxQSwUGAAAAAAQABAD1AAAAjQMAAAAA&#10;" fillcolor="#4471c4" strokecolor="#2e528f" strokeweight="1pt">
                  <v:textbox inset="0,0,0,0">
                    <w:txbxContent>
                      <w:p w:rsidR="005B2961" w:rsidRDefault="008E0CDC">
                        <w:pPr>
                          <w:spacing w:before="95"/>
                          <w:ind w:left="667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Admin</w:t>
                        </w:r>
                      </w:p>
                    </w:txbxContent>
                  </v:textbox>
                </v:shape>
                <v:shape id="Text Box 13" o:spid="_x0000_s1038" type="#_x0000_t202" style="position:absolute;left:960;top:1615;width:2145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y9jcwA&#10;AADjAAAADwAAAGRycy9kb3ducmV2LnhtbESPQUsDMRCF70L/QxjBm822ykbWpqVIpR6K0Fb0Omym&#10;m9VNsiSxu/rrnYPQ48x78943i9XoOnGmmNrgNcymBQjydTCtbzS8HZ9vH0CkjN5gFzxp+KEEq+Xk&#10;aoGVCYPf0/mQG8EhPlWowebcV1Km2pLDNA09edZOITrMPMZGmogDh7tOzouilA5bzw0We3qyVH8d&#10;vp2Gzcfm7t0Wn6/B/Zp42qrddj7stL65HtePIDKN+WL+v34xjF/OlLpXqmRo/okXIJd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bKy9jcwAAADjAAAADwAAAAAAAAAAAAAAAACY&#10;AgAAZHJzL2Rvd25yZXYueG1sUEsFBgAAAAAEAAQA9QAAAJEDAAAAAA==&#10;" fillcolor="#4471c4" strokecolor="#2e528f" strokeweight="1pt">
                  <v:textbox inset="0,0,0,0">
                    <w:txbxContent>
                      <w:p w:rsidR="005B2961" w:rsidRDefault="008E0CDC">
                        <w:pPr>
                          <w:spacing w:before="126"/>
                          <w:ind w:left="710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Admin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E0CDC">
        <w:t>CONTEXT</w:t>
      </w:r>
      <w:r w:rsidR="008E0CDC">
        <w:rPr>
          <w:spacing w:val="-2"/>
        </w:rPr>
        <w:t xml:space="preserve"> </w:t>
      </w:r>
      <w:r w:rsidR="008E0CDC">
        <w:t>LEVEL</w:t>
      </w:r>
      <w:r w:rsidR="008E0CDC">
        <w:rPr>
          <w:spacing w:val="-6"/>
        </w:rPr>
        <w:t xml:space="preserve"> </w:t>
      </w:r>
      <w:r w:rsidR="008E0CDC">
        <w:t>DIAGRAM</w:t>
      </w:r>
      <w:r w:rsidR="008E0CDC">
        <w:rPr>
          <w:sz w:val="24"/>
        </w:rPr>
        <w:t>-</w:t>
      </w: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F0133D">
      <w:pPr>
        <w:pStyle w:val="BodyText"/>
        <w:spacing w:before="9"/>
        <w:rPr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1040" behindDoc="1" locked="0" layoutInCell="1" allowOverlap="1">
                <wp:simplePos x="0" y="0"/>
                <wp:positionH relativeFrom="page">
                  <wp:posOffset>5467350</wp:posOffset>
                </wp:positionH>
                <wp:positionV relativeFrom="paragraph">
                  <wp:posOffset>205105</wp:posOffset>
                </wp:positionV>
                <wp:extent cx="1362075" cy="381000"/>
                <wp:effectExtent l="9525" t="13970" r="9525" b="14605"/>
                <wp:wrapTopAndBottom/>
                <wp:docPr id="161774775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38100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 w="12700">
                          <a:solidFill>
                            <a:srgbClr val="2E528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961" w:rsidRDefault="008E0CDC">
                            <w:pPr>
                              <w:spacing w:before="150"/>
                              <w:ind w:left="750" w:right="718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9" type="#_x0000_t202" style="position:absolute;margin-left:430.5pt;margin-top:16.15pt;width:107.25pt;height:30pt;z-index:-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" fillcolor="#4471c4" strokecolor="#2e528f" strokeweight="1pt">
                <v:textbox inset="0,0,0,0">
                  <w:txbxContent>
                    <w:p w:rsidR="005B2961" w:rsidRDefault="008E0CDC">
                      <w:pPr>
                        <w:spacing w:before="150"/>
                        <w:ind w:left="750" w:right="718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color w:val="FFFFFF"/>
                          <w:sz w:val="28"/>
                        </w:rPr>
                        <w:t>User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spacing w:before="9"/>
        <w:rPr>
          <w:sz w:val="39"/>
        </w:rPr>
      </w:pPr>
    </w:p>
    <w:p w:rsidR="005B2961" w:rsidRDefault="008E0CDC">
      <w:pPr>
        <w:ind w:left="620"/>
        <w:rPr>
          <w:sz w:val="28"/>
        </w:rPr>
      </w:pP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LEVEL</w:t>
      </w:r>
      <w:r>
        <w:rPr>
          <w:spacing w:val="1"/>
          <w:sz w:val="28"/>
        </w:rPr>
        <w:t xml:space="preserve"> </w:t>
      </w:r>
      <w:r>
        <w:rPr>
          <w:sz w:val="28"/>
        </w:rPr>
        <w:t>DFD-</w:t>
      </w: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spacing w:before="2"/>
        <w:rPr>
          <w:sz w:val="23"/>
        </w:rPr>
      </w:pPr>
    </w:p>
    <w:p w:rsidR="005B2961" w:rsidRDefault="00F0133D">
      <w:pPr>
        <w:pStyle w:val="BodyText"/>
        <w:tabs>
          <w:tab w:val="left" w:pos="10214"/>
        </w:tabs>
        <w:spacing w:before="1"/>
        <w:ind w:left="7880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page">
                  <wp:posOffset>593725</wp:posOffset>
                </wp:positionH>
                <wp:positionV relativeFrom="paragraph">
                  <wp:posOffset>-41910</wp:posOffset>
                </wp:positionV>
                <wp:extent cx="4845050" cy="1231900"/>
                <wp:effectExtent l="3175" t="15875" r="0" b="9525"/>
                <wp:wrapNone/>
                <wp:docPr id="161774774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45050" cy="1231900"/>
                          <a:chOff x="935" y="-67"/>
                          <a:chExt cx="7630" cy="1940"/>
                        </a:xfrm>
                      </wpg:grpSpPr>
                      <wps:wsp>
                        <wps:cNvPr id="1617747745" name="AutoShape 16"/>
                        <wps:cNvSpPr>
                          <a:spLocks/>
                        </wps:cNvSpPr>
                        <wps:spPr bwMode="auto">
                          <a:xfrm>
                            <a:off x="2760" y="439"/>
                            <a:ext cx="5805" cy="959"/>
                          </a:xfrm>
                          <a:custGeom>
                            <a:avLst/>
                            <a:gdLst>
                              <a:gd name="T0" fmla="+- 0 4995 2760"/>
                              <a:gd name="T1" fmla="*/ T0 w 5805"/>
                              <a:gd name="T2" fmla="+- 0 505 439"/>
                              <a:gd name="T3" fmla="*/ 505 h 959"/>
                              <a:gd name="T4" fmla="+- 0 4985 2760"/>
                              <a:gd name="T5" fmla="*/ T4 w 5805"/>
                              <a:gd name="T6" fmla="+- 0 500 439"/>
                              <a:gd name="T7" fmla="*/ 500 h 959"/>
                              <a:gd name="T8" fmla="+- 0 4875 2760"/>
                              <a:gd name="T9" fmla="*/ T8 w 5805"/>
                              <a:gd name="T10" fmla="+- 0 445 439"/>
                              <a:gd name="T11" fmla="*/ 445 h 959"/>
                              <a:gd name="T12" fmla="+- 0 4875 2760"/>
                              <a:gd name="T13" fmla="*/ T12 w 5805"/>
                              <a:gd name="T14" fmla="+- 0 500 439"/>
                              <a:gd name="T15" fmla="*/ 500 h 959"/>
                              <a:gd name="T16" fmla="+- 0 2760 2760"/>
                              <a:gd name="T17" fmla="*/ T16 w 5805"/>
                              <a:gd name="T18" fmla="+- 0 500 439"/>
                              <a:gd name="T19" fmla="*/ 500 h 959"/>
                              <a:gd name="T20" fmla="+- 0 2760 2760"/>
                              <a:gd name="T21" fmla="*/ T20 w 5805"/>
                              <a:gd name="T22" fmla="+- 0 510 439"/>
                              <a:gd name="T23" fmla="*/ 510 h 959"/>
                              <a:gd name="T24" fmla="+- 0 4875 2760"/>
                              <a:gd name="T25" fmla="*/ T24 w 5805"/>
                              <a:gd name="T26" fmla="+- 0 510 439"/>
                              <a:gd name="T27" fmla="*/ 510 h 959"/>
                              <a:gd name="T28" fmla="+- 0 4875 2760"/>
                              <a:gd name="T29" fmla="*/ T28 w 5805"/>
                              <a:gd name="T30" fmla="+- 0 565 439"/>
                              <a:gd name="T31" fmla="*/ 565 h 959"/>
                              <a:gd name="T32" fmla="+- 0 4985 2760"/>
                              <a:gd name="T33" fmla="*/ T32 w 5805"/>
                              <a:gd name="T34" fmla="+- 0 510 439"/>
                              <a:gd name="T35" fmla="*/ 510 h 959"/>
                              <a:gd name="T36" fmla="+- 0 4995 2760"/>
                              <a:gd name="T37" fmla="*/ T36 w 5805"/>
                              <a:gd name="T38" fmla="+- 0 505 439"/>
                              <a:gd name="T39" fmla="*/ 505 h 959"/>
                              <a:gd name="T40" fmla="+- 0 5010 2760"/>
                              <a:gd name="T41" fmla="*/ T40 w 5805"/>
                              <a:gd name="T42" fmla="+- 0 1265 439"/>
                              <a:gd name="T43" fmla="*/ 1265 h 959"/>
                              <a:gd name="T44" fmla="+- 0 5000 2760"/>
                              <a:gd name="T45" fmla="*/ T44 w 5805"/>
                              <a:gd name="T46" fmla="+- 0 1260 439"/>
                              <a:gd name="T47" fmla="*/ 1260 h 959"/>
                              <a:gd name="T48" fmla="+- 0 4890 2760"/>
                              <a:gd name="T49" fmla="*/ T48 w 5805"/>
                              <a:gd name="T50" fmla="+- 0 1205 439"/>
                              <a:gd name="T51" fmla="*/ 1205 h 959"/>
                              <a:gd name="T52" fmla="+- 0 4890 2760"/>
                              <a:gd name="T53" fmla="*/ T52 w 5805"/>
                              <a:gd name="T54" fmla="+- 0 1260 439"/>
                              <a:gd name="T55" fmla="*/ 1260 h 959"/>
                              <a:gd name="T56" fmla="+- 0 2775 2760"/>
                              <a:gd name="T57" fmla="*/ T56 w 5805"/>
                              <a:gd name="T58" fmla="+- 0 1260 439"/>
                              <a:gd name="T59" fmla="*/ 1260 h 959"/>
                              <a:gd name="T60" fmla="+- 0 2775 2760"/>
                              <a:gd name="T61" fmla="*/ T60 w 5805"/>
                              <a:gd name="T62" fmla="+- 0 1270 439"/>
                              <a:gd name="T63" fmla="*/ 1270 h 959"/>
                              <a:gd name="T64" fmla="+- 0 4890 2760"/>
                              <a:gd name="T65" fmla="*/ T64 w 5805"/>
                              <a:gd name="T66" fmla="+- 0 1270 439"/>
                              <a:gd name="T67" fmla="*/ 1270 h 959"/>
                              <a:gd name="T68" fmla="+- 0 4890 2760"/>
                              <a:gd name="T69" fmla="*/ T68 w 5805"/>
                              <a:gd name="T70" fmla="+- 0 1325 439"/>
                              <a:gd name="T71" fmla="*/ 1325 h 959"/>
                              <a:gd name="T72" fmla="+- 0 5000 2760"/>
                              <a:gd name="T73" fmla="*/ T72 w 5805"/>
                              <a:gd name="T74" fmla="+- 0 1270 439"/>
                              <a:gd name="T75" fmla="*/ 1270 h 959"/>
                              <a:gd name="T76" fmla="+- 0 5010 2760"/>
                              <a:gd name="T77" fmla="*/ T76 w 5805"/>
                              <a:gd name="T78" fmla="+- 0 1265 439"/>
                              <a:gd name="T79" fmla="*/ 1265 h 959"/>
                              <a:gd name="T80" fmla="+- 0 8535 2760"/>
                              <a:gd name="T81" fmla="*/ T80 w 5805"/>
                              <a:gd name="T82" fmla="+- 0 499 439"/>
                              <a:gd name="T83" fmla="*/ 499 h 959"/>
                              <a:gd name="T84" fmla="+- 0 8525 2760"/>
                              <a:gd name="T85" fmla="*/ T84 w 5805"/>
                              <a:gd name="T86" fmla="+- 0 494 439"/>
                              <a:gd name="T87" fmla="*/ 494 h 959"/>
                              <a:gd name="T88" fmla="+- 0 8415 2760"/>
                              <a:gd name="T89" fmla="*/ T88 w 5805"/>
                              <a:gd name="T90" fmla="+- 0 439 439"/>
                              <a:gd name="T91" fmla="*/ 439 h 959"/>
                              <a:gd name="T92" fmla="+- 0 8415 2760"/>
                              <a:gd name="T93" fmla="*/ T92 w 5805"/>
                              <a:gd name="T94" fmla="+- 0 494 439"/>
                              <a:gd name="T95" fmla="*/ 494 h 959"/>
                              <a:gd name="T96" fmla="+- 0 6300 2760"/>
                              <a:gd name="T97" fmla="*/ T96 w 5805"/>
                              <a:gd name="T98" fmla="+- 0 494 439"/>
                              <a:gd name="T99" fmla="*/ 494 h 959"/>
                              <a:gd name="T100" fmla="+- 0 6300 2760"/>
                              <a:gd name="T101" fmla="*/ T100 w 5805"/>
                              <a:gd name="T102" fmla="+- 0 504 439"/>
                              <a:gd name="T103" fmla="*/ 504 h 959"/>
                              <a:gd name="T104" fmla="+- 0 8415 2760"/>
                              <a:gd name="T105" fmla="*/ T104 w 5805"/>
                              <a:gd name="T106" fmla="+- 0 504 439"/>
                              <a:gd name="T107" fmla="*/ 504 h 959"/>
                              <a:gd name="T108" fmla="+- 0 8415 2760"/>
                              <a:gd name="T109" fmla="*/ T108 w 5805"/>
                              <a:gd name="T110" fmla="+- 0 559 439"/>
                              <a:gd name="T111" fmla="*/ 559 h 959"/>
                              <a:gd name="T112" fmla="+- 0 8525 2760"/>
                              <a:gd name="T113" fmla="*/ T112 w 5805"/>
                              <a:gd name="T114" fmla="+- 0 504 439"/>
                              <a:gd name="T115" fmla="*/ 504 h 959"/>
                              <a:gd name="T116" fmla="+- 0 8535 2760"/>
                              <a:gd name="T117" fmla="*/ T116 w 5805"/>
                              <a:gd name="T118" fmla="+- 0 499 439"/>
                              <a:gd name="T119" fmla="*/ 499 h 959"/>
                              <a:gd name="T120" fmla="+- 0 8565 2760"/>
                              <a:gd name="T121" fmla="*/ T120 w 5805"/>
                              <a:gd name="T122" fmla="+- 0 1338 439"/>
                              <a:gd name="T123" fmla="*/ 1338 h 959"/>
                              <a:gd name="T124" fmla="+- 0 8555 2760"/>
                              <a:gd name="T125" fmla="*/ T124 w 5805"/>
                              <a:gd name="T126" fmla="+- 0 1333 439"/>
                              <a:gd name="T127" fmla="*/ 1333 h 959"/>
                              <a:gd name="T128" fmla="+- 0 8445 2760"/>
                              <a:gd name="T129" fmla="*/ T128 w 5805"/>
                              <a:gd name="T130" fmla="+- 0 1278 439"/>
                              <a:gd name="T131" fmla="*/ 1278 h 959"/>
                              <a:gd name="T132" fmla="+- 0 8445 2760"/>
                              <a:gd name="T133" fmla="*/ T132 w 5805"/>
                              <a:gd name="T134" fmla="+- 0 1333 439"/>
                              <a:gd name="T135" fmla="*/ 1333 h 959"/>
                              <a:gd name="T136" fmla="+- 0 6330 2760"/>
                              <a:gd name="T137" fmla="*/ T136 w 5805"/>
                              <a:gd name="T138" fmla="+- 0 1333 439"/>
                              <a:gd name="T139" fmla="*/ 1333 h 959"/>
                              <a:gd name="T140" fmla="+- 0 6330 2760"/>
                              <a:gd name="T141" fmla="*/ T140 w 5805"/>
                              <a:gd name="T142" fmla="+- 0 1343 439"/>
                              <a:gd name="T143" fmla="*/ 1343 h 959"/>
                              <a:gd name="T144" fmla="+- 0 8445 2760"/>
                              <a:gd name="T145" fmla="*/ T144 w 5805"/>
                              <a:gd name="T146" fmla="+- 0 1343 439"/>
                              <a:gd name="T147" fmla="*/ 1343 h 959"/>
                              <a:gd name="T148" fmla="+- 0 8445 2760"/>
                              <a:gd name="T149" fmla="*/ T148 w 5805"/>
                              <a:gd name="T150" fmla="+- 0 1398 439"/>
                              <a:gd name="T151" fmla="*/ 1398 h 959"/>
                              <a:gd name="T152" fmla="+- 0 8555 2760"/>
                              <a:gd name="T153" fmla="*/ T152 w 5805"/>
                              <a:gd name="T154" fmla="+- 0 1343 439"/>
                              <a:gd name="T155" fmla="*/ 1343 h 959"/>
                              <a:gd name="T156" fmla="+- 0 8565 2760"/>
                              <a:gd name="T157" fmla="*/ T156 w 5805"/>
                              <a:gd name="T158" fmla="+- 0 1338 439"/>
                              <a:gd name="T159" fmla="*/ 1338 h 9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5805" h="959">
                                <a:moveTo>
                                  <a:pt x="2235" y="66"/>
                                </a:moveTo>
                                <a:lnTo>
                                  <a:pt x="2225" y="61"/>
                                </a:lnTo>
                                <a:lnTo>
                                  <a:pt x="2115" y="6"/>
                                </a:lnTo>
                                <a:lnTo>
                                  <a:pt x="2115" y="61"/>
                                </a:lnTo>
                                <a:lnTo>
                                  <a:pt x="0" y="61"/>
                                </a:lnTo>
                                <a:lnTo>
                                  <a:pt x="0" y="71"/>
                                </a:lnTo>
                                <a:lnTo>
                                  <a:pt x="2115" y="71"/>
                                </a:lnTo>
                                <a:lnTo>
                                  <a:pt x="2115" y="126"/>
                                </a:lnTo>
                                <a:lnTo>
                                  <a:pt x="2225" y="71"/>
                                </a:lnTo>
                                <a:lnTo>
                                  <a:pt x="2235" y="66"/>
                                </a:lnTo>
                                <a:close/>
                                <a:moveTo>
                                  <a:pt x="2250" y="826"/>
                                </a:moveTo>
                                <a:lnTo>
                                  <a:pt x="2240" y="821"/>
                                </a:lnTo>
                                <a:lnTo>
                                  <a:pt x="2130" y="766"/>
                                </a:lnTo>
                                <a:lnTo>
                                  <a:pt x="2130" y="821"/>
                                </a:lnTo>
                                <a:lnTo>
                                  <a:pt x="15" y="821"/>
                                </a:lnTo>
                                <a:lnTo>
                                  <a:pt x="15" y="831"/>
                                </a:lnTo>
                                <a:lnTo>
                                  <a:pt x="2130" y="831"/>
                                </a:lnTo>
                                <a:lnTo>
                                  <a:pt x="2130" y="886"/>
                                </a:lnTo>
                                <a:lnTo>
                                  <a:pt x="2240" y="831"/>
                                </a:lnTo>
                                <a:lnTo>
                                  <a:pt x="2250" y="826"/>
                                </a:lnTo>
                                <a:close/>
                                <a:moveTo>
                                  <a:pt x="5775" y="60"/>
                                </a:moveTo>
                                <a:lnTo>
                                  <a:pt x="5765" y="55"/>
                                </a:lnTo>
                                <a:lnTo>
                                  <a:pt x="5655" y="0"/>
                                </a:lnTo>
                                <a:lnTo>
                                  <a:pt x="5655" y="55"/>
                                </a:lnTo>
                                <a:lnTo>
                                  <a:pt x="3540" y="55"/>
                                </a:lnTo>
                                <a:lnTo>
                                  <a:pt x="3540" y="65"/>
                                </a:lnTo>
                                <a:lnTo>
                                  <a:pt x="5655" y="65"/>
                                </a:lnTo>
                                <a:lnTo>
                                  <a:pt x="5655" y="120"/>
                                </a:lnTo>
                                <a:lnTo>
                                  <a:pt x="5765" y="65"/>
                                </a:lnTo>
                                <a:lnTo>
                                  <a:pt x="5775" y="60"/>
                                </a:lnTo>
                                <a:close/>
                                <a:moveTo>
                                  <a:pt x="5805" y="899"/>
                                </a:moveTo>
                                <a:lnTo>
                                  <a:pt x="5795" y="894"/>
                                </a:lnTo>
                                <a:lnTo>
                                  <a:pt x="5685" y="839"/>
                                </a:lnTo>
                                <a:lnTo>
                                  <a:pt x="5685" y="894"/>
                                </a:lnTo>
                                <a:lnTo>
                                  <a:pt x="3570" y="894"/>
                                </a:lnTo>
                                <a:lnTo>
                                  <a:pt x="3570" y="904"/>
                                </a:lnTo>
                                <a:lnTo>
                                  <a:pt x="5685" y="904"/>
                                </a:lnTo>
                                <a:lnTo>
                                  <a:pt x="5685" y="959"/>
                                </a:lnTo>
                                <a:lnTo>
                                  <a:pt x="5795" y="904"/>
                                </a:lnTo>
                                <a:lnTo>
                                  <a:pt x="5805" y="8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747746" name="Freeform 17"/>
                        <wps:cNvSpPr>
                          <a:spLocks/>
                        </wps:cNvSpPr>
                        <wps:spPr bwMode="auto">
                          <a:xfrm>
                            <a:off x="4950" y="-57"/>
                            <a:ext cx="2310" cy="1920"/>
                          </a:xfrm>
                          <a:custGeom>
                            <a:avLst/>
                            <a:gdLst>
                              <a:gd name="T0" fmla="+- 0 6023 4950"/>
                              <a:gd name="T1" fmla="*/ T0 w 2310"/>
                              <a:gd name="T2" fmla="+- 0 -54 -57"/>
                              <a:gd name="T3" fmla="*/ -54 h 1920"/>
                              <a:gd name="T4" fmla="+- 0 5862 4950"/>
                              <a:gd name="T5" fmla="*/ T4 w 2310"/>
                              <a:gd name="T6" fmla="+- 0 -35 -57"/>
                              <a:gd name="T7" fmla="*/ -35 h 1920"/>
                              <a:gd name="T8" fmla="+- 0 5710 4950"/>
                              <a:gd name="T9" fmla="*/ T8 w 2310"/>
                              <a:gd name="T10" fmla="+- 0 1 -57"/>
                              <a:gd name="T11" fmla="*/ 1 h 1920"/>
                              <a:gd name="T12" fmla="+- 0 5567 4950"/>
                              <a:gd name="T13" fmla="*/ T12 w 2310"/>
                              <a:gd name="T14" fmla="+- 0 54 -57"/>
                              <a:gd name="T15" fmla="*/ 54 h 1920"/>
                              <a:gd name="T16" fmla="+- 0 5435 4950"/>
                              <a:gd name="T17" fmla="*/ T16 w 2310"/>
                              <a:gd name="T18" fmla="+- 0 121 -57"/>
                              <a:gd name="T19" fmla="*/ 121 h 1920"/>
                              <a:gd name="T20" fmla="+- 0 5316 4950"/>
                              <a:gd name="T21" fmla="*/ T20 w 2310"/>
                              <a:gd name="T22" fmla="+- 0 202 -57"/>
                              <a:gd name="T23" fmla="*/ 202 h 1920"/>
                              <a:gd name="T24" fmla="+- 0 5211 4950"/>
                              <a:gd name="T25" fmla="*/ T24 w 2310"/>
                              <a:gd name="T26" fmla="+- 0 296 -57"/>
                              <a:gd name="T27" fmla="*/ 296 h 1920"/>
                              <a:gd name="T28" fmla="+- 0 5121 4950"/>
                              <a:gd name="T29" fmla="*/ T28 w 2310"/>
                              <a:gd name="T30" fmla="+- 0 401 -57"/>
                              <a:gd name="T31" fmla="*/ 401 h 1920"/>
                              <a:gd name="T32" fmla="+- 0 5049 4950"/>
                              <a:gd name="T33" fmla="*/ T32 w 2310"/>
                              <a:gd name="T34" fmla="+- 0 515 -57"/>
                              <a:gd name="T35" fmla="*/ 515 h 1920"/>
                              <a:gd name="T36" fmla="+- 0 4995 4950"/>
                              <a:gd name="T37" fmla="*/ T36 w 2310"/>
                              <a:gd name="T38" fmla="+- 0 638 -57"/>
                              <a:gd name="T39" fmla="*/ 638 h 1920"/>
                              <a:gd name="T40" fmla="+- 0 4961 4950"/>
                              <a:gd name="T41" fmla="*/ T40 w 2310"/>
                              <a:gd name="T42" fmla="+- 0 768 -57"/>
                              <a:gd name="T43" fmla="*/ 768 h 1920"/>
                              <a:gd name="T44" fmla="+- 0 4950 4950"/>
                              <a:gd name="T45" fmla="*/ T44 w 2310"/>
                              <a:gd name="T46" fmla="+- 0 903 -57"/>
                              <a:gd name="T47" fmla="*/ 903 h 1920"/>
                              <a:gd name="T48" fmla="+- 0 4961 4950"/>
                              <a:gd name="T49" fmla="*/ T48 w 2310"/>
                              <a:gd name="T50" fmla="+- 0 1039 -57"/>
                              <a:gd name="T51" fmla="*/ 1039 h 1920"/>
                              <a:gd name="T52" fmla="+- 0 4995 4950"/>
                              <a:gd name="T53" fmla="*/ T52 w 2310"/>
                              <a:gd name="T54" fmla="+- 0 1169 -57"/>
                              <a:gd name="T55" fmla="*/ 1169 h 1920"/>
                              <a:gd name="T56" fmla="+- 0 5049 4950"/>
                              <a:gd name="T57" fmla="*/ T56 w 2310"/>
                              <a:gd name="T58" fmla="+- 0 1292 -57"/>
                              <a:gd name="T59" fmla="*/ 1292 h 1920"/>
                              <a:gd name="T60" fmla="+- 0 5121 4950"/>
                              <a:gd name="T61" fmla="*/ T60 w 2310"/>
                              <a:gd name="T62" fmla="+- 0 1406 -57"/>
                              <a:gd name="T63" fmla="*/ 1406 h 1920"/>
                              <a:gd name="T64" fmla="+- 0 5211 4950"/>
                              <a:gd name="T65" fmla="*/ T64 w 2310"/>
                              <a:gd name="T66" fmla="+- 0 1511 -57"/>
                              <a:gd name="T67" fmla="*/ 1511 h 1920"/>
                              <a:gd name="T68" fmla="+- 0 5316 4950"/>
                              <a:gd name="T69" fmla="*/ T68 w 2310"/>
                              <a:gd name="T70" fmla="+- 0 1605 -57"/>
                              <a:gd name="T71" fmla="*/ 1605 h 1920"/>
                              <a:gd name="T72" fmla="+- 0 5435 4950"/>
                              <a:gd name="T73" fmla="*/ T72 w 2310"/>
                              <a:gd name="T74" fmla="+- 0 1686 -57"/>
                              <a:gd name="T75" fmla="*/ 1686 h 1920"/>
                              <a:gd name="T76" fmla="+- 0 5567 4950"/>
                              <a:gd name="T77" fmla="*/ T76 w 2310"/>
                              <a:gd name="T78" fmla="+- 0 1753 -57"/>
                              <a:gd name="T79" fmla="*/ 1753 h 1920"/>
                              <a:gd name="T80" fmla="+- 0 5710 4950"/>
                              <a:gd name="T81" fmla="*/ T80 w 2310"/>
                              <a:gd name="T82" fmla="+- 0 1806 -57"/>
                              <a:gd name="T83" fmla="*/ 1806 h 1920"/>
                              <a:gd name="T84" fmla="+- 0 5862 4950"/>
                              <a:gd name="T85" fmla="*/ T84 w 2310"/>
                              <a:gd name="T86" fmla="+- 0 1842 -57"/>
                              <a:gd name="T87" fmla="*/ 1842 h 1920"/>
                              <a:gd name="T88" fmla="+- 0 6023 4950"/>
                              <a:gd name="T89" fmla="*/ T88 w 2310"/>
                              <a:gd name="T90" fmla="+- 0 1861 -57"/>
                              <a:gd name="T91" fmla="*/ 1861 h 1920"/>
                              <a:gd name="T92" fmla="+- 0 6187 4950"/>
                              <a:gd name="T93" fmla="*/ T92 w 2310"/>
                              <a:gd name="T94" fmla="+- 0 1861 -57"/>
                              <a:gd name="T95" fmla="*/ 1861 h 1920"/>
                              <a:gd name="T96" fmla="+- 0 6348 4950"/>
                              <a:gd name="T97" fmla="*/ T96 w 2310"/>
                              <a:gd name="T98" fmla="+- 0 1842 -57"/>
                              <a:gd name="T99" fmla="*/ 1842 h 1920"/>
                              <a:gd name="T100" fmla="+- 0 6500 4950"/>
                              <a:gd name="T101" fmla="*/ T100 w 2310"/>
                              <a:gd name="T102" fmla="+- 0 1806 -57"/>
                              <a:gd name="T103" fmla="*/ 1806 h 1920"/>
                              <a:gd name="T104" fmla="+- 0 6643 4950"/>
                              <a:gd name="T105" fmla="*/ T104 w 2310"/>
                              <a:gd name="T106" fmla="+- 0 1753 -57"/>
                              <a:gd name="T107" fmla="*/ 1753 h 1920"/>
                              <a:gd name="T108" fmla="+- 0 6775 4950"/>
                              <a:gd name="T109" fmla="*/ T108 w 2310"/>
                              <a:gd name="T110" fmla="+- 0 1686 -57"/>
                              <a:gd name="T111" fmla="*/ 1686 h 1920"/>
                              <a:gd name="T112" fmla="+- 0 6894 4950"/>
                              <a:gd name="T113" fmla="*/ T112 w 2310"/>
                              <a:gd name="T114" fmla="+- 0 1605 -57"/>
                              <a:gd name="T115" fmla="*/ 1605 h 1920"/>
                              <a:gd name="T116" fmla="+- 0 6999 4950"/>
                              <a:gd name="T117" fmla="*/ T116 w 2310"/>
                              <a:gd name="T118" fmla="+- 0 1511 -57"/>
                              <a:gd name="T119" fmla="*/ 1511 h 1920"/>
                              <a:gd name="T120" fmla="+- 0 7089 4950"/>
                              <a:gd name="T121" fmla="*/ T120 w 2310"/>
                              <a:gd name="T122" fmla="+- 0 1406 -57"/>
                              <a:gd name="T123" fmla="*/ 1406 h 1920"/>
                              <a:gd name="T124" fmla="+- 0 7161 4950"/>
                              <a:gd name="T125" fmla="*/ T124 w 2310"/>
                              <a:gd name="T126" fmla="+- 0 1292 -57"/>
                              <a:gd name="T127" fmla="*/ 1292 h 1920"/>
                              <a:gd name="T128" fmla="+- 0 7215 4950"/>
                              <a:gd name="T129" fmla="*/ T128 w 2310"/>
                              <a:gd name="T130" fmla="+- 0 1169 -57"/>
                              <a:gd name="T131" fmla="*/ 1169 h 1920"/>
                              <a:gd name="T132" fmla="+- 0 7249 4950"/>
                              <a:gd name="T133" fmla="*/ T132 w 2310"/>
                              <a:gd name="T134" fmla="+- 0 1039 -57"/>
                              <a:gd name="T135" fmla="*/ 1039 h 1920"/>
                              <a:gd name="T136" fmla="+- 0 7260 4950"/>
                              <a:gd name="T137" fmla="*/ T136 w 2310"/>
                              <a:gd name="T138" fmla="+- 0 903 -57"/>
                              <a:gd name="T139" fmla="*/ 903 h 1920"/>
                              <a:gd name="T140" fmla="+- 0 7249 4950"/>
                              <a:gd name="T141" fmla="*/ T140 w 2310"/>
                              <a:gd name="T142" fmla="+- 0 768 -57"/>
                              <a:gd name="T143" fmla="*/ 768 h 1920"/>
                              <a:gd name="T144" fmla="+- 0 7215 4950"/>
                              <a:gd name="T145" fmla="*/ T144 w 2310"/>
                              <a:gd name="T146" fmla="+- 0 638 -57"/>
                              <a:gd name="T147" fmla="*/ 638 h 1920"/>
                              <a:gd name="T148" fmla="+- 0 7161 4950"/>
                              <a:gd name="T149" fmla="*/ T148 w 2310"/>
                              <a:gd name="T150" fmla="+- 0 515 -57"/>
                              <a:gd name="T151" fmla="*/ 515 h 1920"/>
                              <a:gd name="T152" fmla="+- 0 7089 4950"/>
                              <a:gd name="T153" fmla="*/ T152 w 2310"/>
                              <a:gd name="T154" fmla="+- 0 401 -57"/>
                              <a:gd name="T155" fmla="*/ 401 h 1920"/>
                              <a:gd name="T156" fmla="+- 0 6999 4950"/>
                              <a:gd name="T157" fmla="*/ T156 w 2310"/>
                              <a:gd name="T158" fmla="+- 0 296 -57"/>
                              <a:gd name="T159" fmla="*/ 296 h 1920"/>
                              <a:gd name="T160" fmla="+- 0 6894 4950"/>
                              <a:gd name="T161" fmla="*/ T160 w 2310"/>
                              <a:gd name="T162" fmla="+- 0 202 -57"/>
                              <a:gd name="T163" fmla="*/ 202 h 1920"/>
                              <a:gd name="T164" fmla="+- 0 6775 4950"/>
                              <a:gd name="T165" fmla="*/ T164 w 2310"/>
                              <a:gd name="T166" fmla="+- 0 121 -57"/>
                              <a:gd name="T167" fmla="*/ 121 h 1920"/>
                              <a:gd name="T168" fmla="+- 0 6643 4950"/>
                              <a:gd name="T169" fmla="*/ T168 w 2310"/>
                              <a:gd name="T170" fmla="+- 0 54 -57"/>
                              <a:gd name="T171" fmla="*/ 54 h 1920"/>
                              <a:gd name="T172" fmla="+- 0 6500 4950"/>
                              <a:gd name="T173" fmla="*/ T172 w 2310"/>
                              <a:gd name="T174" fmla="+- 0 1 -57"/>
                              <a:gd name="T175" fmla="*/ 1 h 1920"/>
                              <a:gd name="T176" fmla="+- 0 6348 4950"/>
                              <a:gd name="T177" fmla="*/ T176 w 2310"/>
                              <a:gd name="T178" fmla="+- 0 -35 -57"/>
                              <a:gd name="T179" fmla="*/ -35 h 1920"/>
                              <a:gd name="T180" fmla="+- 0 6187 4950"/>
                              <a:gd name="T181" fmla="*/ T180 w 2310"/>
                              <a:gd name="T182" fmla="+- 0 -54 -57"/>
                              <a:gd name="T183" fmla="*/ -54 h 1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310" h="1920">
                                <a:moveTo>
                                  <a:pt x="1155" y="0"/>
                                </a:moveTo>
                                <a:lnTo>
                                  <a:pt x="1073" y="3"/>
                                </a:lnTo>
                                <a:lnTo>
                                  <a:pt x="992" y="10"/>
                                </a:lnTo>
                                <a:lnTo>
                                  <a:pt x="912" y="22"/>
                                </a:lnTo>
                                <a:lnTo>
                                  <a:pt x="835" y="38"/>
                                </a:lnTo>
                                <a:lnTo>
                                  <a:pt x="760" y="58"/>
                                </a:lnTo>
                                <a:lnTo>
                                  <a:pt x="688" y="82"/>
                                </a:lnTo>
                                <a:lnTo>
                                  <a:pt x="617" y="111"/>
                                </a:lnTo>
                                <a:lnTo>
                                  <a:pt x="550" y="143"/>
                                </a:lnTo>
                                <a:lnTo>
                                  <a:pt x="485" y="178"/>
                                </a:lnTo>
                                <a:lnTo>
                                  <a:pt x="424" y="217"/>
                                </a:lnTo>
                                <a:lnTo>
                                  <a:pt x="366" y="259"/>
                                </a:lnTo>
                                <a:lnTo>
                                  <a:pt x="312" y="305"/>
                                </a:lnTo>
                                <a:lnTo>
                                  <a:pt x="261" y="353"/>
                                </a:lnTo>
                                <a:lnTo>
                                  <a:pt x="214" y="404"/>
                                </a:lnTo>
                                <a:lnTo>
                                  <a:pt x="171" y="458"/>
                                </a:lnTo>
                                <a:lnTo>
                                  <a:pt x="133" y="514"/>
                                </a:lnTo>
                                <a:lnTo>
                                  <a:pt x="99" y="572"/>
                                </a:lnTo>
                                <a:lnTo>
                                  <a:pt x="69" y="632"/>
                                </a:lnTo>
                                <a:lnTo>
                                  <a:pt x="45" y="695"/>
                                </a:lnTo>
                                <a:lnTo>
                                  <a:pt x="26" y="759"/>
                                </a:lnTo>
                                <a:lnTo>
                                  <a:pt x="11" y="825"/>
                                </a:lnTo>
                                <a:lnTo>
                                  <a:pt x="3" y="892"/>
                                </a:lnTo>
                                <a:lnTo>
                                  <a:pt x="0" y="960"/>
                                </a:lnTo>
                                <a:lnTo>
                                  <a:pt x="3" y="1029"/>
                                </a:lnTo>
                                <a:lnTo>
                                  <a:pt x="11" y="1096"/>
                                </a:lnTo>
                                <a:lnTo>
                                  <a:pt x="26" y="1162"/>
                                </a:lnTo>
                                <a:lnTo>
                                  <a:pt x="45" y="1226"/>
                                </a:lnTo>
                                <a:lnTo>
                                  <a:pt x="69" y="1289"/>
                                </a:lnTo>
                                <a:lnTo>
                                  <a:pt x="99" y="1349"/>
                                </a:lnTo>
                                <a:lnTo>
                                  <a:pt x="133" y="1407"/>
                                </a:lnTo>
                                <a:lnTo>
                                  <a:pt x="171" y="1463"/>
                                </a:lnTo>
                                <a:lnTo>
                                  <a:pt x="214" y="1517"/>
                                </a:lnTo>
                                <a:lnTo>
                                  <a:pt x="261" y="1568"/>
                                </a:lnTo>
                                <a:lnTo>
                                  <a:pt x="312" y="1616"/>
                                </a:lnTo>
                                <a:lnTo>
                                  <a:pt x="366" y="1662"/>
                                </a:lnTo>
                                <a:lnTo>
                                  <a:pt x="424" y="1704"/>
                                </a:lnTo>
                                <a:lnTo>
                                  <a:pt x="485" y="1743"/>
                                </a:lnTo>
                                <a:lnTo>
                                  <a:pt x="550" y="1778"/>
                                </a:lnTo>
                                <a:lnTo>
                                  <a:pt x="617" y="1810"/>
                                </a:lnTo>
                                <a:lnTo>
                                  <a:pt x="688" y="1839"/>
                                </a:lnTo>
                                <a:lnTo>
                                  <a:pt x="760" y="1863"/>
                                </a:lnTo>
                                <a:lnTo>
                                  <a:pt x="835" y="1883"/>
                                </a:lnTo>
                                <a:lnTo>
                                  <a:pt x="912" y="1899"/>
                                </a:lnTo>
                                <a:lnTo>
                                  <a:pt x="992" y="1911"/>
                                </a:lnTo>
                                <a:lnTo>
                                  <a:pt x="1073" y="1918"/>
                                </a:lnTo>
                                <a:lnTo>
                                  <a:pt x="1155" y="1920"/>
                                </a:lnTo>
                                <a:lnTo>
                                  <a:pt x="1237" y="1918"/>
                                </a:lnTo>
                                <a:lnTo>
                                  <a:pt x="1318" y="1911"/>
                                </a:lnTo>
                                <a:lnTo>
                                  <a:pt x="1398" y="1899"/>
                                </a:lnTo>
                                <a:lnTo>
                                  <a:pt x="1475" y="1883"/>
                                </a:lnTo>
                                <a:lnTo>
                                  <a:pt x="1550" y="1863"/>
                                </a:lnTo>
                                <a:lnTo>
                                  <a:pt x="1622" y="1839"/>
                                </a:lnTo>
                                <a:lnTo>
                                  <a:pt x="1693" y="1810"/>
                                </a:lnTo>
                                <a:lnTo>
                                  <a:pt x="1760" y="1778"/>
                                </a:lnTo>
                                <a:lnTo>
                                  <a:pt x="1825" y="1743"/>
                                </a:lnTo>
                                <a:lnTo>
                                  <a:pt x="1886" y="1704"/>
                                </a:lnTo>
                                <a:lnTo>
                                  <a:pt x="1944" y="1662"/>
                                </a:lnTo>
                                <a:lnTo>
                                  <a:pt x="1998" y="1616"/>
                                </a:lnTo>
                                <a:lnTo>
                                  <a:pt x="2049" y="1568"/>
                                </a:lnTo>
                                <a:lnTo>
                                  <a:pt x="2096" y="1517"/>
                                </a:lnTo>
                                <a:lnTo>
                                  <a:pt x="2139" y="1463"/>
                                </a:lnTo>
                                <a:lnTo>
                                  <a:pt x="2177" y="1407"/>
                                </a:lnTo>
                                <a:lnTo>
                                  <a:pt x="2211" y="1349"/>
                                </a:lnTo>
                                <a:lnTo>
                                  <a:pt x="2241" y="1289"/>
                                </a:lnTo>
                                <a:lnTo>
                                  <a:pt x="2265" y="1226"/>
                                </a:lnTo>
                                <a:lnTo>
                                  <a:pt x="2284" y="1162"/>
                                </a:lnTo>
                                <a:lnTo>
                                  <a:pt x="2299" y="1096"/>
                                </a:lnTo>
                                <a:lnTo>
                                  <a:pt x="2307" y="1029"/>
                                </a:lnTo>
                                <a:lnTo>
                                  <a:pt x="2310" y="960"/>
                                </a:lnTo>
                                <a:lnTo>
                                  <a:pt x="2307" y="892"/>
                                </a:lnTo>
                                <a:lnTo>
                                  <a:pt x="2299" y="825"/>
                                </a:lnTo>
                                <a:lnTo>
                                  <a:pt x="2284" y="759"/>
                                </a:lnTo>
                                <a:lnTo>
                                  <a:pt x="2265" y="695"/>
                                </a:lnTo>
                                <a:lnTo>
                                  <a:pt x="2241" y="632"/>
                                </a:lnTo>
                                <a:lnTo>
                                  <a:pt x="2211" y="572"/>
                                </a:lnTo>
                                <a:lnTo>
                                  <a:pt x="2177" y="514"/>
                                </a:lnTo>
                                <a:lnTo>
                                  <a:pt x="2139" y="458"/>
                                </a:lnTo>
                                <a:lnTo>
                                  <a:pt x="2096" y="404"/>
                                </a:lnTo>
                                <a:lnTo>
                                  <a:pt x="2049" y="353"/>
                                </a:lnTo>
                                <a:lnTo>
                                  <a:pt x="1998" y="305"/>
                                </a:lnTo>
                                <a:lnTo>
                                  <a:pt x="1944" y="259"/>
                                </a:lnTo>
                                <a:lnTo>
                                  <a:pt x="1886" y="217"/>
                                </a:lnTo>
                                <a:lnTo>
                                  <a:pt x="1825" y="178"/>
                                </a:lnTo>
                                <a:lnTo>
                                  <a:pt x="1760" y="143"/>
                                </a:lnTo>
                                <a:lnTo>
                                  <a:pt x="1693" y="111"/>
                                </a:lnTo>
                                <a:lnTo>
                                  <a:pt x="1622" y="82"/>
                                </a:lnTo>
                                <a:lnTo>
                                  <a:pt x="1550" y="58"/>
                                </a:lnTo>
                                <a:lnTo>
                                  <a:pt x="1475" y="38"/>
                                </a:lnTo>
                                <a:lnTo>
                                  <a:pt x="1398" y="22"/>
                                </a:lnTo>
                                <a:lnTo>
                                  <a:pt x="1318" y="10"/>
                                </a:lnTo>
                                <a:lnTo>
                                  <a:pt x="1237" y="3"/>
                                </a:lnTo>
                                <a:lnTo>
                                  <a:pt x="1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747747" name="Freeform 18"/>
                        <wps:cNvSpPr>
                          <a:spLocks/>
                        </wps:cNvSpPr>
                        <wps:spPr bwMode="auto">
                          <a:xfrm>
                            <a:off x="4950" y="-57"/>
                            <a:ext cx="2310" cy="1920"/>
                          </a:xfrm>
                          <a:custGeom>
                            <a:avLst/>
                            <a:gdLst>
                              <a:gd name="T0" fmla="+- 0 4953 4950"/>
                              <a:gd name="T1" fmla="*/ T0 w 2310"/>
                              <a:gd name="T2" fmla="+- 0 835 -57"/>
                              <a:gd name="T3" fmla="*/ 835 h 1920"/>
                              <a:gd name="T4" fmla="+- 0 4976 4950"/>
                              <a:gd name="T5" fmla="*/ T4 w 2310"/>
                              <a:gd name="T6" fmla="+- 0 702 -57"/>
                              <a:gd name="T7" fmla="*/ 702 h 1920"/>
                              <a:gd name="T8" fmla="+- 0 5019 4950"/>
                              <a:gd name="T9" fmla="*/ T8 w 2310"/>
                              <a:gd name="T10" fmla="+- 0 575 -57"/>
                              <a:gd name="T11" fmla="*/ 575 h 1920"/>
                              <a:gd name="T12" fmla="+- 0 5083 4950"/>
                              <a:gd name="T13" fmla="*/ T12 w 2310"/>
                              <a:gd name="T14" fmla="+- 0 457 -57"/>
                              <a:gd name="T15" fmla="*/ 457 h 1920"/>
                              <a:gd name="T16" fmla="+- 0 5164 4950"/>
                              <a:gd name="T17" fmla="*/ T16 w 2310"/>
                              <a:gd name="T18" fmla="+- 0 347 -57"/>
                              <a:gd name="T19" fmla="*/ 347 h 1920"/>
                              <a:gd name="T20" fmla="+- 0 5262 4950"/>
                              <a:gd name="T21" fmla="*/ T20 w 2310"/>
                              <a:gd name="T22" fmla="+- 0 248 -57"/>
                              <a:gd name="T23" fmla="*/ 248 h 1920"/>
                              <a:gd name="T24" fmla="+- 0 5374 4950"/>
                              <a:gd name="T25" fmla="*/ T24 w 2310"/>
                              <a:gd name="T26" fmla="+- 0 160 -57"/>
                              <a:gd name="T27" fmla="*/ 160 h 1920"/>
                              <a:gd name="T28" fmla="+- 0 5500 4950"/>
                              <a:gd name="T29" fmla="*/ T28 w 2310"/>
                              <a:gd name="T30" fmla="+- 0 86 -57"/>
                              <a:gd name="T31" fmla="*/ 86 h 1920"/>
                              <a:gd name="T32" fmla="+- 0 5638 4950"/>
                              <a:gd name="T33" fmla="*/ T32 w 2310"/>
                              <a:gd name="T34" fmla="+- 0 25 -57"/>
                              <a:gd name="T35" fmla="*/ 25 h 1920"/>
                              <a:gd name="T36" fmla="+- 0 5785 4950"/>
                              <a:gd name="T37" fmla="*/ T36 w 2310"/>
                              <a:gd name="T38" fmla="+- 0 -19 -57"/>
                              <a:gd name="T39" fmla="*/ -19 h 1920"/>
                              <a:gd name="T40" fmla="+- 0 5942 4950"/>
                              <a:gd name="T41" fmla="*/ T40 w 2310"/>
                              <a:gd name="T42" fmla="+- 0 -47 -57"/>
                              <a:gd name="T43" fmla="*/ -47 h 1920"/>
                              <a:gd name="T44" fmla="+- 0 6105 4950"/>
                              <a:gd name="T45" fmla="*/ T44 w 2310"/>
                              <a:gd name="T46" fmla="+- 0 -57 -57"/>
                              <a:gd name="T47" fmla="*/ -57 h 1920"/>
                              <a:gd name="T48" fmla="+- 0 6268 4950"/>
                              <a:gd name="T49" fmla="*/ T48 w 2310"/>
                              <a:gd name="T50" fmla="+- 0 -47 -57"/>
                              <a:gd name="T51" fmla="*/ -47 h 1920"/>
                              <a:gd name="T52" fmla="+- 0 6425 4950"/>
                              <a:gd name="T53" fmla="*/ T52 w 2310"/>
                              <a:gd name="T54" fmla="+- 0 -19 -57"/>
                              <a:gd name="T55" fmla="*/ -19 h 1920"/>
                              <a:gd name="T56" fmla="+- 0 6572 4950"/>
                              <a:gd name="T57" fmla="*/ T56 w 2310"/>
                              <a:gd name="T58" fmla="+- 0 25 -57"/>
                              <a:gd name="T59" fmla="*/ 25 h 1920"/>
                              <a:gd name="T60" fmla="+- 0 6710 4950"/>
                              <a:gd name="T61" fmla="*/ T60 w 2310"/>
                              <a:gd name="T62" fmla="+- 0 86 -57"/>
                              <a:gd name="T63" fmla="*/ 86 h 1920"/>
                              <a:gd name="T64" fmla="+- 0 6836 4950"/>
                              <a:gd name="T65" fmla="*/ T64 w 2310"/>
                              <a:gd name="T66" fmla="+- 0 160 -57"/>
                              <a:gd name="T67" fmla="*/ 160 h 1920"/>
                              <a:gd name="T68" fmla="+- 0 6948 4950"/>
                              <a:gd name="T69" fmla="*/ T68 w 2310"/>
                              <a:gd name="T70" fmla="+- 0 248 -57"/>
                              <a:gd name="T71" fmla="*/ 248 h 1920"/>
                              <a:gd name="T72" fmla="+- 0 7046 4950"/>
                              <a:gd name="T73" fmla="*/ T72 w 2310"/>
                              <a:gd name="T74" fmla="+- 0 347 -57"/>
                              <a:gd name="T75" fmla="*/ 347 h 1920"/>
                              <a:gd name="T76" fmla="+- 0 7127 4950"/>
                              <a:gd name="T77" fmla="*/ T76 w 2310"/>
                              <a:gd name="T78" fmla="+- 0 457 -57"/>
                              <a:gd name="T79" fmla="*/ 457 h 1920"/>
                              <a:gd name="T80" fmla="+- 0 7191 4950"/>
                              <a:gd name="T81" fmla="*/ T80 w 2310"/>
                              <a:gd name="T82" fmla="+- 0 575 -57"/>
                              <a:gd name="T83" fmla="*/ 575 h 1920"/>
                              <a:gd name="T84" fmla="+- 0 7234 4950"/>
                              <a:gd name="T85" fmla="*/ T84 w 2310"/>
                              <a:gd name="T86" fmla="+- 0 702 -57"/>
                              <a:gd name="T87" fmla="*/ 702 h 1920"/>
                              <a:gd name="T88" fmla="+- 0 7257 4950"/>
                              <a:gd name="T89" fmla="*/ T88 w 2310"/>
                              <a:gd name="T90" fmla="+- 0 835 -57"/>
                              <a:gd name="T91" fmla="*/ 835 h 1920"/>
                              <a:gd name="T92" fmla="+- 0 7257 4950"/>
                              <a:gd name="T93" fmla="*/ T92 w 2310"/>
                              <a:gd name="T94" fmla="+- 0 972 -57"/>
                              <a:gd name="T95" fmla="*/ 972 h 1920"/>
                              <a:gd name="T96" fmla="+- 0 7234 4950"/>
                              <a:gd name="T97" fmla="*/ T96 w 2310"/>
                              <a:gd name="T98" fmla="+- 0 1105 -57"/>
                              <a:gd name="T99" fmla="*/ 1105 h 1920"/>
                              <a:gd name="T100" fmla="+- 0 7191 4950"/>
                              <a:gd name="T101" fmla="*/ T100 w 2310"/>
                              <a:gd name="T102" fmla="+- 0 1232 -57"/>
                              <a:gd name="T103" fmla="*/ 1232 h 1920"/>
                              <a:gd name="T104" fmla="+- 0 7127 4950"/>
                              <a:gd name="T105" fmla="*/ T104 w 2310"/>
                              <a:gd name="T106" fmla="+- 0 1350 -57"/>
                              <a:gd name="T107" fmla="*/ 1350 h 1920"/>
                              <a:gd name="T108" fmla="+- 0 7046 4950"/>
                              <a:gd name="T109" fmla="*/ T108 w 2310"/>
                              <a:gd name="T110" fmla="+- 0 1460 -57"/>
                              <a:gd name="T111" fmla="*/ 1460 h 1920"/>
                              <a:gd name="T112" fmla="+- 0 6948 4950"/>
                              <a:gd name="T113" fmla="*/ T112 w 2310"/>
                              <a:gd name="T114" fmla="+- 0 1559 -57"/>
                              <a:gd name="T115" fmla="*/ 1559 h 1920"/>
                              <a:gd name="T116" fmla="+- 0 6836 4950"/>
                              <a:gd name="T117" fmla="*/ T116 w 2310"/>
                              <a:gd name="T118" fmla="+- 0 1647 -57"/>
                              <a:gd name="T119" fmla="*/ 1647 h 1920"/>
                              <a:gd name="T120" fmla="+- 0 6710 4950"/>
                              <a:gd name="T121" fmla="*/ T120 w 2310"/>
                              <a:gd name="T122" fmla="+- 0 1721 -57"/>
                              <a:gd name="T123" fmla="*/ 1721 h 1920"/>
                              <a:gd name="T124" fmla="+- 0 6572 4950"/>
                              <a:gd name="T125" fmla="*/ T124 w 2310"/>
                              <a:gd name="T126" fmla="+- 0 1782 -57"/>
                              <a:gd name="T127" fmla="*/ 1782 h 1920"/>
                              <a:gd name="T128" fmla="+- 0 6425 4950"/>
                              <a:gd name="T129" fmla="*/ T128 w 2310"/>
                              <a:gd name="T130" fmla="+- 0 1826 -57"/>
                              <a:gd name="T131" fmla="*/ 1826 h 1920"/>
                              <a:gd name="T132" fmla="+- 0 6268 4950"/>
                              <a:gd name="T133" fmla="*/ T132 w 2310"/>
                              <a:gd name="T134" fmla="+- 0 1854 -57"/>
                              <a:gd name="T135" fmla="*/ 1854 h 1920"/>
                              <a:gd name="T136" fmla="+- 0 6105 4950"/>
                              <a:gd name="T137" fmla="*/ T136 w 2310"/>
                              <a:gd name="T138" fmla="+- 0 1863 -57"/>
                              <a:gd name="T139" fmla="*/ 1863 h 1920"/>
                              <a:gd name="T140" fmla="+- 0 5942 4950"/>
                              <a:gd name="T141" fmla="*/ T140 w 2310"/>
                              <a:gd name="T142" fmla="+- 0 1854 -57"/>
                              <a:gd name="T143" fmla="*/ 1854 h 1920"/>
                              <a:gd name="T144" fmla="+- 0 5785 4950"/>
                              <a:gd name="T145" fmla="*/ T144 w 2310"/>
                              <a:gd name="T146" fmla="+- 0 1826 -57"/>
                              <a:gd name="T147" fmla="*/ 1826 h 1920"/>
                              <a:gd name="T148" fmla="+- 0 5638 4950"/>
                              <a:gd name="T149" fmla="*/ T148 w 2310"/>
                              <a:gd name="T150" fmla="+- 0 1782 -57"/>
                              <a:gd name="T151" fmla="*/ 1782 h 1920"/>
                              <a:gd name="T152" fmla="+- 0 5500 4950"/>
                              <a:gd name="T153" fmla="*/ T152 w 2310"/>
                              <a:gd name="T154" fmla="+- 0 1721 -57"/>
                              <a:gd name="T155" fmla="*/ 1721 h 1920"/>
                              <a:gd name="T156" fmla="+- 0 5374 4950"/>
                              <a:gd name="T157" fmla="*/ T156 w 2310"/>
                              <a:gd name="T158" fmla="+- 0 1647 -57"/>
                              <a:gd name="T159" fmla="*/ 1647 h 1920"/>
                              <a:gd name="T160" fmla="+- 0 5262 4950"/>
                              <a:gd name="T161" fmla="*/ T160 w 2310"/>
                              <a:gd name="T162" fmla="+- 0 1559 -57"/>
                              <a:gd name="T163" fmla="*/ 1559 h 1920"/>
                              <a:gd name="T164" fmla="+- 0 5164 4950"/>
                              <a:gd name="T165" fmla="*/ T164 w 2310"/>
                              <a:gd name="T166" fmla="+- 0 1460 -57"/>
                              <a:gd name="T167" fmla="*/ 1460 h 1920"/>
                              <a:gd name="T168" fmla="+- 0 5083 4950"/>
                              <a:gd name="T169" fmla="*/ T168 w 2310"/>
                              <a:gd name="T170" fmla="+- 0 1350 -57"/>
                              <a:gd name="T171" fmla="*/ 1350 h 1920"/>
                              <a:gd name="T172" fmla="+- 0 5019 4950"/>
                              <a:gd name="T173" fmla="*/ T172 w 2310"/>
                              <a:gd name="T174" fmla="+- 0 1232 -57"/>
                              <a:gd name="T175" fmla="*/ 1232 h 1920"/>
                              <a:gd name="T176" fmla="+- 0 4976 4950"/>
                              <a:gd name="T177" fmla="*/ T176 w 2310"/>
                              <a:gd name="T178" fmla="+- 0 1105 -57"/>
                              <a:gd name="T179" fmla="*/ 1105 h 1920"/>
                              <a:gd name="T180" fmla="+- 0 4953 4950"/>
                              <a:gd name="T181" fmla="*/ T180 w 2310"/>
                              <a:gd name="T182" fmla="+- 0 972 -57"/>
                              <a:gd name="T183" fmla="*/ 972 h 1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310" h="1920">
                                <a:moveTo>
                                  <a:pt x="0" y="960"/>
                                </a:moveTo>
                                <a:lnTo>
                                  <a:pt x="3" y="892"/>
                                </a:lnTo>
                                <a:lnTo>
                                  <a:pt x="11" y="825"/>
                                </a:lnTo>
                                <a:lnTo>
                                  <a:pt x="26" y="759"/>
                                </a:lnTo>
                                <a:lnTo>
                                  <a:pt x="45" y="695"/>
                                </a:lnTo>
                                <a:lnTo>
                                  <a:pt x="69" y="632"/>
                                </a:lnTo>
                                <a:lnTo>
                                  <a:pt x="99" y="572"/>
                                </a:lnTo>
                                <a:lnTo>
                                  <a:pt x="133" y="514"/>
                                </a:lnTo>
                                <a:lnTo>
                                  <a:pt x="171" y="458"/>
                                </a:lnTo>
                                <a:lnTo>
                                  <a:pt x="214" y="404"/>
                                </a:lnTo>
                                <a:lnTo>
                                  <a:pt x="261" y="353"/>
                                </a:lnTo>
                                <a:lnTo>
                                  <a:pt x="312" y="305"/>
                                </a:lnTo>
                                <a:lnTo>
                                  <a:pt x="366" y="259"/>
                                </a:lnTo>
                                <a:lnTo>
                                  <a:pt x="424" y="217"/>
                                </a:lnTo>
                                <a:lnTo>
                                  <a:pt x="485" y="178"/>
                                </a:lnTo>
                                <a:lnTo>
                                  <a:pt x="550" y="143"/>
                                </a:lnTo>
                                <a:lnTo>
                                  <a:pt x="617" y="111"/>
                                </a:lnTo>
                                <a:lnTo>
                                  <a:pt x="688" y="82"/>
                                </a:lnTo>
                                <a:lnTo>
                                  <a:pt x="760" y="58"/>
                                </a:lnTo>
                                <a:lnTo>
                                  <a:pt x="835" y="38"/>
                                </a:lnTo>
                                <a:lnTo>
                                  <a:pt x="912" y="22"/>
                                </a:lnTo>
                                <a:lnTo>
                                  <a:pt x="992" y="10"/>
                                </a:lnTo>
                                <a:lnTo>
                                  <a:pt x="1073" y="3"/>
                                </a:lnTo>
                                <a:lnTo>
                                  <a:pt x="1155" y="0"/>
                                </a:lnTo>
                                <a:lnTo>
                                  <a:pt x="1237" y="3"/>
                                </a:lnTo>
                                <a:lnTo>
                                  <a:pt x="1318" y="10"/>
                                </a:lnTo>
                                <a:lnTo>
                                  <a:pt x="1398" y="22"/>
                                </a:lnTo>
                                <a:lnTo>
                                  <a:pt x="1475" y="38"/>
                                </a:lnTo>
                                <a:lnTo>
                                  <a:pt x="1550" y="58"/>
                                </a:lnTo>
                                <a:lnTo>
                                  <a:pt x="1622" y="82"/>
                                </a:lnTo>
                                <a:lnTo>
                                  <a:pt x="1693" y="111"/>
                                </a:lnTo>
                                <a:lnTo>
                                  <a:pt x="1760" y="143"/>
                                </a:lnTo>
                                <a:lnTo>
                                  <a:pt x="1825" y="178"/>
                                </a:lnTo>
                                <a:lnTo>
                                  <a:pt x="1886" y="217"/>
                                </a:lnTo>
                                <a:lnTo>
                                  <a:pt x="1944" y="259"/>
                                </a:lnTo>
                                <a:lnTo>
                                  <a:pt x="1998" y="305"/>
                                </a:lnTo>
                                <a:lnTo>
                                  <a:pt x="2049" y="353"/>
                                </a:lnTo>
                                <a:lnTo>
                                  <a:pt x="2096" y="404"/>
                                </a:lnTo>
                                <a:lnTo>
                                  <a:pt x="2139" y="458"/>
                                </a:lnTo>
                                <a:lnTo>
                                  <a:pt x="2177" y="514"/>
                                </a:lnTo>
                                <a:lnTo>
                                  <a:pt x="2211" y="572"/>
                                </a:lnTo>
                                <a:lnTo>
                                  <a:pt x="2241" y="632"/>
                                </a:lnTo>
                                <a:lnTo>
                                  <a:pt x="2265" y="695"/>
                                </a:lnTo>
                                <a:lnTo>
                                  <a:pt x="2284" y="759"/>
                                </a:lnTo>
                                <a:lnTo>
                                  <a:pt x="2299" y="825"/>
                                </a:lnTo>
                                <a:lnTo>
                                  <a:pt x="2307" y="892"/>
                                </a:lnTo>
                                <a:lnTo>
                                  <a:pt x="2310" y="960"/>
                                </a:lnTo>
                                <a:lnTo>
                                  <a:pt x="2307" y="1029"/>
                                </a:lnTo>
                                <a:lnTo>
                                  <a:pt x="2299" y="1096"/>
                                </a:lnTo>
                                <a:lnTo>
                                  <a:pt x="2284" y="1162"/>
                                </a:lnTo>
                                <a:lnTo>
                                  <a:pt x="2265" y="1226"/>
                                </a:lnTo>
                                <a:lnTo>
                                  <a:pt x="2241" y="1289"/>
                                </a:lnTo>
                                <a:lnTo>
                                  <a:pt x="2211" y="1349"/>
                                </a:lnTo>
                                <a:lnTo>
                                  <a:pt x="2177" y="1407"/>
                                </a:lnTo>
                                <a:lnTo>
                                  <a:pt x="2139" y="1463"/>
                                </a:lnTo>
                                <a:lnTo>
                                  <a:pt x="2096" y="1517"/>
                                </a:lnTo>
                                <a:lnTo>
                                  <a:pt x="2049" y="1568"/>
                                </a:lnTo>
                                <a:lnTo>
                                  <a:pt x="1998" y="1616"/>
                                </a:lnTo>
                                <a:lnTo>
                                  <a:pt x="1944" y="1662"/>
                                </a:lnTo>
                                <a:lnTo>
                                  <a:pt x="1886" y="1704"/>
                                </a:lnTo>
                                <a:lnTo>
                                  <a:pt x="1825" y="1743"/>
                                </a:lnTo>
                                <a:lnTo>
                                  <a:pt x="1760" y="1778"/>
                                </a:lnTo>
                                <a:lnTo>
                                  <a:pt x="1693" y="1810"/>
                                </a:lnTo>
                                <a:lnTo>
                                  <a:pt x="1622" y="1839"/>
                                </a:lnTo>
                                <a:lnTo>
                                  <a:pt x="1550" y="1863"/>
                                </a:lnTo>
                                <a:lnTo>
                                  <a:pt x="1475" y="1883"/>
                                </a:lnTo>
                                <a:lnTo>
                                  <a:pt x="1398" y="1899"/>
                                </a:lnTo>
                                <a:lnTo>
                                  <a:pt x="1318" y="1911"/>
                                </a:lnTo>
                                <a:lnTo>
                                  <a:pt x="1237" y="1918"/>
                                </a:lnTo>
                                <a:lnTo>
                                  <a:pt x="1155" y="1920"/>
                                </a:lnTo>
                                <a:lnTo>
                                  <a:pt x="1073" y="1918"/>
                                </a:lnTo>
                                <a:lnTo>
                                  <a:pt x="992" y="1911"/>
                                </a:lnTo>
                                <a:lnTo>
                                  <a:pt x="912" y="1899"/>
                                </a:lnTo>
                                <a:lnTo>
                                  <a:pt x="835" y="1883"/>
                                </a:lnTo>
                                <a:lnTo>
                                  <a:pt x="760" y="1863"/>
                                </a:lnTo>
                                <a:lnTo>
                                  <a:pt x="688" y="1839"/>
                                </a:lnTo>
                                <a:lnTo>
                                  <a:pt x="617" y="1810"/>
                                </a:lnTo>
                                <a:lnTo>
                                  <a:pt x="550" y="1778"/>
                                </a:lnTo>
                                <a:lnTo>
                                  <a:pt x="485" y="1743"/>
                                </a:lnTo>
                                <a:lnTo>
                                  <a:pt x="424" y="1704"/>
                                </a:lnTo>
                                <a:lnTo>
                                  <a:pt x="366" y="1662"/>
                                </a:lnTo>
                                <a:lnTo>
                                  <a:pt x="312" y="1616"/>
                                </a:lnTo>
                                <a:lnTo>
                                  <a:pt x="261" y="1568"/>
                                </a:lnTo>
                                <a:lnTo>
                                  <a:pt x="214" y="1517"/>
                                </a:lnTo>
                                <a:lnTo>
                                  <a:pt x="171" y="1463"/>
                                </a:lnTo>
                                <a:lnTo>
                                  <a:pt x="133" y="1407"/>
                                </a:lnTo>
                                <a:lnTo>
                                  <a:pt x="99" y="1349"/>
                                </a:lnTo>
                                <a:lnTo>
                                  <a:pt x="69" y="1289"/>
                                </a:lnTo>
                                <a:lnTo>
                                  <a:pt x="45" y="1226"/>
                                </a:lnTo>
                                <a:lnTo>
                                  <a:pt x="26" y="1162"/>
                                </a:lnTo>
                                <a:lnTo>
                                  <a:pt x="11" y="1096"/>
                                </a:lnTo>
                                <a:lnTo>
                                  <a:pt x="3" y="1029"/>
                                </a:lnTo>
                                <a:lnTo>
                                  <a:pt x="0" y="9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74774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3418" y="80"/>
                            <a:ext cx="1373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Admin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747749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7107" y="11"/>
                            <a:ext cx="1373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Admin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747750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3494" y="1384"/>
                            <a:ext cx="1157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747751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499" y="97"/>
                            <a:ext cx="1264" cy="1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311" w:lineRule="exact"/>
                                <w:ind w:left="429" w:right="445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1.0</w:t>
                              </w:r>
                            </w:p>
                            <w:p w:rsidR="005B2961" w:rsidRDefault="008E0CDC">
                              <w:pPr>
                                <w:spacing w:before="182" w:line="259" w:lineRule="auto"/>
                                <w:ind w:right="18" w:firstLine="1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Master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28"/>
                                </w:rPr>
                                <w:t>Generation</w:t>
                              </w:r>
                              <w:r>
                                <w:rPr>
                                  <w:color w:val="FFFFFF"/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8"/>
                                </w:rPr>
                                <w:t>Process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747752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7247" y="1432"/>
                            <a:ext cx="1157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747753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940"/>
                            <a:ext cx="2145" cy="600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 w="12700">
                            <a:solidFill>
                              <a:srgbClr val="2E528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961" w:rsidRDefault="008E0CDC">
                              <w:pPr>
                                <w:spacing w:before="124"/>
                                <w:ind w:left="777" w:right="658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74775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960" y="158"/>
                            <a:ext cx="2145" cy="600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 w="12700">
                            <a:solidFill>
                              <a:srgbClr val="2E528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961" w:rsidRDefault="008E0CDC">
                              <w:pPr>
                                <w:spacing w:before="128"/>
                                <w:ind w:left="71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40" style="position:absolute;left:0;text-align:left;margin-left:46.75pt;margin-top:-3.3pt;width:381.5pt;height:97pt;z-index:251654656;mso-position-horizontal-relative:page" coordorigin="935,-67" coordsize="7630,1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">
                <v:shape id="AutoShape 16" o:spid="_x0000_s1041" style="position:absolute;left:2760;top:439;width:5805;height:959;visibility:visible;mso-wrap-style:square;v-text-anchor:top" coordsize="5805,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O0e8wA&#10;AADjAAAADwAAAGRycy9kb3ducmV2LnhtbERPy2rDMBC8F/oPYgu9lEROSJzUjRJKQqDNLY+Dj1tr&#10;a7u1VkZSbPfvq0IhMJfd2ZnZWW0G04iOnK8tK5iMExDEhdU1lwou5/1oCcIHZI2NZVLwQx426/u7&#10;FWba9nyk7hRKEU3YZ6igCqHNpPRFRQb92LbEkfu0zmCIoyuldthHc9PIaZKk0mDNMaHClrYVFd+n&#10;q1HQP213/uPr3R12XZ5282v+PJW5Uo8Pw+sLiEBDuB3/q990fD+dLBaziDn8dYoLkO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VeO0e8wAAADjAAAADwAAAAAAAAAAAAAAAACY&#10;AgAAZHJzL2Rvd25yZXYueG1sUEsFBgAAAAAEAAQA9QAAAJEDAAAAAA==&#10;" path="m2235,66r-10,-5l2115,6r,55l,61,,71r2115,l2115,126,2225,71r10,-5xm2250,826r-10,-5l2130,766r,55l15,821r,10l2130,831r,55l2240,831r10,-5xm5775,60r-10,-5l5655,r,55l3540,55r,10l5655,65r,55l5765,65r10,-5xm5805,899r-10,-5l5685,839r,55l3570,894r,10l5685,904r,55l5795,904r10,-5xe" fillcolor="black" stroked="f">
                  <v:path arrowok="t" o:connecttype="custom" o:connectlocs="2235,505;2225,500;2115,445;2115,500;0,500;0,510;2115,510;2115,565;2225,510;2235,505;2250,1265;2240,1260;2130,1205;2130,1260;15,1260;15,1270;2130,1270;2130,1325;2240,1270;2250,1265;5775,499;5765,494;5655,439;5655,494;3540,494;3540,504;5655,504;5655,559;5765,504;5775,499;5805,1338;5795,1333;5685,1278;5685,1333;3570,1333;3570,1343;5685,1343;5685,1398;5795,1343;5805,1338" o:connectangles="0,0,0,0,0,0,0,0,0,0,0,0,0,0,0,0,0,0,0,0,0,0,0,0,0,0,0,0,0,0,0,0,0,0,0,0,0,0,0,0"/>
                </v:shape>
                <v:shape id="Freeform 17" o:spid="_x0000_s1042" style="position:absolute;left:4950;top:-57;width:2310;height:1920;visibility:visible;mso-wrap-style:square;v-text-anchor:top" coordsize="2310,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j2ecgA&#10;AADjAAAADwAAAGRycy9kb3ducmV2LnhtbERP0W7CMAx8n7R/iDxpbyOFjjIVAkJoSBNvlH2A15ik&#10;rHG6JkD5ezJp0qR7sc9351usBteKC/Wh8axgPMpAENdeN2wUfB62L28gQkTW2HomBTcKsFo+Piyw&#10;1P7Ke7pU0YhkwqFEBTbGrpQy1JYchpHviBN39L3DmMbeSN3jNZm7Vk6yrJAOG04JFjvaWKq/q7NT&#10;8G5+sinuTG7N5OvQnY98yqtcqeenYT0HEWmI/8d/6g+d3i/Gs9lrQgG/ndIC5PIO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2yPZ5yAAAAOMAAAAPAAAAAAAAAAAAAAAAAJgCAABk&#10;cnMvZG93bnJldi54bWxQSwUGAAAAAAQABAD1AAAAjQMAAAAA&#10;" path="m1155,r-82,3l992,10,912,22,835,38,760,58,688,82r-71,29l550,143r-65,35l424,217r-58,42l312,305r-51,48l214,404r-43,54l133,514,99,572,69,632,45,695,26,759,11,825,3,892,,960r3,69l11,1096r15,66l45,1226r24,63l99,1349r34,58l171,1463r43,54l261,1568r51,48l366,1662r58,42l485,1743r65,35l617,1810r71,29l760,1863r75,20l912,1899r80,12l1073,1918r82,2l1237,1918r81,-7l1398,1899r77,-16l1550,1863r72,-24l1693,1810r67,-32l1825,1743r61,-39l1944,1662r54,-46l2049,1568r47,-51l2139,1463r38,-56l2211,1349r30,-60l2265,1226r19,-64l2299,1096r8,-67l2310,960r-3,-68l2299,825r-15,-66l2265,695r-24,-63l2211,572r-34,-58l2139,458r-43,-54l2049,353r-51,-48l1944,259r-58,-42l1825,178r-65,-35l1693,111,1622,82,1550,58,1475,38,1398,22,1318,10,1237,3,1155,xe" fillcolor="#4471c4" stroked="f">
                  <v:path arrowok="t" o:connecttype="custom" o:connectlocs="1073,-54;912,-35;760,1;617,54;485,121;366,202;261,296;171,401;99,515;45,638;11,768;0,903;11,1039;45,1169;99,1292;171,1406;261,1511;366,1605;485,1686;617,1753;760,1806;912,1842;1073,1861;1237,1861;1398,1842;1550,1806;1693,1753;1825,1686;1944,1605;2049,1511;2139,1406;2211,1292;2265,1169;2299,1039;2310,903;2299,768;2265,638;2211,515;2139,401;2049,296;1944,202;1825,121;1693,54;1550,1;1398,-35;1237,-54" o:connectangles="0,0,0,0,0,0,0,0,0,0,0,0,0,0,0,0,0,0,0,0,0,0,0,0,0,0,0,0,0,0,0,0,0,0,0,0,0,0,0,0,0,0,0,0,0,0"/>
                </v:shape>
                <v:shape id="Freeform 18" o:spid="_x0000_s1043" style="position:absolute;left:4950;top:-57;width:2310;height:1920;visibility:visible;mso-wrap-style:square;v-text-anchor:top" coordsize="2310,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xXPccA&#10;AADjAAAADwAAAGRycy9kb3ducmV2LnhtbERPXWvCQBB8L/gfjhX6Vi+mJUr0FJEU+tTgxw9YcmsS&#10;ze2F3JnEf98TCsK87M7OzM56O5pG9NS52rKC+SwCQVxYXXOp4Hz6/liCcB5ZY2OZFDzIwXYzeVtj&#10;qu3AB+qPvhTBhF2KCirv21RKV1Rk0M1sSxy4i+0M+jB2pdQdDsHcNDKOokQarDkkVNjSvqLidrwb&#10;Bfwo7XDVchfzZ5756LeX5yxX6n067lYgPI3+dfyv/tHh/WS+WHw9Ac9OYQFy8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8Vz3HAAAA4wAAAA8AAAAAAAAAAAAAAAAAmAIAAGRy&#10;cy9kb3ducmV2LnhtbFBLBQYAAAAABAAEAPUAAACMAwAAAAA=&#10;" path="m,960l3,892r8,-67l26,759,45,695,69,632,99,572r34,-58l171,458r43,-54l261,353r51,-48l366,259r58,-42l485,178r65,-35l617,111,688,82,760,58,835,38,912,22,992,10r81,-7l1155,r82,3l1318,10r80,12l1475,38r75,20l1622,82r71,29l1760,143r65,35l1886,217r58,42l1998,305r51,48l2096,404r43,54l2177,514r34,58l2241,632r24,63l2284,759r15,66l2307,892r3,68l2307,1029r-8,67l2284,1162r-19,64l2241,1289r-30,60l2177,1407r-38,56l2096,1517r-47,51l1998,1616r-54,46l1886,1704r-61,39l1760,1778r-67,32l1622,1839r-72,24l1475,1883r-77,16l1318,1911r-81,7l1155,1920r-82,-2l992,1911r-80,-12l835,1883r-75,-20l688,1839r-71,-29l550,1778r-65,-35l424,1704r-58,-42l312,1616r-51,-48l214,1517r-43,-54l133,1407,99,1349,69,1289,45,1226,26,1162,11,1096,3,1029,,960xe" filled="f" strokecolor="#2e528f" strokeweight="1pt">
                  <v:path arrowok="t" o:connecttype="custom" o:connectlocs="3,835;26,702;69,575;133,457;214,347;312,248;424,160;550,86;688,25;835,-19;992,-47;1155,-57;1318,-47;1475,-19;1622,25;1760,86;1886,160;1998,248;2096,347;2177,457;2241,575;2284,702;2307,835;2307,972;2284,1105;2241,1232;2177,1350;2096,1460;1998,1559;1886,1647;1760,1721;1622,1782;1475,1826;1318,1854;1155,1863;992,1854;835,1826;688,1782;550,1721;424,1647;312,1559;214,1460;133,1350;69,1232;26,1105;3,972" o:connectangles="0,0,0,0,0,0,0,0,0,0,0,0,0,0,0,0,0,0,0,0,0,0,0,0,0,0,0,0,0,0,0,0,0,0,0,0,0,0,0,0,0,0,0,0,0,0"/>
                </v:shape>
                <v:shape id="Text Box 19" o:spid="_x0000_s1044" type="#_x0000_t202" style="position:absolute;left:3418;top:80;width:1373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yhq8kA&#10;AADjAAAADwAAAGRycy9kb3ducmV2LnhtbERPTUvDQBC9C/0Pywje7KYiqcZuSyktCIKYxkOP0+w0&#10;WZqdjdm1jf/eOQjCXOZ9zZvFavSdutAQXWADs2kGirgO1nFj4LPa3T+BignZYheYDPxQhNVycrPA&#10;woYrl3TZp0ZJCMcCDbQp9YXWsW7JY5yGnli4Uxg8JlmHRtsBrxLuO/2QZbn26FgutNjTpqX6vP/2&#10;BtYHLrfu6/34UZ5KV1XPGb/lZ2Pubsf1C6hEY/oX/7lfrdTPZ/P5o4yUlp8EAL38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Wyhq8kAAADjAAAADwAAAAAAAAAAAAAAAACYAgAA&#10;ZHJzL2Rvd25yZXYueG1sUEsFBgAAAAAEAAQA9QAAAI4DAAAAAA==&#10;" filled="f" stroked="f">
                  <v:textbox inset="0,0,0,0">
                    <w:txbxContent>
                      <w:p w:rsidR="005B2961" w:rsidRDefault="008E0CD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Admin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20" o:spid="_x0000_s1045" type="#_x0000_t202" style="position:absolute;left:7107;top:11;width:1373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AEMMoA&#10;AADjAAAADwAAAGRycy9kb3ducmV2LnhtbERP0WrCQBB8F/oPxxb6pheLRE09RYpCoVBM0oc+bnNr&#10;cpjbi7mrpn/fKwjCvOzOzszOajPYVlyo98axgukkAUFcOW24VvBZ7scLED4ga2wdk4Jf8rBZP4xW&#10;mGl35ZwuRahFNGGfoYImhC6T0lcNWfQT1xFH7uh6iyGOfS11j9doblv5nCSptGg4JjTY0WtD1an4&#10;sQq2X5zvzPnj+5Afc1OWy4Tf05NST4/D9gVEoCHcj2/qNx3fT6fz+SxiCf+d4gLk+g8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4gBDDKAAAA4wAAAA8AAAAAAAAAAAAAAAAAmAIA&#10;AGRycy9kb3ducmV2LnhtbFBLBQYAAAAABAAEAPUAAACPAwAAAAA=&#10;" filled="f" stroked="f">
                  <v:textbox inset="0,0,0,0">
                    <w:txbxContent>
                      <w:p w:rsidR="005B2961" w:rsidRDefault="008E0CD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Admin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21" o:spid="_x0000_s1046" type="#_x0000_t202" style="position:absolute;left:3494;top:1384;width:1157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M7cMwA&#10;AADjAAAADwAAAGRycy9kb3ducmV2LnhtbESPQUvDQBCF74L/YRnBm91UNLGx21JEQRDENB48TrPT&#10;ZGl2NmbXNv575yD0ODNv3nvfcj35Xh1pjC6wgfksA0XcBOu4NfBZv9w8gIoJ2WIfmAz8UoT16vJi&#10;iaUNJ67ouE2tEhOOJRroUhpKrWPTkcc4CwOx3PZh9JhkHFttRzyJue/1bZbl2qNjSehwoKeOmsP2&#10;xxvYfHH17L7fdx/VvnJ1vcj4LT8Yc301bR5BJZrSWfz//Wqlfj4viruiuBcKYZIF6NU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WsM7cMwAAADjAAAADwAAAAAAAAAAAAAAAACY&#10;AgAAZHJzL2Rvd25yZXYueG1sUEsFBgAAAAAEAAQA9QAAAJEDAAAAAA==&#10;" filled="f" stroked="f">
                  <v:textbox inset="0,0,0,0">
                    <w:txbxContent>
                      <w:p w:rsidR="005B2961" w:rsidRDefault="008E0CD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User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22" o:spid="_x0000_s1047" type="#_x0000_t202" style="position:absolute;left:5499;top:97;width:1264;height:1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+e68kA&#10;AADjAAAADwAAAGRycy9kb3ducmV2LnhtbERPX0vDMBB/F/wO4YS9ubQy260uG0MUhIHYdQ97PJtb&#10;G9ZcahO37tsbQfDxfv9vuR5tJ840eONYQTpNQBDXThtuFOyr1/s5CB+QNXaOScGVPKxXtzdLLLS7&#10;cEnnXWhEDGFfoII2hL6Q0tctWfRT1xNH7ugGiyGeQyP1gJcYbjv5kCSZtGg4NrTY03NL9Wn3bRVs&#10;Dly+mK/3z4/yWJqqWiS8zU5KTe7GzROIQGP4F/+533Scn6V5PsvzxxR+f4oAyN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Y+e68kAAADjAAAADwAAAAAAAAAAAAAAAACYAgAA&#10;ZHJzL2Rvd25yZXYueG1sUEsFBgAAAAAEAAQA9QAAAI4DAAAAAA==&#10;" filled="f" stroked="f">
                  <v:textbox inset="0,0,0,0">
                    <w:txbxContent>
                      <w:p w:rsidR="005B2961" w:rsidRDefault="008E0CDC">
                        <w:pPr>
                          <w:spacing w:line="311" w:lineRule="exact"/>
                          <w:ind w:left="429" w:right="44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1.0</w:t>
                        </w:r>
                      </w:p>
                      <w:p w:rsidR="005B2961" w:rsidRDefault="008E0CDC">
                        <w:pPr>
                          <w:spacing w:before="182" w:line="259" w:lineRule="auto"/>
                          <w:ind w:right="18" w:firstLine="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Master</w:t>
                        </w:r>
                        <w:r>
                          <w:rPr>
                            <w:color w:val="FFFFFF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"/>
                            <w:sz w:val="28"/>
                          </w:rPr>
                          <w:t>Generation</w:t>
                        </w:r>
                        <w:r>
                          <w:rPr>
                            <w:color w:val="FFFFFF"/>
                            <w:spacing w:val="-6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8"/>
                          </w:rPr>
                          <w:t>Process</w:t>
                        </w:r>
                      </w:p>
                    </w:txbxContent>
                  </v:textbox>
                </v:shape>
                <v:shape id="Text Box 23" o:spid="_x0000_s1048" type="#_x0000_t202" style="position:absolute;left:7247;top:1432;width:1157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0AnMkA&#10;AADjAAAADwAAAGRycy9kb3ducmV2LnhtbERPX0vDMBB/F/wO4QTfXLrhWq3LxhCFwWCsrQ8+ns2t&#10;DWsutYlb9+2NMPDxfv9vsRptJ040eONYwXSSgCCunTbcKPio3h+eQPiArLFzTAou5GG1vL1ZYK7d&#10;mQs6laERMYR9jgraEPpcSl+3ZNFPXE8cuYMbLIZ4Do3UA55juO3kLElSadFwbGixp9eW6mP5YxWs&#10;P7l4M9+7r31xKExVPSe8TY9K3d+N6xcQgcbwL766NzrOT6dZ9phl8xn8/RQBkM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V0AnMkAAADjAAAADwAAAAAAAAAAAAAAAACYAgAA&#10;ZHJzL2Rvd25yZXYueG1sUEsFBgAAAAAEAAQA9QAAAI4DAAAAAA==&#10;" filled="f" stroked="f">
                  <v:textbox inset="0,0,0,0">
                    <w:txbxContent>
                      <w:p w:rsidR="005B2961" w:rsidRDefault="008E0CD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User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24" o:spid="_x0000_s1049" type="#_x0000_t202" style="position:absolute;left:945;top:940;width:2145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TlQckA&#10;AADjAAAADwAAAGRycy9kb3ducmV2LnhtbERPzUoDMRC+C75DGMGbzbbVRrZNS5FKPRTBKnodNtPN&#10;tpvJksTu6tMbQfA43/8sVoNrxZlCbDxrGI8KEMSVNw3XGt5eH2/uQcSEbLD1TBq+KMJqeXmxwNL4&#10;nl/ovE+1yCEcS9RgU+pKKWNlyWEc+Y44cwcfHKZ8hlqagH0Od62cFMVMOmw4N1js6MFSddp/Og2b&#10;j8303RbHZ+++TThs1W476XdaX18N6zmIREP6F/+5n0yePxsrdavU3RR+f8oAyO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GTlQckAAADjAAAADwAAAAAAAAAAAAAAAACYAgAA&#10;ZHJzL2Rvd25yZXYueG1sUEsFBgAAAAAEAAQA9QAAAI4DAAAAAA==&#10;" fillcolor="#4471c4" strokecolor="#2e528f" strokeweight="1pt">
                  <v:textbox inset="0,0,0,0">
                    <w:txbxContent>
                      <w:p w:rsidR="005B2961" w:rsidRDefault="008E0CDC">
                        <w:pPr>
                          <w:spacing w:before="124"/>
                          <w:ind w:left="777" w:right="65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User</w:t>
                        </w:r>
                      </w:p>
                    </w:txbxContent>
                  </v:textbox>
                </v:shape>
                <v:shape id="Text Box 25" o:spid="_x0000_s1050" type="#_x0000_t202" style="position:absolute;left:960;top:158;width:2145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19NckA&#10;AADjAAAADwAAAGRycy9kb3ducmV2LnhtbERPzUoDMRC+C75DGMGbzbbWRrZNS5FKPRTBKnodNtPN&#10;tpvJksTu6tMbQfA43/8sVoNrxZlCbDxrGI8KEMSVNw3XGt5eH2/uQcSEbLD1TBq+KMJqeXmxwNL4&#10;nl/ovE+1yCEcS9RgU+pKKWNlyWEc+Y44cwcfHKZ8hlqagH0Od62cFMVMOmw4N1js6MFSddp/Og2b&#10;j83tuy2Oz959m3DYqt120u+0vr4a1nMQiYb0L/5zP5k8fzZWaqrU3RR+f8oAyO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419NckAAADjAAAADwAAAAAAAAAAAAAAAACYAgAA&#10;ZHJzL2Rvd25yZXYueG1sUEsFBgAAAAAEAAQA9QAAAI4DAAAAAA==&#10;" fillcolor="#4471c4" strokecolor="#2e528f" strokeweight="1pt">
                  <v:textbox inset="0,0,0,0">
                    <w:txbxContent>
                      <w:p w:rsidR="005B2961" w:rsidRDefault="008E0CDC">
                        <w:pPr>
                          <w:spacing w:before="128"/>
                          <w:ind w:left="710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Admin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E0CDC">
        <w:rPr>
          <w:u w:val="single"/>
        </w:rPr>
        <w:t xml:space="preserve"> </w:t>
      </w:r>
      <w:r w:rsidR="008E0CDC">
        <w:rPr>
          <w:u w:val="single"/>
        </w:rPr>
        <w:tab/>
      </w:r>
    </w:p>
    <w:p w:rsidR="005B2961" w:rsidRDefault="00F0133D">
      <w:pPr>
        <w:pStyle w:val="Heading2"/>
        <w:spacing w:before="61"/>
        <w:ind w:left="84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064" behindDoc="1" locked="0" layoutInCell="1" allowOverlap="1">
                <wp:simplePos x="0" y="0"/>
                <wp:positionH relativeFrom="page">
                  <wp:posOffset>5534025</wp:posOffset>
                </wp:positionH>
                <wp:positionV relativeFrom="paragraph">
                  <wp:posOffset>299085</wp:posOffset>
                </wp:positionV>
                <wp:extent cx="1447800" cy="1270"/>
                <wp:effectExtent l="9525" t="8890" r="9525" b="8890"/>
                <wp:wrapTopAndBottom/>
                <wp:docPr id="1617747743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7800" cy="1270"/>
                        </a:xfrm>
                        <a:custGeom>
                          <a:avLst/>
                          <a:gdLst>
                            <a:gd name="T0" fmla="+- 0 8715 8715"/>
                            <a:gd name="T1" fmla="*/ T0 w 2280"/>
                            <a:gd name="T2" fmla="+- 0 10995 8715"/>
                            <a:gd name="T3" fmla="*/ T2 w 22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80">
                              <a:moveTo>
                                <a:pt x="0" y="0"/>
                              </a:moveTo>
                              <a:lnTo>
                                <a:pt x="228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6DA2A" id="Freeform 26" o:spid="_x0000_s1026" style="position:absolute;margin-left:435.75pt;margin-top:23.55pt;width:114pt;height:.1pt;z-index:-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" path="m,l2280,e" filled="f" strokeweight=".5pt">
                <v:path arrowok="t" o:connecttype="custom" o:connectlocs="0,0;1447800,0" o:connectangles="0,0"/>
                <w10:wrap type="topAndBottom" anchorx="page"/>
              </v:shape>
            </w:pict>
          </mc:Fallback>
        </mc:AlternateContent>
      </w:r>
      <w:r w:rsidR="008E0CDC">
        <w:t>admin</w:t>
      </w:r>
    </w:p>
    <w:p w:rsidR="005B2961" w:rsidRDefault="008E0CDC">
      <w:pPr>
        <w:tabs>
          <w:tab w:val="left" w:pos="10270"/>
        </w:tabs>
        <w:spacing w:before="158" w:after="31" w:line="249" w:lineRule="auto"/>
        <w:ind w:left="8592" w:right="1007" w:hanging="668"/>
        <w:rPr>
          <w:sz w:val="28"/>
        </w:rPr>
      </w:pPr>
      <w:r>
        <w:rPr>
          <w:color w:val="FFFFFF"/>
          <w:sz w:val="28"/>
          <w:u w:val="single" w:color="000000"/>
        </w:rPr>
        <w:t xml:space="preserve"> </w:t>
      </w:r>
      <w:r>
        <w:rPr>
          <w:color w:val="FFFFFF"/>
          <w:sz w:val="28"/>
          <w:u w:val="single" w:color="000000"/>
        </w:rPr>
        <w:tab/>
      </w:r>
      <w:r>
        <w:rPr>
          <w:color w:val="FFFFFF"/>
          <w:sz w:val="28"/>
          <w:u w:val="single" w:color="000000"/>
        </w:rPr>
        <w:tab/>
      </w:r>
      <w:r>
        <w:rPr>
          <w:color w:val="FFFFFF"/>
          <w:sz w:val="28"/>
        </w:rPr>
        <w:t xml:space="preserve"> </w:t>
      </w:r>
      <w:r>
        <w:rPr>
          <w:spacing w:val="1"/>
          <w:sz w:val="28"/>
        </w:rPr>
        <w:t>u</w:t>
      </w:r>
      <w:r>
        <w:rPr>
          <w:sz w:val="28"/>
        </w:rPr>
        <w:t>s</w:t>
      </w:r>
      <w:r>
        <w:rPr>
          <w:spacing w:val="-3"/>
          <w:sz w:val="28"/>
        </w:rPr>
        <w:t>e</w:t>
      </w:r>
      <w:r>
        <w:rPr>
          <w:sz w:val="28"/>
        </w:rPr>
        <w:t>r</w:t>
      </w:r>
    </w:p>
    <w:p w:rsidR="005B2961" w:rsidRDefault="00F0133D">
      <w:pPr>
        <w:pStyle w:val="BodyText"/>
        <w:spacing w:line="20" w:lineRule="exact"/>
        <w:ind w:left="7920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1447800" cy="6350"/>
                <wp:effectExtent l="6350" t="3175" r="12700" b="9525"/>
                <wp:docPr id="1617747741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7800" cy="6350"/>
                          <a:chOff x="0" y="0"/>
                          <a:chExt cx="2280" cy="10"/>
                        </a:xfrm>
                      </wpg:grpSpPr>
                      <wps:wsp>
                        <wps:cNvPr id="161774774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28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B925DA" id="Group 27" o:spid="_x0000_s1026" style="width:114pt;height:.5pt;mso-position-horizontal-relative:char;mso-position-vertical-relative:line" coordsize="228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">
                <v:line id="Line 28" o:spid="_x0000_s1027" style="position:absolute;visibility:visible;mso-wrap-style:square" from="0,5" to="2280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Fqtl2ygAAAOMAAAAPAAAA&#10;AAAAAAAAAAAAAKECAABkcnMvZG93bnJldi54bWxQSwUGAAAAAAQABAD5AAAAmAMAAAAA&#10;" strokeweight=".5pt"/>
                <w10:anchorlock/>
              </v:group>
            </w:pict>
          </mc:Fallback>
        </mc:AlternateContent>
      </w:r>
    </w:p>
    <w:p w:rsidR="005B2961" w:rsidRDefault="005B2961">
      <w:pPr>
        <w:spacing w:line="20" w:lineRule="exact"/>
        <w:rPr>
          <w:sz w:val="2"/>
        </w:rPr>
        <w:sectPr w:rsidR="005B2961">
          <w:pgSz w:w="12240" w:h="15840"/>
          <w:pgMar w:top="1380" w:right="140" w:bottom="1200" w:left="820" w:header="0" w:footer="932" w:gutter="0"/>
          <w:cols w:space="720"/>
        </w:sect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rPr>
          <w:sz w:val="20"/>
        </w:rPr>
        <w:sectPr w:rsidR="005B2961">
          <w:pgSz w:w="12240" w:h="15840"/>
          <w:pgMar w:top="1500" w:right="140" w:bottom="1200" w:left="820" w:header="0" w:footer="932" w:gutter="0"/>
          <w:cols w:space="720"/>
        </w:sect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F0133D">
      <w:pPr>
        <w:pStyle w:val="BodyText"/>
        <w:spacing w:before="174" w:line="259" w:lineRule="auto"/>
        <w:ind w:left="2667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page">
                  <wp:posOffset>600075</wp:posOffset>
                </wp:positionH>
                <wp:positionV relativeFrom="paragraph">
                  <wp:posOffset>471805</wp:posOffset>
                </wp:positionV>
                <wp:extent cx="1362075" cy="381000"/>
                <wp:effectExtent l="9525" t="10160" r="9525" b="8890"/>
                <wp:wrapNone/>
                <wp:docPr id="161774774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38100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 w="12700">
                          <a:solidFill>
                            <a:srgbClr val="2E528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961" w:rsidRDefault="008E0CDC">
                            <w:pPr>
                              <w:spacing w:before="151"/>
                              <w:ind w:left="718" w:right="718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51" type="#_x0000_t202" style="position:absolute;left:0;text-align:left;margin-left:47.25pt;margin-top:37.15pt;width:107.25pt;height:30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" fillcolor="#4471c4" strokecolor="#2e528f" strokeweight="1pt">
                <v:textbox inset="0,0,0,0">
                  <w:txbxContent>
                    <w:p w:rsidR="005B2961" w:rsidRDefault="008E0CDC">
                      <w:pPr>
                        <w:spacing w:before="151"/>
                        <w:ind w:left="718" w:right="718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color w:val="FFFFFF"/>
                          <w:sz w:val="28"/>
                        </w:rPr>
                        <w:t>User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E0CDC">
        <w:rPr>
          <w:spacing w:val="-1"/>
        </w:rPr>
        <w:t xml:space="preserve">Username </w:t>
      </w:r>
      <w:r w:rsidR="008E0CDC">
        <w:t>&amp;</w:t>
      </w:r>
      <w:r w:rsidR="008E0CDC">
        <w:rPr>
          <w:spacing w:val="-57"/>
        </w:rPr>
        <w:t xml:space="preserve"> </w:t>
      </w:r>
      <w:r w:rsidR="008E0CDC">
        <w:t>Password</w:t>
      </w: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spacing w:before="1"/>
        <w:rPr>
          <w:sz w:val="27"/>
        </w:rPr>
      </w:pPr>
    </w:p>
    <w:p w:rsidR="005B2961" w:rsidRDefault="008E0CDC">
      <w:pPr>
        <w:pStyle w:val="BodyText"/>
        <w:ind w:left="2664"/>
        <w:jc w:val="center"/>
      </w:pPr>
      <w:r>
        <w:t>Access</w:t>
      </w:r>
    </w:p>
    <w:p w:rsidR="005B2961" w:rsidRDefault="008E0CDC">
      <w:pPr>
        <w:pStyle w:val="BodyText"/>
        <w:rPr>
          <w:sz w:val="30"/>
        </w:rPr>
      </w:pPr>
      <w:r>
        <w:br w:type="column"/>
      </w: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spacing w:before="9"/>
        <w:rPr>
          <w:sz w:val="26"/>
        </w:rPr>
      </w:pPr>
    </w:p>
    <w:p w:rsidR="005B2961" w:rsidRDefault="008E0CDC">
      <w:pPr>
        <w:pStyle w:val="Heading2"/>
        <w:ind w:left="1136" w:right="232"/>
        <w:jc w:val="center"/>
      </w:pPr>
      <w:r>
        <w:rPr>
          <w:color w:val="FFFFFF"/>
        </w:rPr>
        <w:t>2.0</w:t>
      </w:r>
    </w:p>
    <w:p w:rsidR="005B2961" w:rsidRDefault="008E0CDC">
      <w:pPr>
        <w:spacing w:before="185" w:line="259" w:lineRule="auto"/>
        <w:ind w:left="903" w:hanging="3"/>
        <w:jc w:val="center"/>
        <w:rPr>
          <w:sz w:val="28"/>
        </w:rPr>
      </w:pPr>
      <w:r>
        <w:rPr>
          <w:color w:val="FFFFFF"/>
          <w:sz w:val="28"/>
        </w:rPr>
        <w:t>Login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pacing w:val="-1"/>
          <w:sz w:val="28"/>
        </w:rPr>
        <w:t>Process</w:t>
      </w:r>
    </w:p>
    <w:p w:rsidR="005B2961" w:rsidRDefault="008E0CDC">
      <w:pPr>
        <w:pStyle w:val="BodyText"/>
        <w:spacing w:before="4"/>
        <w:rPr>
          <w:sz w:val="21"/>
        </w:rPr>
      </w:pPr>
      <w:r>
        <w:br w:type="column"/>
      </w:r>
    </w:p>
    <w:p w:rsidR="005B2961" w:rsidRDefault="008E0CDC">
      <w:pPr>
        <w:pStyle w:val="BodyText"/>
        <w:spacing w:before="1" w:line="261" w:lineRule="auto"/>
        <w:ind w:left="993" w:right="206" w:hanging="149"/>
      </w:pPr>
      <w:r>
        <w:t>Username</w:t>
      </w:r>
      <w:r>
        <w:rPr>
          <w:spacing w:val="-15"/>
        </w:rPr>
        <w:t xml:space="preserve"> </w:t>
      </w:r>
      <w:r>
        <w:t>&amp;</w:t>
      </w:r>
      <w:r>
        <w:rPr>
          <w:spacing w:val="-57"/>
        </w:rPr>
        <w:t xml:space="preserve"> </w:t>
      </w:r>
      <w:r>
        <w:t>Password</w:t>
      </w: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spacing w:before="11"/>
        <w:rPr>
          <w:sz w:val="31"/>
        </w:rPr>
      </w:pPr>
    </w:p>
    <w:p w:rsidR="005B2961" w:rsidRDefault="00F0133D">
      <w:pPr>
        <w:pStyle w:val="BodyText"/>
        <w:ind w:left="1169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5920" behindDoc="1" locked="0" layoutInCell="1" allowOverlap="1">
                <wp:simplePos x="0" y="0"/>
                <wp:positionH relativeFrom="page">
                  <wp:posOffset>1752600</wp:posOffset>
                </wp:positionH>
                <wp:positionV relativeFrom="paragraph">
                  <wp:posOffset>-1052195</wp:posOffset>
                </wp:positionV>
                <wp:extent cx="5248275" cy="1231900"/>
                <wp:effectExtent l="0" t="8255" r="9525" b="7620"/>
                <wp:wrapNone/>
                <wp:docPr id="1617747731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8275" cy="1231900"/>
                          <a:chOff x="2760" y="-1658"/>
                          <a:chExt cx="8265" cy="1940"/>
                        </a:xfrm>
                      </wpg:grpSpPr>
                      <wps:wsp>
                        <wps:cNvPr id="1617747732" name="AutoShape 31"/>
                        <wps:cNvSpPr>
                          <a:spLocks/>
                        </wps:cNvSpPr>
                        <wps:spPr bwMode="auto">
                          <a:xfrm>
                            <a:off x="2760" y="-996"/>
                            <a:ext cx="2250" cy="514"/>
                          </a:xfrm>
                          <a:custGeom>
                            <a:avLst/>
                            <a:gdLst>
                              <a:gd name="T0" fmla="+- 0 4995 2760"/>
                              <a:gd name="T1" fmla="*/ T0 w 2250"/>
                              <a:gd name="T2" fmla="+- 0 -936 -996"/>
                              <a:gd name="T3" fmla="*/ -936 h 514"/>
                              <a:gd name="T4" fmla="+- 0 4985 2760"/>
                              <a:gd name="T5" fmla="*/ T4 w 2250"/>
                              <a:gd name="T6" fmla="+- 0 -941 -996"/>
                              <a:gd name="T7" fmla="*/ -941 h 514"/>
                              <a:gd name="T8" fmla="+- 0 4875 2760"/>
                              <a:gd name="T9" fmla="*/ T8 w 2250"/>
                              <a:gd name="T10" fmla="+- 0 -996 -996"/>
                              <a:gd name="T11" fmla="*/ -996 h 514"/>
                              <a:gd name="T12" fmla="+- 0 4875 2760"/>
                              <a:gd name="T13" fmla="*/ T12 w 2250"/>
                              <a:gd name="T14" fmla="+- 0 -941 -996"/>
                              <a:gd name="T15" fmla="*/ -941 h 514"/>
                              <a:gd name="T16" fmla="+- 0 2760 2760"/>
                              <a:gd name="T17" fmla="*/ T16 w 2250"/>
                              <a:gd name="T18" fmla="+- 0 -941 -996"/>
                              <a:gd name="T19" fmla="*/ -941 h 514"/>
                              <a:gd name="T20" fmla="+- 0 2760 2760"/>
                              <a:gd name="T21" fmla="*/ T20 w 2250"/>
                              <a:gd name="T22" fmla="+- 0 -931 -996"/>
                              <a:gd name="T23" fmla="*/ -931 h 514"/>
                              <a:gd name="T24" fmla="+- 0 4875 2760"/>
                              <a:gd name="T25" fmla="*/ T24 w 2250"/>
                              <a:gd name="T26" fmla="+- 0 -931 -996"/>
                              <a:gd name="T27" fmla="*/ -931 h 514"/>
                              <a:gd name="T28" fmla="+- 0 4875 2760"/>
                              <a:gd name="T29" fmla="*/ T28 w 2250"/>
                              <a:gd name="T30" fmla="+- 0 -876 -996"/>
                              <a:gd name="T31" fmla="*/ -876 h 514"/>
                              <a:gd name="T32" fmla="+- 0 4985 2760"/>
                              <a:gd name="T33" fmla="*/ T32 w 2250"/>
                              <a:gd name="T34" fmla="+- 0 -931 -996"/>
                              <a:gd name="T35" fmla="*/ -931 h 514"/>
                              <a:gd name="T36" fmla="+- 0 4995 2760"/>
                              <a:gd name="T37" fmla="*/ T36 w 2250"/>
                              <a:gd name="T38" fmla="+- 0 -936 -996"/>
                              <a:gd name="T39" fmla="*/ -936 h 514"/>
                              <a:gd name="T40" fmla="+- 0 5010 2760"/>
                              <a:gd name="T41" fmla="*/ T40 w 2250"/>
                              <a:gd name="T42" fmla="+- 0 -542 -996"/>
                              <a:gd name="T43" fmla="*/ -542 h 514"/>
                              <a:gd name="T44" fmla="+- 0 5000 2760"/>
                              <a:gd name="T45" fmla="*/ T44 w 2250"/>
                              <a:gd name="T46" fmla="+- 0 -547 -996"/>
                              <a:gd name="T47" fmla="*/ -547 h 514"/>
                              <a:gd name="T48" fmla="+- 0 4890 2760"/>
                              <a:gd name="T49" fmla="*/ T48 w 2250"/>
                              <a:gd name="T50" fmla="+- 0 -602 -996"/>
                              <a:gd name="T51" fmla="*/ -602 h 514"/>
                              <a:gd name="T52" fmla="+- 0 4890 2760"/>
                              <a:gd name="T53" fmla="*/ T52 w 2250"/>
                              <a:gd name="T54" fmla="+- 0 -547 -996"/>
                              <a:gd name="T55" fmla="*/ -547 h 514"/>
                              <a:gd name="T56" fmla="+- 0 2775 2760"/>
                              <a:gd name="T57" fmla="*/ T56 w 2250"/>
                              <a:gd name="T58" fmla="+- 0 -547 -996"/>
                              <a:gd name="T59" fmla="*/ -547 h 514"/>
                              <a:gd name="T60" fmla="+- 0 2775 2760"/>
                              <a:gd name="T61" fmla="*/ T60 w 2250"/>
                              <a:gd name="T62" fmla="+- 0 -537 -996"/>
                              <a:gd name="T63" fmla="*/ -537 h 514"/>
                              <a:gd name="T64" fmla="+- 0 4890 2760"/>
                              <a:gd name="T65" fmla="*/ T64 w 2250"/>
                              <a:gd name="T66" fmla="+- 0 -537 -996"/>
                              <a:gd name="T67" fmla="*/ -537 h 514"/>
                              <a:gd name="T68" fmla="+- 0 4890 2760"/>
                              <a:gd name="T69" fmla="*/ T68 w 2250"/>
                              <a:gd name="T70" fmla="+- 0 -482 -996"/>
                              <a:gd name="T71" fmla="*/ -482 h 514"/>
                              <a:gd name="T72" fmla="+- 0 5000 2760"/>
                              <a:gd name="T73" fmla="*/ T72 w 2250"/>
                              <a:gd name="T74" fmla="+- 0 -537 -996"/>
                              <a:gd name="T75" fmla="*/ -537 h 514"/>
                              <a:gd name="T76" fmla="+- 0 5010 2760"/>
                              <a:gd name="T77" fmla="*/ T76 w 2250"/>
                              <a:gd name="T78" fmla="+- 0 -542 -996"/>
                              <a:gd name="T79" fmla="*/ -542 h 5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250" h="514">
                                <a:moveTo>
                                  <a:pt x="2235" y="60"/>
                                </a:moveTo>
                                <a:lnTo>
                                  <a:pt x="2225" y="55"/>
                                </a:lnTo>
                                <a:lnTo>
                                  <a:pt x="2115" y="0"/>
                                </a:lnTo>
                                <a:lnTo>
                                  <a:pt x="2115" y="55"/>
                                </a:lnTo>
                                <a:lnTo>
                                  <a:pt x="0" y="55"/>
                                </a:lnTo>
                                <a:lnTo>
                                  <a:pt x="0" y="65"/>
                                </a:lnTo>
                                <a:lnTo>
                                  <a:pt x="2115" y="65"/>
                                </a:lnTo>
                                <a:lnTo>
                                  <a:pt x="2115" y="120"/>
                                </a:lnTo>
                                <a:lnTo>
                                  <a:pt x="2225" y="65"/>
                                </a:lnTo>
                                <a:lnTo>
                                  <a:pt x="2235" y="60"/>
                                </a:lnTo>
                                <a:close/>
                                <a:moveTo>
                                  <a:pt x="2250" y="454"/>
                                </a:moveTo>
                                <a:lnTo>
                                  <a:pt x="2240" y="449"/>
                                </a:lnTo>
                                <a:lnTo>
                                  <a:pt x="2130" y="394"/>
                                </a:lnTo>
                                <a:lnTo>
                                  <a:pt x="2130" y="449"/>
                                </a:lnTo>
                                <a:lnTo>
                                  <a:pt x="15" y="449"/>
                                </a:lnTo>
                                <a:lnTo>
                                  <a:pt x="15" y="459"/>
                                </a:lnTo>
                                <a:lnTo>
                                  <a:pt x="2130" y="459"/>
                                </a:lnTo>
                                <a:lnTo>
                                  <a:pt x="2130" y="514"/>
                                </a:lnTo>
                                <a:lnTo>
                                  <a:pt x="2240" y="459"/>
                                </a:lnTo>
                                <a:lnTo>
                                  <a:pt x="2250" y="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747733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6780" y="-1426"/>
                            <a:ext cx="228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7747734" name="Freeform 33"/>
                        <wps:cNvSpPr>
                          <a:spLocks/>
                        </wps:cNvSpPr>
                        <wps:spPr bwMode="auto">
                          <a:xfrm>
                            <a:off x="4950" y="-1648"/>
                            <a:ext cx="2310" cy="1920"/>
                          </a:xfrm>
                          <a:custGeom>
                            <a:avLst/>
                            <a:gdLst>
                              <a:gd name="T0" fmla="+- 0 6023 4950"/>
                              <a:gd name="T1" fmla="*/ T0 w 2310"/>
                              <a:gd name="T2" fmla="+- 0 -1645 -1648"/>
                              <a:gd name="T3" fmla="*/ -1645 h 1920"/>
                              <a:gd name="T4" fmla="+- 0 5862 4950"/>
                              <a:gd name="T5" fmla="*/ T4 w 2310"/>
                              <a:gd name="T6" fmla="+- 0 -1626 -1648"/>
                              <a:gd name="T7" fmla="*/ -1626 h 1920"/>
                              <a:gd name="T8" fmla="+- 0 5710 4950"/>
                              <a:gd name="T9" fmla="*/ T8 w 2310"/>
                              <a:gd name="T10" fmla="+- 0 -1590 -1648"/>
                              <a:gd name="T11" fmla="*/ -1590 h 1920"/>
                              <a:gd name="T12" fmla="+- 0 5567 4950"/>
                              <a:gd name="T13" fmla="*/ T12 w 2310"/>
                              <a:gd name="T14" fmla="+- 0 -1537 -1648"/>
                              <a:gd name="T15" fmla="*/ -1537 h 1920"/>
                              <a:gd name="T16" fmla="+- 0 5435 4950"/>
                              <a:gd name="T17" fmla="*/ T16 w 2310"/>
                              <a:gd name="T18" fmla="+- 0 -1470 -1648"/>
                              <a:gd name="T19" fmla="*/ -1470 h 1920"/>
                              <a:gd name="T20" fmla="+- 0 5316 4950"/>
                              <a:gd name="T21" fmla="*/ T20 w 2310"/>
                              <a:gd name="T22" fmla="+- 0 -1389 -1648"/>
                              <a:gd name="T23" fmla="*/ -1389 h 1920"/>
                              <a:gd name="T24" fmla="+- 0 5211 4950"/>
                              <a:gd name="T25" fmla="*/ T24 w 2310"/>
                              <a:gd name="T26" fmla="+- 0 -1295 -1648"/>
                              <a:gd name="T27" fmla="*/ -1295 h 1920"/>
                              <a:gd name="T28" fmla="+- 0 5121 4950"/>
                              <a:gd name="T29" fmla="*/ T28 w 2310"/>
                              <a:gd name="T30" fmla="+- 0 -1190 -1648"/>
                              <a:gd name="T31" fmla="*/ -1190 h 1920"/>
                              <a:gd name="T32" fmla="+- 0 5049 4950"/>
                              <a:gd name="T33" fmla="*/ T32 w 2310"/>
                              <a:gd name="T34" fmla="+- 0 -1076 -1648"/>
                              <a:gd name="T35" fmla="*/ -1076 h 1920"/>
                              <a:gd name="T36" fmla="+- 0 4995 4950"/>
                              <a:gd name="T37" fmla="*/ T36 w 2310"/>
                              <a:gd name="T38" fmla="+- 0 -953 -1648"/>
                              <a:gd name="T39" fmla="*/ -953 h 1920"/>
                              <a:gd name="T40" fmla="+- 0 4961 4950"/>
                              <a:gd name="T41" fmla="*/ T40 w 2310"/>
                              <a:gd name="T42" fmla="+- 0 -823 -1648"/>
                              <a:gd name="T43" fmla="*/ -823 h 1920"/>
                              <a:gd name="T44" fmla="+- 0 4950 4950"/>
                              <a:gd name="T45" fmla="*/ T44 w 2310"/>
                              <a:gd name="T46" fmla="+- 0 -688 -1648"/>
                              <a:gd name="T47" fmla="*/ -688 h 1920"/>
                              <a:gd name="T48" fmla="+- 0 4961 4950"/>
                              <a:gd name="T49" fmla="*/ T48 w 2310"/>
                              <a:gd name="T50" fmla="+- 0 -552 -1648"/>
                              <a:gd name="T51" fmla="*/ -552 h 1920"/>
                              <a:gd name="T52" fmla="+- 0 4995 4950"/>
                              <a:gd name="T53" fmla="*/ T52 w 2310"/>
                              <a:gd name="T54" fmla="+- 0 -422 -1648"/>
                              <a:gd name="T55" fmla="*/ -422 h 1920"/>
                              <a:gd name="T56" fmla="+- 0 5049 4950"/>
                              <a:gd name="T57" fmla="*/ T56 w 2310"/>
                              <a:gd name="T58" fmla="+- 0 -299 -1648"/>
                              <a:gd name="T59" fmla="*/ -299 h 1920"/>
                              <a:gd name="T60" fmla="+- 0 5121 4950"/>
                              <a:gd name="T61" fmla="*/ T60 w 2310"/>
                              <a:gd name="T62" fmla="+- 0 -185 -1648"/>
                              <a:gd name="T63" fmla="*/ -185 h 1920"/>
                              <a:gd name="T64" fmla="+- 0 5211 4950"/>
                              <a:gd name="T65" fmla="*/ T64 w 2310"/>
                              <a:gd name="T66" fmla="+- 0 -80 -1648"/>
                              <a:gd name="T67" fmla="*/ -80 h 1920"/>
                              <a:gd name="T68" fmla="+- 0 5316 4950"/>
                              <a:gd name="T69" fmla="*/ T68 w 2310"/>
                              <a:gd name="T70" fmla="+- 0 14 -1648"/>
                              <a:gd name="T71" fmla="*/ 14 h 1920"/>
                              <a:gd name="T72" fmla="+- 0 5435 4950"/>
                              <a:gd name="T73" fmla="*/ T72 w 2310"/>
                              <a:gd name="T74" fmla="+- 0 95 -1648"/>
                              <a:gd name="T75" fmla="*/ 95 h 1920"/>
                              <a:gd name="T76" fmla="+- 0 5567 4950"/>
                              <a:gd name="T77" fmla="*/ T76 w 2310"/>
                              <a:gd name="T78" fmla="+- 0 162 -1648"/>
                              <a:gd name="T79" fmla="*/ 162 h 1920"/>
                              <a:gd name="T80" fmla="+- 0 5710 4950"/>
                              <a:gd name="T81" fmla="*/ T80 w 2310"/>
                              <a:gd name="T82" fmla="+- 0 215 -1648"/>
                              <a:gd name="T83" fmla="*/ 215 h 1920"/>
                              <a:gd name="T84" fmla="+- 0 5862 4950"/>
                              <a:gd name="T85" fmla="*/ T84 w 2310"/>
                              <a:gd name="T86" fmla="+- 0 251 -1648"/>
                              <a:gd name="T87" fmla="*/ 251 h 1920"/>
                              <a:gd name="T88" fmla="+- 0 6023 4950"/>
                              <a:gd name="T89" fmla="*/ T88 w 2310"/>
                              <a:gd name="T90" fmla="+- 0 270 -1648"/>
                              <a:gd name="T91" fmla="*/ 270 h 1920"/>
                              <a:gd name="T92" fmla="+- 0 6187 4950"/>
                              <a:gd name="T93" fmla="*/ T92 w 2310"/>
                              <a:gd name="T94" fmla="+- 0 270 -1648"/>
                              <a:gd name="T95" fmla="*/ 270 h 1920"/>
                              <a:gd name="T96" fmla="+- 0 6348 4950"/>
                              <a:gd name="T97" fmla="*/ T96 w 2310"/>
                              <a:gd name="T98" fmla="+- 0 251 -1648"/>
                              <a:gd name="T99" fmla="*/ 251 h 1920"/>
                              <a:gd name="T100" fmla="+- 0 6500 4950"/>
                              <a:gd name="T101" fmla="*/ T100 w 2310"/>
                              <a:gd name="T102" fmla="+- 0 215 -1648"/>
                              <a:gd name="T103" fmla="*/ 215 h 1920"/>
                              <a:gd name="T104" fmla="+- 0 6643 4950"/>
                              <a:gd name="T105" fmla="*/ T104 w 2310"/>
                              <a:gd name="T106" fmla="+- 0 162 -1648"/>
                              <a:gd name="T107" fmla="*/ 162 h 1920"/>
                              <a:gd name="T108" fmla="+- 0 6775 4950"/>
                              <a:gd name="T109" fmla="*/ T108 w 2310"/>
                              <a:gd name="T110" fmla="+- 0 95 -1648"/>
                              <a:gd name="T111" fmla="*/ 95 h 1920"/>
                              <a:gd name="T112" fmla="+- 0 6894 4950"/>
                              <a:gd name="T113" fmla="*/ T112 w 2310"/>
                              <a:gd name="T114" fmla="+- 0 14 -1648"/>
                              <a:gd name="T115" fmla="*/ 14 h 1920"/>
                              <a:gd name="T116" fmla="+- 0 6999 4950"/>
                              <a:gd name="T117" fmla="*/ T116 w 2310"/>
                              <a:gd name="T118" fmla="+- 0 -80 -1648"/>
                              <a:gd name="T119" fmla="*/ -80 h 1920"/>
                              <a:gd name="T120" fmla="+- 0 7089 4950"/>
                              <a:gd name="T121" fmla="*/ T120 w 2310"/>
                              <a:gd name="T122" fmla="+- 0 -185 -1648"/>
                              <a:gd name="T123" fmla="*/ -185 h 1920"/>
                              <a:gd name="T124" fmla="+- 0 7161 4950"/>
                              <a:gd name="T125" fmla="*/ T124 w 2310"/>
                              <a:gd name="T126" fmla="+- 0 -299 -1648"/>
                              <a:gd name="T127" fmla="*/ -299 h 1920"/>
                              <a:gd name="T128" fmla="+- 0 7215 4950"/>
                              <a:gd name="T129" fmla="*/ T128 w 2310"/>
                              <a:gd name="T130" fmla="+- 0 -422 -1648"/>
                              <a:gd name="T131" fmla="*/ -422 h 1920"/>
                              <a:gd name="T132" fmla="+- 0 7249 4950"/>
                              <a:gd name="T133" fmla="*/ T132 w 2310"/>
                              <a:gd name="T134" fmla="+- 0 -552 -1648"/>
                              <a:gd name="T135" fmla="*/ -552 h 1920"/>
                              <a:gd name="T136" fmla="+- 0 7260 4950"/>
                              <a:gd name="T137" fmla="*/ T136 w 2310"/>
                              <a:gd name="T138" fmla="+- 0 -688 -1648"/>
                              <a:gd name="T139" fmla="*/ -688 h 1920"/>
                              <a:gd name="T140" fmla="+- 0 7249 4950"/>
                              <a:gd name="T141" fmla="*/ T140 w 2310"/>
                              <a:gd name="T142" fmla="+- 0 -823 -1648"/>
                              <a:gd name="T143" fmla="*/ -823 h 1920"/>
                              <a:gd name="T144" fmla="+- 0 7215 4950"/>
                              <a:gd name="T145" fmla="*/ T144 w 2310"/>
                              <a:gd name="T146" fmla="+- 0 -953 -1648"/>
                              <a:gd name="T147" fmla="*/ -953 h 1920"/>
                              <a:gd name="T148" fmla="+- 0 7161 4950"/>
                              <a:gd name="T149" fmla="*/ T148 w 2310"/>
                              <a:gd name="T150" fmla="+- 0 -1076 -1648"/>
                              <a:gd name="T151" fmla="*/ -1076 h 1920"/>
                              <a:gd name="T152" fmla="+- 0 7089 4950"/>
                              <a:gd name="T153" fmla="*/ T152 w 2310"/>
                              <a:gd name="T154" fmla="+- 0 -1190 -1648"/>
                              <a:gd name="T155" fmla="*/ -1190 h 1920"/>
                              <a:gd name="T156" fmla="+- 0 6999 4950"/>
                              <a:gd name="T157" fmla="*/ T156 w 2310"/>
                              <a:gd name="T158" fmla="+- 0 -1295 -1648"/>
                              <a:gd name="T159" fmla="*/ -1295 h 1920"/>
                              <a:gd name="T160" fmla="+- 0 6894 4950"/>
                              <a:gd name="T161" fmla="*/ T160 w 2310"/>
                              <a:gd name="T162" fmla="+- 0 -1389 -1648"/>
                              <a:gd name="T163" fmla="*/ -1389 h 1920"/>
                              <a:gd name="T164" fmla="+- 0 6775 4950"/>
                              <a:gd name="T165" fmla="*/ T164 w 2310"/>
                              <a:gd name="T166" fmla="+- 0 -1470 -1648"/>
                              <a:gd name="T167" fmla="*/ -1470 h 1920"/>
                              <a:gd name="T168" fmla="+- 0 6643 4950"/>
                              <a:gd name="T169" fmla="*/ T168 w 2310"/>
                              <a:gd name="T170" fmla="+- 0 -1537 -1648"/>
                              <a:gd name="T171" fmla="*/ -1537 h 1920"/>
                              <a:gd name="T172" fmla="+- 0 6500 4950"/>
                              <a:gd name="T173" fmla="*/ T172 w 2310"/>
                              <a:gd name="T174" fmla="+- 0 -1590 -1648"/>
                              <a:gd name="T175" fmla="*/ -1590 h 1920"/>
                              <a:gd name="T176" fmla="+- 0 6348 4950"/>
                              <a:gd name="T177" fmla="*/ T176 w 2310"/>
                              <a:gd name="T178" fmla="+- 0 -1626 -1648"/>
                              <a:gd name="T179" fmla="*/ -1626 h 1920"/>
                              <a:gd name="T180" fmla="+- 0 6187 4950"/>
                              <a:gd name="T181" fmla="*/ T180 w 2310"/>
                              <a:gd name="T182" fmla="+- 0 -1645 -1648"/>
                              <a:gd name="T183" fmla="*/ -1645 h 1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310" h="1920">
                                <a:moveTo>
                                  <a:pt x="1155" y="0"/>
                                </a:moveTo>
                                <a:lnTo>
                                  <a:pt x="1073" y="3"/>
                                </a:lnTo>
                                <a:lnTo>
                                  <a:pt x="992" y="10"/>
                                </a:lnTo>
                                <a:lnTo>
                                  <a:pt x="912" y="22"/>
                                </a:lnTo>
                                <a:lnTo>
                                  <a:pt x="835" y="38"/>
                                </a:lnTo>
                                <a:lnTo>
                                  <a:pt x="760" y="58"/>
                                </a:lnTo>
                                <a:lnTo>
                                  <a:pt x="688" y="82"/>
                                </a:lnTo>
                                <a:lnTo>
                                  <a:pt x="617" y="111"/>
                                </a:lnTo>
                                <a:lnTo>
                                  <a:pt x="550" y="143"/>
                                </a:lnTo>
                                <a:lnTo>
                                  <a:pt x="485" y="178"/>
                                </a:lnTo>
                                <a:lnTo>
                                  <a:pt x="424" y="217"/>
                                </a:lnTo>
                                <a:lnTo>
                                  <a:pt x="366" y="259"/>
                                </a:lnTo>
                                <a:lnTo>
                                  <a:pt x="312" y="305"/>
                                </a:lnTo>
                                <a:lnTo>
                                  <a:pt x="261" y="353"/>
                                </a:lnTo>
                                <a:lnTo>
                                  <a:pt x="214" y="404"/>
                                </a:lnTo>
                                <a:lnTo>
                                  <a:pt x="171" y="458"/>
                                </a:lnTo>
                                <a:lnTo>
                                  <a:pt x="133" y="514"/>
                                </a:lnTo>
                                <a:lnTo>
                                  <a:pt x="99" y="572"/>
                                </a:lnTo>
                                <a:lnTo>
                                  <a:pt x="69" y="632"/>
                                </a:lnTo>
                                <a:lnTo>
                                  <a:pt x="45" y="695"/>
                                </a:lnTo>
                                <a:lnTo>
                                  <a:pt x="26" y="759"/>
                                </a:lnTo>
                                <a:lnTo>
                                  <a:pt x="11" y="825"/>
                                </a:lnTo>
                                <a:lnTo>
                                  <a:pt x="3" y="892"/>
                                </a:lnTo>
                                <a:lnTo>
                                  <a:pt x="0" y="960"/>
                                </a:lnTo>
                                <a:lnTo>
                                  <a:pt x="3" y="1029"/>
                                </a:lnTo>
                                <a:lnTo>
                                  <a:pt x="11" y="1096"/>
                                </a:lnTo>
                                <a:lnTo>
                                  <a:pt x="26" y="1162"/>
                                </a:lnTo>
                                <a:lnTo>
                                  <a:pt x="45" y="1226"/>
                                </a:lnTo>
                                <a:lnTo>
                                  <a:pt x="69" y="1289"/>
                                </a:lnTo>
                                <a:lnTo>
                                  <a:pt x="99" y="1349"/>
                                </a:lnTo>
                                <a:lnTo>
                                  <a:pt x="133" y="1407"/>
                                </a:lnTo>
                                <a:lnTo>
                                  <a:pt x="171" y="1463"/>
                                </a:lnTo>
                                <a:lnTo>
                                  <a:pt x="214" y="1517"/>
                                </a:lnTo>
                                <a:lnTo>
                                  <a:pt x="261" y="1568"/>
                                </a:lnTo>
                                <a:lnTo>
                                  <a:pt x="312" y="1616"/>
                                </a:lnTo>
                                <a:lnTo>
                                  <a:pt x="366" y="1662"/>
                                </a:lnTo>
                                <a:lnTo>
                                  <a:pt x="424" y="1704"/>
                                </a:lnTo>
                                <a:lnTo>
                                  <a:pt x="485" y="1743"/>
                                </a:lnTo>
                                <a:lnTo>
                                  <a:pt x="550" y="1778"/>
                                </a:lnTo>
                                <a:lnTo>
                                  <a:pt x="617" y="1810"/>
                                </a:lnTo>
                                <a:lnTo>
                                  <a:pt x="688" y="1839"/>
                                </a:lnTo>
                                <a:lnTo>
                                  <a:pt x="760" y="1863"/>
                                </a:lnTo>
                                <a:lnTo>
                                  <a:pt x="835" y="1883"/>
                                </a:lnTo>
                                <a:lnTo>
                                  <a:pt x="912" y="1899"/>
                                </a:lnTo>
                                <a:lnTo>
                                  <a:pt x="992" y="1911"/>
                                </a:lnTo>
                                <a:lnTo>
                                  <a:pt x="1073" y="1918"/>
                                </a:lnTo>
                                <a:lnTo>
                                  <a:pt x="1155" y="1920"/>
                                </a:lnTo>
                                <a:lnTo>
                                  <a:pt x="1237" y="1918"/>
                                </a:lnTo>
                                <a:lnTo>
                                  <a:pt x="1318" y="1911"/>
                                </a:lnTo>
                                <a:lnTo>
                                  <a:pt x="1398" y="1899"/>
                                </a:lnTo>
                                <a:lnTo>
                                  <a:pt x="1475" y="1883"/>
                                </a:lnTo>
                                <a:lnTo>
                                  <a:pt x="1550" y="1863"/>
                                </a:lnTo>
                                <a:lnTo>
                                  <a:pt x="1622" y="1839"/>
                                </a:lnTo>
                                <a:lnTo>
                                  <a:pt x="1693" y="1810"/>
                                </a:lnTo>
                                <a:lnTo>
                                  <a:pt x="1760" y="1778"/>
                                </a:lnTo>
                                <a:lnTo>
                                  <a:pt x="1825" y="1743"/>
                                </a:lnTo>
                                <a:lnTo>
                                  <a:pt x="1886" y="1704"/>
                                </a:lnTo>
                                <a:lnTo>
                                  <a:pt x="1944" y="1662"/>
                                </a:lnTo>
                                <a:lnTo>
                                  <a:pt x="1998" y="1616"/>
                                </a:lnTo>
                                <a:lnTo>
                                  <a:pt x="2049" y="1568"/>
                                </a:lnTo>
                                <a:lnTo>
                                  <a:pt x="2096" y="1517"/>
                                </a:lnTo>
                                <a:lnTo>
                                  <a:pt x="2139" y="1463"/>
                                </a:lnTo>
                                <a:lnTo>
                                  <a:pt x="2177" y="1407"/>
                                </a:lnTo>
                                <a:lnTo>
                                  <a:pt x="2211" y="1349"/>
                                </a:lnTo>
                                <a:lnTo>
                                  <a:pt x="2241" y="1289"/>
                                </a:lnTo>
                                <a:lnTo>
                                  <a:pt x="2265" y="1226"/>
                                </a:lnTo>
                                <a:lnTo>
                                  <a:pt x="2284" y="1162"/>
                                </a:lnTo>
                                <a:lnTo>
                                  <a:pt x="2299" y="1096"/>
                                </a:lnTo>
                                <a:lnTo>
                                  <a:pt x="2307" y="1029"/>
                                </a:lnTo>
                                <a:lnTo>
                                  <a:pt x="2310" y="960"/>
                                </a:lnTo>
                                <a:lnTo>
                                  <a:pt x="2307" y="892"/>
                                </a:lnTo>
                                <a:lnTo>
                                  <a:pt x="2299" y="825"/>
                                </a:lnTo>
                                <a:lnTo>
                                  <a:pt x="2284" y="759"/>
                                </a:lnTo>
                                <a:lnTo>
                                  <a:pt x="2265" y="695"/>
                                </a:lnTo>
                                <a:lnTo>
                                  <a:pt x="2241" y="632"/>
                                </a:lnTo>
                                <a:lnTo>
                                  <a:pt x="2211" y="572"/>
                                </a:lnTo>
                                <a:lnTo>
                                  <a:pt x="2177" y="514"/>
                                </a:lnTo>
                                <a:lnTo>
                                  <a:pt x="2139" y="458"/>
                                </a:lnTo>
                                <a:lnTo>
                                  <a:pt x="2096" y="404"/>
                                </a:lnTo>
                                <a:lnTo>
                                  <a:pt x="2049" y="353"/>
                                </a:lnTo>
                                <a:lnTo>
                                  <a:pt x="1998" y="305"/>
                                </a:lnTo>
                                <a:lnTo>
                                  <a:pt x="1944" y="259"/>
                                </a:lnTo>
                                <a:lnTo>
                                  <a:pt x="1886" y="217"/>
                                </a:lnTo>
                                <a:lnTo>
                                  <a:pt x="1825" y="178"/>
                                </a:lnTo>
                                <a:lnTo>
                                  <a:pt x="1760" y="143"/>
                                </a:lnTo>
                                <a:lnTo>
                                  <a:pt x="1693" y="111"/>
                                </a:lnTo>
                                <a:lnTo>
                                  <a:pt x="1622" y="82"/>
                                </a:lnTo>
                                <a:lnTo>
                                  <a:pt x="1550" y="58"/>
                                </a:lnTo>
                                <a:lnTo>
                                  <a:pt x="1475" y="38"/>
                                </a:lnTo>
                                <a:lnTo>
                                  <a:pt x="1398" y="22"/>
                                </a:lnTo>
                                <a:lnTo>
                                  <a:pt x="1318" y="10"/>
                                </a:lnTo>
                                <a:lnTo>
                                  <a:pt x="1237" y="3"/>
                                </a:lnTo>
                                <a:lnTo>
                                  <a:pt x="1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747735" name="Freeform 34"/>
                        <wps:cNvSpPr>
                          <a:spLocks/>
                        </wps:cNvSpPr>
                        <wps:spPr bwMode="auto">
                          <a:xfrm>
                            <a:off x="4950" y="-1648"/>
                            <a:ext cx="2310" cy="1920"/>
                          </a:xfrm>
                          <a:custGeom>
                            <a:avLst/>
                            <a:gdLst>
                              <a:gd name="T0" fmla="+- 0 4953 4950"/>
                              <a:gd name="T1" fmla="*/ T0 w 2310"/>
                              <a:gd name="T2" fmla="+- 0 -756 -1648"/>
                              <a:gd name="T3" fmla="*/ -756 h 1920"/>
                              <a:gd name="T4" fmla="+- 0 4976 4950"/>
                              <a:gd name="T5" fmla="*/ T4 w 2310"/>
                              <a:gd name="T6" fmla="+- 0 -889 -1648"/>
                              <a:gd name="T7" fmla="*/ -889 h 1920"/>
                              <a:gd name="T8" fmla="+- 0 5019 4950"/>
                              <a:gd name="T9" fmla="*/ T8 w 2310"/>
                              <a:gd name="T10" fmla="+- 0 -1016 -1648"/>
                              <a:gd name="T11" fmla="*/ -1016 h 1920"/>
                              <a:gd name="T12" fmla="+- 0 5083 4950"/>
                              <a:gd name="T13" fmla="*/ T12 w 2310"/>
                              <a:gd name="T14" fmla="+- 0 -1134 -1648"/>
                              <a:gd name="T15" fmla="*/ -1134 h 1920"/>
                              <a:gd name="T16" fmla="+- 0 5164 4950"/>
                              <a:gd name="T17" fmla="*/ T16 w 2310"/>
                              <a:gd name="T18" fmla="+- 0 -1244 -1648"/>
                              <a:gd name="T19" fmla="*/ -1244 h 1920"/>
                              <a:gd name="T20" fmla="+- 0 5262 4950"/>
                              <a:gd name="T21" fmla="*/ T20 w 2310"/>
                              <a:gd name="T22" fmla="+- 0 -1343 -1648"/>
                              <a:gd name="T23" fmla="*/ -1343 h 1920"/>
                              <a:gd name="T24" fmla="+- 0 5374 4950"/>
                              <a:gd name="T25" fmla="*/ T24 w 2310"/>
                              <a:gd name="T26" fmla="+- 0 -1431 -1648"/>
                              <a:gd name="T27" fmla="*/ -1431 h 1920"/>
                              <a:gd name="T28" fmla="+- 0 5500 4950"/>
                              <a:gd name="T29" fmla="*/ T28 w 2310"/>
                              <a:gd name="T30" fmla="+- 0 -1505 -1648"/>
                              <a:gd name="T31" fmla="*/ -1505 h 1920"/>
                              <a:gd name="T32" fmla="+- 0 5638 4950"/>
                              <a:gd name="T33" fmla="*/ T32 w 2310"/>
                              <a:gd name="T34" fmla="+- 0 -1566 -1648"/>
                              <a:gd name="T35" fmla="*/ -1566 h 1920"/>
                              <a:gd name="T36" fmla="+- 0 5785 4950"/>
                              <a:gd name="T37" fmla="*/ T36 w 2310"/>
                              <a:gd name="T38" fmla="+- 0 -1610 -1648"/>
                              <a:gd name="T39" fmla="*/ -1610 h 1920"/>
                              <a:gd name="T40" fmla="+- 0 5942 4950"/>
                              <a:gd name="T41" fmla="*/ T40 w 2310"/>
                              <a:gd name="T42" fmla="+- 0 -1638 -1648"/>
                              <a:gd name="T43" fmla="*/ -1638 h 1920"/>
                              <a:gd name="T44" fmla="+- 0 6105 4950"/>
                              <a:gd name="T45" fmla="*/ T44 w 2310"/>
                              <a:gd name="T46" fmla="+- 0 -1648 -1648"/>
                              <a:gd name="T47" fmla="*/ -1648 h 1920"/>
                              <a:gd name="T48" fmla="+- 0 6268 4950"/>
                              <a:gd name="T49" fmla="*/ T48 w 2310"/>
                              <a:gd name="T50" fmla="+- 0 -1638 -1648"/>
                              <a:gd name="T51" fmla="*/ -1638 h 1920"/>
                              <a:gd name="T52" fmla="+- 0 6425 4950"/>
                              <a:gd name="T53" fmla="*/ T52 w 2310"/>
                              <a:gd name="T54" fmla="+- 0 -1610 -1648"/>
                              <a:gd name="T55" fmla="*/ -1610 h 1920"/>
                              <a:gd name="T56" fmla="+- 0 6572 4950"/>
                              <a:gd name="T57" fmla="*/ T56 w 2310"/>
                              <a:gd name="T58" fmla="+- 0 -1566 -1648"/>
                              <a:gd name="T59" fmla="*/ -1566 h 1920"/>
                              <a:gd name="T60" fmla="+- 0 6710 4950"/>
                              <a:gd name="T61" fmla="*/ T60 w 2310"/>
                              <a:gd name="T62" fmla="+- 0 -1505 -1648"/>
                              <a:gd name="T63" fmla="*/ -1505 h 1920"/>
                              <a:gd name="T64" fmla="+- 0 6836 4950"/>
                              <a:gd name="T65" fmla="*/ T64 w 2310"/>
                              <a:gd name="T66" fmla="+- 0 -1431 -1648"/>
                              <a:gd name="T67" fmla="*/ -1431 h 1920"/>
                              <a:gd name="T68" fmla="+- 0 6948 4950"/>
                              <a:gd name="T69" fmla="*/ T68 w 2310"/>
                              <a:gd name="T70" fmla="+- 0 -1343 -1648"/>
                              <a:gd name="T71" fmla="*/ -1343 h 1920"/>
                              <a:gd name="T72" fmla="+- 0 7046 4950"/>
                              <a:gd name="T73" fmla="*/ T72 w 2310"/>
                              <a:gd name="T74" fmla="+- 0 -1244 -1648"/>
                              <a:gd name="T75" fmla="*/ -1244 h 1920"/>
                              <a:gd name="T76" fmla="+- 0 7127 4950"/>
                              <a:gd name="T77" fmla="*/ T76 w 2310"/>
                              <a:gd name="T78" fmla="+- 0 -1134 -1648"/>
                              <a:gd name="T79" fmla="*/ -1134 h 1920"/>
                              <a:gd name="T80" fmla="+- 0 7191 4950"/>
                              <a:gd name="T81" fmla="*/ T80 w 2310"/>
                              <a:gd name="T82" fmla="+- 0 -1016 -1648"/>
                              <a:gd name="T83" fmla="*/ -1016 h 1920"/>
                              <a:gd name="T84" fmla="+- 0 7234 4950"/>
                              <a:gd name="T85" fmla="*/ T84 w 2310"/>
                              <a:gd name="T86" fmla="+- 0 -889 -1648"/>
                              <a:gd name="T87" fmla="*/ -889 h 1920"/>
                              <a:gd name="T88" fmla="+- 0 7257 4950"/>
                              <a:gd name="T89" fmla="*/ T88 w 2310"/>
                              <a:gd name="T90" fmla="+- 0 -756 -1648"/>
                              <a:gd name="T91" fmla="*/ -756 h 1920"/>
                              <a:gd name="T92" fmla="+- 0 7257 4950"/>
                              <a:gd name="T93" fmla="*/ T92 w 2310"/>
                              <a:gd name="T94" fmla="+- 0 -619 -1648"/>
                              <a:gd name="T95" fmla="*/ -619 h 1920"/>
                              <a:gd name="T96" fmla="+- 0 7234 4950"/>
                              <a:gd name="T97" fmla="*/ T96 w 2310"/>
                              <a:gd name="T98" fmla="+- 0 -486 -1648"/>
                              <a:gd name="T99" fmla="*/ -486 h 1920"/>
                              <a:gd name="T100" fmla="+- 0 7191 4950"/>
                              <a:gd name="T101" fmla="*/ T100 w 2310"/>
                              <a:gd name="T102" fmla="+- 0 -359 -1648"/>
                              <a:gd name="T103" fmla="*/ -359 h 1920"/>
                              <a:gd name="T104" fmla="+- 0 7127 4950"/>
                              <a:gd name="T105" fmla="*/ T104 w 2310"/>
                              <a:gd name="T106" fmla="+- 0 -241 -1648"/>
                              <a:gd name="T107" fmla="*/ -241 h 1920"/>
                              <a:gd name="T108" fmla="+- 0 7046 4950"/>
                              <a:gd name="T109" fmla="*/ T108 w 2310"/>
                              <a:gd name="T110" fmla="+- 0 -131 -1648"/>
                              <a:gd name="T111" fmla="*/ -131 h 1920"/>
                              <a:gd name="T112" fmla="+- 0 6948 4950"/>
                              <a:gd name="T113" fmla="*/ T112 w 2310"/>
                              <a:gd name="T114" fmla="+- 0 -32 -1648"/>
                              <a:gd name="T115" fmla="*/ -32 h 1920"/>
                              <a:gd name="T116" fmla="+- 0 6836 4950"/>
                              <a:gd name="T117" fmla="*/ T116 w 2310"/>
                              <a:gd name="T118" fmla="+- 0 56 -1648"/>
                              <a:gd name="T119" fmla="*/ 56 h 1920"/>
                              <a:gd name="T120" fmla="+- 0 6710 4950"/>
                              <a:gd name="T121" fmla="*/ T120 w 2310"/>
                              <a:gd name="T122" fmla="+- 0 130 -1648"/>
                              <a:gd name="T123" fmla="*/ 130 h 1920"/>
                              <a:gd name="T124" fmla="+- 0 6572 4950"/>
                              <a:gd name="T125" fmla="*/ T124 w 2310"/>
                              <a:gd name="T126" fmla="+- 0 191 -1648"/>
                              <a:gd name="T127" fmla="*/ 191 h 1920"/>
                              <a:gd name="T128" fmla="+- 0 6425 4950"/>
                              <a:gd name="T129" fmla="*/ T128 w 2310"/>
                              <a:gd name="T130" fmla="+- 0 235 -1648"/>
                              <a:gd name="T131" fmla="*/ 235 h 1920"/>
                              <a:gd name="T132" fmla="+- 0 6268 4950"/>
                              <a:gd name="T133" fmla="*/ T132 w 2310"/>
                              <a:gd name="T134" fmla="+- 0 263 -1648"/>
                              <a:gd name="T135" fmla="*/ 263 h 1920"/>
                              <a:gd name="T136" fmla="+- 0 6105 4950"/>
                              <a:gd name="T137" fmla="*/ T136 w 2310"/>
                              <a:gd name="T138" fmla="+- 0 272 -1648"/>
                              <a:gd name="T139" fmla="*/ 272 h 1920"/>
                              <a:gd name="T140" fmla="+- 0 5942 4950"/>
                              <a:gd name="T141" fmla="*/ T140 w 2310"/>
                              <a:gd name="T142" fmla="+- 0 263 -1648"/>
                              <a:gd name="T143" fmla="*/ 263 h 1920"/>
                              <a:gd name="T144" fmla="+- 0 5785 4950"/>
                              <a:gd name="T145" fmla="*/ T144 w 2310"/>
                              <a:gd name="T146" fmla="+- 0 235 -1648"/>
                              <a:gd name="T147" fmla="*/ 235 h 1920"/>
                              <a:gd name="T148" fmla="+- 0 5638 4950"/>
                              <a:gd name="T149" fmla="*/ T148 w 2310"/>
                              <a:gd name="T150" fmla="+- 0 191 -1648"/>
                              <a:gd name="T151" fmla="*/ 191 h 1920"/>
                              <a:gd name="T152" fmla="+- 0 5500 4950"/>
                              <a:gd name="T153" fmla="*/ T152 w 2310"/>
                              <a:gd name="T154" fmla="+- 0 130 -1648"/>
                              <a:gd name="T155" fmla="*/ 130 h 1920"/>
                              <a:gd name="T156" fmla="+- 0 5374 4950"/>
                              <a:gd name="T157" fmla="*/ T156 w 2310"/>
                              <a:gd name="T158" fmla="+- 0 56 -1648"/>
                              <a:gd name="T159" fmla="*/ 56 h 1920"/>
                              <a:gd name="T160" fmla="+- 0 5262 4950"/>
                              <a:gd name="T161" fmla="*/ T160 w 2310"/>
                              <a:gd name="T162" fmla="+- 0 -32 -1648"/>
                              <a:gd name="T163" fmla="*/ -32 h 1920"/>
                              <a:gd name="T164" fmla="+- 0 5164 4950"/>
                              <a:gd name="T165" fmla="*/ T164 w 2310"/>
                              <a:gd name="T166" fmla="+- 0 -131 -1648"/>
                              <a:gd name="T167" fmla="*/ -131 h 1920"/>
                              <a:gd name="T168" fmla="+- 0 5083 4950"/>
                              <a:gd name="T169" fmla="*/ T168 w 2310"/>
                              <a:gd name="T170" fmla="+- 0 -241 -1648"/>
                              <a:gd name="T171" fmla="*/ -241 h 1920"/>
                              <a:gd name="T172" fmla="+- 0 5019 4950"/>
                              <a:gd name="T173" fmla="*/ T172 w 2310"/>
                              <a:gd name="T174" fmla="+- 0 -359 -1648"/>
                              <a:gd name="T175" fmla="*/ -359 h 1920"/>
                              <a:gd name="T176" fmla="+- 0 4976 4950"/>
                              <a:gd name="T177" fmla="*/ T176 w 2310"/>
                              <a:gd name="T178" fmla="+- 0 -486 -1648"/>
                              <a:gd name="T179" fmla="*/ -486 h 1920"/>
                              <a:gd name="T180" fmla="+- 0 4953 4950"/>
                              <a:gd name="T181" fmla="*/ T180 w 2310"/>
                              <a:gd name="T182" fmla="+- 0 -619 -1648"/>
                              <a:gd name="T183" fmla="*/ -619 h 1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310" h="1920">
                                <a:moveTo>
                                  <a:pt x="0" y="960"/>
                                </a:moveTo>
                                <a:lnTo>
                                  <a:pt x="3" y="892"/>
                                </a:lnTo>
                                <a:lnTo>
                                  <a:pt x="11" y="825"/>
                                </a:lnTo>
                                <a:lnTo>
                                  <a:pt x="26" y="759"/>
                                </a:lnTo>
                                <a:lnTo>
                                  <a:pt x="45" y="695"/>
                                </a:lnTo>
                                <a:lnTo>
                                  <a:pt x="69" y="632"/>
                                </a:lnTo>
                                <a:lnTo>
                                  <a:pt x="99" y="572"/>
                                </a:lnTo>
                                <a:lnTo>
                                  <a:pt x="133" y="514"/>
                                </a:lnTo>
                                <a:lnTo>
                                  <a:pt x="171" y="458"/>
                                </a:lnTo>
                                <a:lnTo>
                                  <a:pt x="214" y="404"/>
                                </a:lnTo>
                                <a:lnTo>
                                  <a:pt x="261" y="353"/>
                                </a:lnTo>
                                <a:lnTo>
                                  <a:pt x="312" y="305"/>
                                </a:lnTo>
                                <a:lnTo>
                                  <a:pt x="366" y="259"/>
                                </a:lnTo>
                                <a:lnTo>
                                  <a:pt x="424" y="217"/>
                                </a:lnTo>
                                <a:lnTo>
                                  <a:pt x="485" y="178"/>
                                </a:lnTo>
                                <a:lnTo>
                                  <a:pt x="550" y="143"/>
                                </a:lnTo>
                                <a:lnTo>
                                  <a:pt x="617" y="111"/>
                                </a:lnTo>
                                <a:lnTo>
                                  <a:pt x="688" y="82"/>
                                </a:lnTo>
                                <a:lnTo>
                                  <a:pt x="760" y="58"/>
                                </a:lnTo>
                                <a:lnTo>
                                  <a:pt x="835" y="38"/>
                                </a:lnTo>
                                <a:lnTo>
                                  <a:pt x="912" y="22"/>
                                </a:lnTo>
                                <a:lnTo>
                                  <a:pt x="992" y="10"/>
                                </a:lnTo>
                                <a:lnTo>
                                  <a:pt x="1073" y="3"/>
                                </a:lnTo>
                                <a:lnTo>
                                  <a:pt x="1155" y="0"/>
                                </a:lnTo>
                                <a:lnTo>
                                  <a:pt x="1237" y="3"/>
                                </a:lnTo>
                                <a:lnTo>
                                  <a:pt x="1318" y="10"/>
                                </a:lnTo>
                                <a:lnTo>
                                  <a:pt x="1398" y="22"/>
                                </a:lnTo>
                                <a:lnTo>
                                  <a:pt x="1475" y="38"/>
                                </a:lnTo>
                                <a:lnTo>
                                  <a:pt x="1550" y="58"/>
                                </a:lnTo>
                                <a:lnTo>
                                  <a:pt x="1622" y="82"/>
                                </a:lnTo>
                                <a:lnTo>
                                  <a:pt x="1693" y="111"/>
                                </a:lnTo>
                                <a:lnTo>
                                  <a:pt x="1760" y="143"/>
                                </a:lnTo>
                                <a:lnTo>
                                  <a:pt x="1825" y="178"/>
                                </a:lnTo>
                                <a:lnTo>
                                  <a:pt x="1886" y="217"/>
                                </a:lnTo>
                                <a:lnTo>
                                  <a:pt x="1944" y="259"/>
                                </a:lnTo>
                                <a:lnTo>
                                  <a:pt x="1998" y="305"/>
                                </a:lnTo>
                                <a:lnTo>
                                  <a:pt x="2049" y="353"/>
                                </a:lnTo>
                                <a:lnTo>
                                  <a:pt x="2096" y="404"/>
                                </a:lnTo>
                                <a:lnTo>
                                  <a:pt x="2139" y="458"/>
                                </a:lnTo>
                                <a:lnTo>
                                  <a:pt x="2177" y="514"/>
                                </a:lnTo>
                                <a:lnTo>
                                  <a:pt x="2211" y="572"/>
                                </a:lnTo>
                                <a:lnTo>
                                  <a:pt x="2241" y="632"/>
                                </a:lnTo>
                                <a:lnTo>
                                  <a:pt x="2265" y="695"/>
                                </a:lnTo>
                                <a:lnTo>
                                  <a:pt x="2284" y="759"/>
                                </a:lnTo>
                                <a:lnTo>
                                  <a:pt x="2299" y="825"/>
                                </a:lnTo>
                                <a:lnTo>
                                  <a:pt x="2307" y="892"/>
                                </a:lnTo>
                                <a:lnTo>
                                  <a:pt x="2310" y="960"/>
                                </a:lnTo>
                                <a:lnTo>
                                  <a:pt x="2307" y="1029"/>
                                </a:lnTo>
                                <a:lnTo>
                                  <a:pt x="2299" y="1096"/>
                                </a:lnTo>
                                <a:lnTo>
                                  <a:pt x="2284" y="1162"/>
                                </a:lnTo>
                                <a:lnTo>
                                  <a:pt x="2265" y="1226"/>
                                </a:lnTo>
                                <a:lnTo>
                                  <a:pt x="2241" y="1289"/>
                                </a:lnTo>
                                <a:lnTo>
                                  <a:pt x="2211" y="1349"/>
                                </a:lnTo>
                                <a:lnTo>
                                  <a:pt x="2177" y="1407"/>
                                </a:lnTo>
                                <a:lnTo>
                                  <a:pt x="2139" y="1463"/>
                                </a:lnTo>
                                <a:lnTo>
                                  <a:pt x="2096" y="1517"/>
                                </a:lnTo>
                                <a:lnTo>
                                  <a:pt x="2049" y="1568"/>
                                </a:lnTo>
                                <a:lnTo>
                                  <a:pt x="1998" y="1616"/>
                                </a:lnTo>
                                <a:lnTo>
                                  <a:pt x="1944" y="1662"/>
                                </a:lnTo>
                                <a:lnTo>
                                  <a:pt x="1886" y="1704"/>
                                </a:lnTo>
                                <a:lnTo>
                                  <a:pt x="1825" y="1743"/>
                                </a:lnTo>
                                <a:lnTo>
                                  <a:pt x="1760" y="1778"/>
                                </a:lnTo>
                                <a:lnTo>
                                  <a:pt x="1693" y="1810"/>
                                </a:lnTo>
                                <a:lnTo>
                                  <a:pt x="1622" y="1839"/>
                                </a:lnTo>
                                <a:lnTo>
                                  <a:pt x="1550" y="1863"/>
                                </a:lnTo>
                                <a:lnTo>
                                  <a:pt x="1475" y="1883"/>
                                </a:lnTo>
                                <a:lnTo>
                                  <a:pt x="1398" y="1899"/>
                                </a:lnTo>
                                <a:lnTo>
                                  <a:pt x="1318" y="1911"/>
                                </a:lnTo>
                                <a:lnTo>
                                  <a:pt x="1237" y="1918"/>
                                </a:lnTo>
                                <a:lnTo>
                                  <a:pt x="1155" y="1920"/>
                                </a:lnTo>
                                <a:lnTo>
                                  <a:pt x="1073" y="1918"/>
                                </a:lnTo>
                                <a:lnTo>
                                  <a:pt x="992" y="1911"/>
                                </a:lnTo>
                                <a:lnTo>
                                  <a:pt x="912" y="1899"/>
                                </a:lnTo>
                                <a:lnTo>
                                  <a:pt x="835" y="1883"/>
                                </a:lnTo>
                                <a:lnTo>
                                  <a:pt x="760" y="1863"/>
                                </a:lnTo>
                                <a:lnTo>
                                  <a:pt x="688" y="1839"/>
                                </a:lnTo>
                                <a:lnTo>
                                  <a:pt x="617" y="1810"/>
                                </a:lnTo>
                                <a:lnTo>
                                  <a:pt x="550" y="1778"/>
                                </a:lnTo>
                                <a:lnTo>
                                  <a:pt x="485" y="1743"/>
                                </a:lnTo>
                                <a:lnTo>
                                  <a:pt x="424" y="1704"/>
                                </a:lnTo>
                                <a:lnTo>
                                  <a:pt x="366" y="1662"/>
                                </a:lnTo>
                                <a:lnTo>
                                  <a:pt x="312" y="1616"/>
                                </a:lnTo>
                                <a:lnTo>
                                  <a:pt x="261" y="1568"/>
                                </a:lnTo>
                                <a:lnTo>
                                  <a:pt x="214" y="1517"/>
                                </a:lnTo>
                                <a:lnTo>
                                  <a:pt x="171" y="1463"/>
                                </a:lnTo>
                                <a:lnTo>
                                  <a:pt x="133" y="1407"/>
                                </a:lnTo>
                                <a:lnTo>
                                  <a:pt x="99" y="1349"/>
                                </a:lnTo>
                                <a:lnTo>
                                  <a:pt x="69" y="1289"/>
                                </a:lnTo>
                                <a:lnTo>
                                  <a:pt x="45" y="1226"/>
                                </a:lnTo>
                                <a:lnTo>
                                  <a:pt x="26" y="1162"/>
                                </a:lnTo>
                                <a:lnTo>
                                  <a:pt x="11" y="1096"/>
                                </a:lnTo>
                                <a:lnTo>
                                  <a:pt x="3" y="1029"/>
                                </a:lnTo>
                                <a:lnTo>
                                  <a:pt x="0" y="9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747736" name="AutoShape 35"/>
                        <wps:cNvSpPr>
                          <a:spLocks/>
                        </wps:cNvSpPr>
                        <wps:spPr bwMode="auto">
                          <a:xfrm>
                            <a:off x="8715" y="-1053"/>
                            <a:ext cx="2310" cy="543"/>
                          </a:xfrm>
                          <a:custGeom>
                            <a:avLst/>
                            <a:gdLst>
                              <a:gd name="T0" fmla="+- 0 8715 8715"/>
                              <a:gd name="T1" fmla="*/ T0 w 2310"/>
                              <a:gd name="T2" fmla="+- 0 -1053 -1053"/>
                              <a:gd name="T3" fmla="*/ -1053 h 543"/>
                              <a:gd name="T4" fmla="+- 0 10995 8715"/>
                              <a:gd name="T5" fmla="*/ T4 w 2310"/>
                              <a:gd name="T6" fmla="+- 0 -1053 -1053"/>
                              <a:gd name="T7" fmla="*/ -1053 h 543"/>
                              <a:gd name="T8" fmla="+- 0 8745 8715"/>
                              <a:gd name="T9" fmla="*/ T8 w 2310"/>
                              <a:gd name="T10" fmla="+- 0 -510 -1053"/>
                              <a:gd name="T11" fmla="*/ -510 h 543"/>
                              <a:gd name="T12" fmla="+- 0 11025 8715"/>
                              <a:gd name="T13" fmla="*/ T12 w 2310"/>
                              <a:gd name="T14" fmla="+- 0 -510 -1053"/>
                              <a:gd name="T15" fmla="*/ -510 h 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10" h="543">
                                <a:moveTo>
                                  <a:pt x="0" y="0"/>
                                </a:moveTo>
                                <a:lnTo>
                                  <a:pt x="2280" y="0"/>
                                </a:lnTo>
                                <a:moveTo>
                                  <a:pt x="30" y="543"/>
                                </a:moveTo>
                                <a:lnTo>
                                  <a:pt x="2310" y="543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7747737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00" y="-1426"/>
                            <a:ext cx="12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7747738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9045" y="-488"/>
                            <a:ext cx="0" cy="34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7747739" name="AutoShape 38"/>
                        <wps:cNvSpPr>
                          <a:spLocks/>
                        </wps:cNvSpPr>
                        <wps:spPr bwMode="auto">
                          <a:xfrm>
                            <a:off x="7140" y="-190"/>
                            <a:ext cx="1905" cy="120"/>
                          </a:xfrm>
                          <a:custGeom>
                            <a:avLst/>
                            <a:gdLst>
                              <a:gd name="T0" fmla="+- 0 7260 7140"/>
                              <a:gd name="T1" fmla="*/ T0 w 1905"/>
                              <a:gd name="T2" fmla="+- 0 -190 -190"/>
                              <a:gd name="T3" fmla="*/ -190 h 120"/>
                              <a:gd name="T4" fmla="+- 0 7140 7140"/>
                              <a:gd name="T5" fmla="*/ T4 w 1905"/>
                              <a:gd name="T6" fmla="+- 0 -129 -190"/>
                              <a:gd name="T7" fmla="*/ -129 h 120"/>
                              <a:gd name="T8" fmla="+- 0 7260 7140"/>
                              <a:gd name="T9" fmla="*/ T8 w 1905"/>
                              <a:gd name="T10" fmla="+- 0 -70 -190"/>
                              <a:gd name="T11" fmla="*/ -70 h 120"/>
                              <a:gd name="T12" fmla="+- 0 7260 7140"/>
                              <a:gd name="T13" fmla="*/ T12 w 1905"/>
                              <a:gd name="T14" fmla="+- 0 -125 -190"/>
                              <a:gd name="T15" fmla="*/ -125 h 120"/>
                              <a:gd name="T16" fmla="+- 0 7240 7140"/>
                              <a:gd name="T17" fmla="*/ T16 w 1905"/>
                              <a:gd name="T18" fmla="+- 0 -125 -190"/>
                              <a:gd name="T19" fmla="*/ -125 h 120"/>
                              <a:gd name="T20" fmla="+- 0 7240 7140"/>
                              <a:gd name="T21" fmla="*/ T20 w 1905"/>
                              <a:gd name="T22" fmla="+- 0 -135 -190"/>
                              <a:gd name="T23" fmla="*/ -135 h 120"/>
                              <a:gd name="T24" fmla="+- 0 7260 7140"/>
                              <a:gd name="T25" fmla="*/ T24 w 1905"/>
                              <a:gd name="T26" fmla="+- 0 -135 -190"/>
                              <a:gd name="T27" fmla="*/ -135 h 120"/>
                              <a:gd name="T28" fmla="+- 0 7260 7140"/>
                              <a:gd name="T29" fmla="*/ T28 w 1905"/>
                              <a:gd name="T30" fmla="+- 0 -190 -190"/>
                              <a:gd name="T31" fmla="*/ -190 h 120"/>
                              <a:gd name="T32" fmla="+- 0 7260 7140"/>
                              <a:gd name="T33" fmla="*/ T32 w 1905"/>
                              <a:gd name="T34" fmla="+- 0 -135 -190"/>
                              <a:gd name="T35" fmla="*/ -135 h 120"/>
                              <a:gd name="T36" fmla="+- 0 7240 7140"/>
                              <a:gd name="T37" fmla="*/ T36 w 1905"/>
                              <a:gd name="T38" fmla="+- 0 -135 -190"/>
                              <a:gd name="T39" fmla="*/ -135 h 120"/>
                              <a:gd name="T40" fmla="+- 0 7240 7140"/>
                              <a:gd name="T41" fmla="*/ T40 w 1905"/>
                              <a:gd name="T42" fmla="+- 0 -125 -190"/>
                              <a:gd name="T43" fmla="*/ -125 h 120"/>
                              <a:gd name="T44" fmla="+- 0 7260 7140"/>
                              <a:gd name="T45" fmla="*/ T44 w 1905"/>
                              <a:gd name="T46" fmla="+- 0 -125 -190"/>
                              <a:gd name="T47" fmla="*/ -125 h 120"/>
                              <a:gd name="T48" fmla="+- 0 7260 7140"/>
                              <a:gd name="T49" fmla="*/ T48 w 1905"/>
                              <a:gd name="T50" fmla="+- 0 -135 -190"/>
                              <a:gd name="T51" fmla="*/ -135 h 120"/>
                              <a:gd name="T52" fmla="+- 0 7260 7140"/>
                              <a:gd name="T53" fmla="*/ T52 w 1905"/>
                              <a:gd name="T54" fmla="+- 0 -125 -190"/>
                              <a:gd name="T55" fmla="*/ -125 h 120"/>
                              <a:gd name="T56" fmla="+- 0 7240 7140"/>
                              <a:gd name="T57" fmla="*/ T56 w 1905"/>
                              <a:gd name="T58" fmla="+- 0 -125 -190"/>
                              <a:gd name="T59" fmla="*/ -125 h 120"/>
                              <a:gd name="T60" fmla="+- 0 7260 7140"/>
                              <a:gd name="T61" fmla="*/ T60 w 1905"/>
                              <a:gd name="T62" fmla="+- 0 -125 -190"/>
                              <a:gd name="T63" fmla="*/ -125 h 120"/>
                              <a:gd name="T64" fmla="+- 0 7260 7140"/>
                              <a:gd name="T65" fmla="*/ T64 w 1905"/>
                              <a:gd name="T66" fmla="+- 0 -125 -190"/>
                              <a:gd name="T67" fmla="*/ -125 h 120"/>
                              <a:gd name="T68" fmla="+- 0 9045 7140"/>
                              <a:gd name="T69" fmla="*/ T68 w 1905"/>
                              <a:gd name="T70" fmla="+- 0 -149 -190"/>
                              <a:gd name="T71" fmla="*/ -149 h 120"/>
                              <a:gd name="T72" fmla="+- 0 7260 7140"/>
                              <a:gd name="T73" fmla="*/ T72 w 1905"/>
                              <a:gd name="T74" fmla="+- 0 -135 -190"/>
                              <a:gd name="T75" fmla="*/ -135 h 120"/>
                              <a:gd name="T76" fmla="+- 0 7260 7140"/>
                              <a:gd name="T77" fmla="*/ T76 w 1905"/>
                              <a:gd name="T78" fmla="+- 0 -125 -190"/>
                              <a:gd name="T79" fmla="*/ -125 h 120"/>
                              <a:gd name="T80" fmla="+- 0 9045 7140"/>
                              <a:gd name="T81" fmla="*/ T80 w 1905"/>
                              <a:gd name="T82" fmla="+- 0 -139 -190"/>
                              <a:gd name="T83" fmla="*/ -139 h 120"/>
                              <a:gd name="T84" fmla="+- 0 9045 7140"/>
                              <a:gd name="T85" fmla="*/ T84 w 1905"/>
                              <a:gd name="T86" fmla="+- 0 -149 -190"/>
                              <a:gd name="T87" fmla="*/ -149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905" h="120">
                                <a:moveTo>
                                  <a:pt x="120" y="0"/>
                                </a:moveTo>
                                <a:lnTo>
                                  <a:pt x="0" y="61"/>
                                </a:lnTo>
                                <a:lnTo>
                                  <a:pt x="120" y="120"/>
                                </a:lnTo>
                                <a:lnTo>
                                  <a:pt x="120" y="65"/>
                                </a:lnTo>
                                <a:lnTo>
                                  <a:pt x="100" y="65"/>
                                </a:lnTo>
                                <a:lnTo>
                                  <a:pt x="100" y="55"/>
                                </a:lnTo>
                                <a:lnTo>
                                  <a:pt x="120" y="5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55"/>
                                </a:moveTo>
                                <a:lnTo>
                                  <a:pt x="100" y="55"/>
                                </a:lnTo>
                                <a:lnTo>
                                  <a:pt x="100" y="65"/>
                                </a:lnTo>
                                <a:lnTo>
                                  <a:pt x="120" y="65"/>
                                </a:lnTo>
                                <a:lnTo>
                                  <a:pt x="120" y="55"/>
                                </a:lnTo>
                                <a:close/>
                                <a:moveTo>
                                  <a:pt x="120" y="65"/>
                                </a:moveTo>
                                <a:lnTo>
                                  <a:pt x="100" y="65"/>
                                </a:lnTo>
                                <a:lnTo>
                                  <a:pt x="120" y="65"/>
                                </a:lnTo>
                                <a:close/>
                                <a:moveTo>
                                  <a:pt x="1905" y="41"/>
                                </a:moveTo>
                                <a:lnTo>
                                  <a:pt x="120" y="55"/>
                                </a:lnTo>
                                <a:lnTo>
                                  <a:pt x="120" y="65"/>
                                </a:lnTo>
                                <a:lnTo>
                                  <a:pt x="1905" y="51"/>
                                </a:lnTo>
                                <a:lnTo>
                                  <a:pt x="1905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5A2B16" id="Group 30" o:spid="_x0000_s1026" style="position:absolute;margin-left:138pt;margin-top:-82.85pt;width:413.25pt;height:97pt;z-index:-251650560;mso-position-horizontal-relative:page" coordorigin="2760,-1658" coordsize="8265,1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">
                <v:shape id="AutoShape 31" o:spid="_x0000_s1027" style="position:absolute;left:2760;top:-996;width:2250;height:514;visibility:visible;mso-wrap-style:square;v-text-anchor:top" coordsize="2250,5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hCskA&#10;AADjAAAADwAAAGRycy9kb3ducmV2LnhtbERPzWrCQBC+F/oOywi9iG4Sq5HUVdpa0ZsYRXocsmOS&#10;NjsbsltN375bKPQ43/8sVr1pxJU6V1tWEI8jEMSF1TWXCk7HzWgOwnlkjY1lUvBNDlbL+7sFZtre&#10;+EDX3JcihLDLUEHlfZtJ6YqKDLqxbYkDd7GdQR/OrpS6w1sIN41MomgmDdYcGips6bWi4jP/Mgpe&#10;zsN438z9xyR3ySYfvq3fp9u1Ug+D/vkJhKfe/4v/3Dsd5s/iNH1M00kCvz8FAOTy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7nJhCskAAADjAAAADwAAAAAAAAAAAAAAAACYAgAA&#10;ZHJzL2Rvd25yZXYueG1sUEsFBgAAAAAEAAQA9QAAAI4DAAAAAA==&#10;" path="m2235,60r-10,-5l2115,r,55l,55,,65r2115,l2115,120,2225,65r10,-5xm2250,454r-10,-5l2130,394r,55l15,449r,10l2130,459r,55l2240,459r10,-5xe" fillcolor="black" stroked="f">
                  <v:path arrowok="t" o:connecttype="custom" o:connectlocs="2235,-936;2225,-941;2115,-996;2115,-941;0,-941;0,-931;2115,-931;2115,-876;2225,-931;2235,-936;2250,-542;2240,-547;2130,-602;2130,-547;15,-547;15,-537;2130,-537;2130,-482;2240,-537;2250,-542" o:connectangles="0,0,0,0,0,0,0,0,0,0,0,0,0,0,0,0,0,0,0,0"/>
                </v:shape>
                <v:line id="Line 32" o:spid="_x0000_s1028" style="position:absolute;visibility:visible;mso-wrap-style:square" from="6780,-1426" to="9060,-1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APkMgAAADjAAAADwAAAGRycy9kb3ducmV2LnhtbERPzWrCQBC+F/oOyxS81Y0ajERXaRVB&#10;6KFEe+ltyI5J2uxs2F01+vTdguBxvv9ZrHrTijM531hWMBomIIhLqxuuFHwdtq8zED4ga2wtk4Ir&#10;eVgtn58WmGt74YLO+1CJGMI+RwV1CF0upS9rMuiHtiOO3NE6gyGerpLa4SWGm1aOk2QqDTYcG2rs&#10;aF1T+bs/GQWzQ+c31/X31n66n1vxkRaU4rtSg5f+bQ4iUB8e4rt7p+P86SjL0iybTOD/pwiAX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uAPkMgAAADjAAAADwAAAAAA&#10;AAAAAAAAAAChAgAAZHJzL2Rvd25yZXYueG1sUEsFBgAAAAAEAAQA+QAAAJYDAAAAAA==&#10;" strokeweight=".5pt"/>
                <v:shape id="Freeform 33" o:spid="_x0000_s1029" style="position:absolute;left:4950;top:-1648;width:2310;height:1920;visibility:visible;mso-wrap-style:square;v-text-anchor:top" coordsize="2310,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C+6MYA&#10;AADjAAAADwAAAGRycy9kb3ducmV2LnhtbERPX2vCMBB/H/gdwgm+zVTr7OiMImPC2NuqH+BszqRb&#10;c6lN1O7bL4OBj/f7f6vN4FpxpT40nhXMphkI4trrho2Cw373+AwiRGSNrWdS8EMBNuvRwwpL7W/8&#10;SdcqGpFCOJSowMbYlVKG2pLDMPUdceJOvncY09kbqXu8pXDXynmWLaXDhlODxY5eLdXf1cUpeDPn&#10;7Ak/TG7N/LjvLif+yqtcqcl42L6AiDTEu/jf/a7T/OWsKBZFkS/g76c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C+6MYAAADjAAAADwAAAAAAAAAAAAAAAACYAgAAZHJz&#10;L2Rvd25yZXYueG1sUEsFBgAAAAAEAAQA9QAAAIsDAAAAAA==&#10;" path="m1155,r-82,3l992,10,912,22,835,38,760,58,688,82r-71,29l550,143r-65,35l424,217r-58,42l312,305r-51,48l214,404r-43,54l133,514,99,572,69,632,45,695,26,759,11,825,3,892,,960r3,69l11,1096r15,66l45,1226r24,63l99,1349r34,58l171,1463r43,54l261,1568r51,48l366,1662r58,42l485,1743r65,35l617,1810r71,29l760,1863r75,20l912,1899r80,12l1073,1918r82,2l1237,1918r81,-7l1398,1899r77,-16l1550,1863r72,-24l1693,1810r67,-32l1825,1743r61,-39l1944,1662r54,-46l2049,1568r47,-51l2139,1463r38,-56l2211,1349r30,-60l2265,1226r19,-64l2299,1096r8,-67l2310,960r-3,-68l2299,825r-15,-66l2265,695r-24,-63l2211,572r-34,-58l2139,458r-43,-54l2049,353r-51,-48l1944,259r-58,-42l1825,178r-65,-35l1693,111,1622,82,1550,58,1475,38,1398,22,1318,10,1237,3,1155,xe" fillcolor="#4471c4" stroked="f">
                  <v:path arrowok="t" o:connecttype="custom" o:connectlocs="1073,-1645;912,-1626;760,-1590;617,-1537;485,-1470;366,-1389;261,-1295;171,-1190;99,-1076;45,-953;11,-823;0,-688;11,-552;45,-422;99,-299;171,-185;261,-80;366,14;485,95;617,162;760,215;912,251;1073,270;1237,270;1398,251;1550,215;1693,162;1825,95;1944,14;2049,-80;2139,-185;2211,-299;2265,-422;2299,-552;2310,-688;2299,-823;2265,-953;2211,-1076;2139,-1190;2049,-1295;1944,-1389;1825,-1470;1693,-1537;1550,-1590;1398,-1626;1237,-1645" o:connectangles="0,0,0,0,0,0,0,0,0,0,0,0,0,0,0,0,0,0,0,0,0,0,0,0,0,0,0,0,0,0,0,0,0,0,0,0,0,0,0,0,0,0,0,0,0,0"/>
                </v:shape>
                <v:shape id="Freeform 34" o:spid="_x0000_s1030" style="position:absolute;left:4950;top:-1648;width:2310;height:1920;visibility:visible;mso-wrap-style:square;v-text-anchor:top" coordsize="2310,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QfrMYA&#10;AADjAAAADwAAAGRycy9kb3ducmV2LnhtbERPzWrCQBC+F/oOyxR6qxuTmpToKlJS6EnR+gBDdkzS&#10;ZmdDdpuft+8WBI/z/c9mN5lWDNS7xrKC5SICQVxa3XCl4PL18fIGwnlkja1lUjCTg9328WGDubYj&#10;n2g4+0qEEHY5Kqi973IpXVmTQbewHXHgrrY36MPZV1L3OIZw08o4ilJpsOHQUGNH7zWVP+dfo4Dn&#10;yo7fWu5jTo6Fjw6DvBRHpZ6fpv0ahKfJ38U396cO89Nllr1mWbKC/58CAHL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QfrMYAAADjAAAADwAAAAAAAAAAAAAAAACYAgAAZHJz&#10;L2Rvd25yZXYueG1sUEsFBgAAAAAEAAQA9QAAAIsDAAAAAA==&#10;" path="m,960l3,892r8,-67l26,759,45,695,69,632,99,572r34,-58l171,458r43,-54l261,353r51,-48l366,259r58,-42l485,178r65,-35l617,111,688,82,760,58,835,38,912,22,992,10r81,-7l1155,r82,3l1318,10r80,12l1475,38r75,20l1622,82r71,29l1760,143r65,35l1886,217r58,42l1998,305r51,48l2096,404r43,54l2177,514r34,58l2241,632r24,63l2284,759r15,66l2307,892r3,68l2307,1029r-8,67l2284,1162r-19,64l2241,1289r-30,60l2177,1407r-38,56l2096,1517r-47,51l1998,1616r-54,46l1886,1704r-61,39l1760,1778r-67,32l1622,1839r-72,24l1475,1883r-77,16l1318,1911r-81,7l1155,1920r-82,-2l992,1911r-80,-12l835,1883r-75,-20l688,1839r-71,-29l550,1778r-65,-35l424,1704r-58,-42l312,1616r-51,-48l214,1517r-43,-54l133,1407,99,1349,69,1289,45,1226,26,1162,11,1096,3,1029,,960xe" filled="f" strokecolor="#2e528f" strokeweight="1pt">
                  <v:path arrowok="t" o:connecttype="custom" o:connectlocs="3,-756;26,-889;69,-1016;133,-1134;214,-1244;312,-1343;424,-1431;550,-1505;688,-1566;835,-1610;992,-1638;1155,-1648;1318,-1638;1475,-1610;1622,-1566;1760,-1505;1886,-1431;1998,-1343;2096,-1244;2177,-1134;2241,-1016;2284,-889;2307,-756;2307,-619;2284,-486;2241,-359;2177,-241;2096,-131;1998,-32;1886,56;1760,130;1622,191;1475,235;1318,263;1155,272;992,263;835,235;688,191;550,130;424,56;312,-32;214,-131;133,-241;69,-359;26,-486;3,-619" o:connectangles="0,0,0,0,0,0,0,0,0,0,0,0,0,0,0,0,0,0,0,0,0,0,0,0,0,0,0,0,0,0,0,0,0,0,0,0,0,0,0,0,0,0,0,0,0,0"/>
                </v:shape>
                <v:shape id="AutoShape 35" o:spid="_x0000_s1031" style="position:absolute;left:8715;top:-1053;width:2310;height:543;visibility:visible;mso-wrap-style:square;v-text-anchor:top" coordsize="2310,5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LdjMkA&#10;AADjAAAADwAAAGRycy9kb3ducmV2LnhtbERPX0vDMBB/F/Ydwgm+ubRTG6nLxhgKPgluE/HtbM62&#10;rLl0SVyrn94MhD3e7//Nl6PtxJF8aB1ryKcZCOLKmZZrDbvt0/U9iBCRDXaOScMPBVguJhdzLI0b&#10;+JWOm1iLFMKhRA1NjH0pZagashimridO3JfzFmM6fS2NxyGF207OsqyQFltODQ32tG6o2m++rYbH&#10;/WHn48vd+lNV77+HrM6H1ceb1leX4+oBRKQxnsX/7meT5he5UrdK3RRw+ikBIB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rLdjMkAAADjAAAADwAAAAAAAAAAAAAAAACYAgAA&#10;ZHJzL2Rvd25yZXYueG1sUEsFBgAAAAAEAAQA9QAAAI4DAAAAAA==&#10;" path="m,l2280,m30,543r2280,e" filled="f" strokeweight=".5pt">
                  <v:path arrowok="t" o:connecttype="custom" o:connectlocs="0,-1053;2280,-1053;30,-510;2310,-510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32" type="#_x0000_t75" style="position:absolute;left:9000;top:-1426;width:120;height: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mkYPHAAAA4wAAAA8AAABkcnMvZG93bnJldi54bWxET19rwjAQfx/sO4QT9jZTN2lmNYoMNgbu&#10;xW74fDRnW2wutYm1+unNQNjj/f7fYjXYRvTU+dqxhsk4AUFcOFNzqeH35+P5DYQPyAYbx6ThQh5W&#10;y8eHBWbGnXlLfR5KEUPYZ6ihCqHNpPRFRRb92LXEkdu7zmKIZ1dK0+E5httGviRJKi3WHBsqbOm9&#10;ouKQn6yGoqm/0+NWUdl/9pfremY3x9NO66fRsJ6DCDSEf/Hd/WXi/HSi1FSpVwV/P0UA5PIG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LmkYPHAAAA4wAAAA8AAAAAAAAAAAAA&#10;AAAAnwIAAGRycy9kb3ducmV2LnhtbFBLBQYAAAAABAAEAPcAAACTAwAAAAA=&#10;">
                  <v:imagedata r:id="rId10" o:title=""/>
                </v:shape>
                <v:line id="Line 37" o:spid="_x0000_s1033" style="position:absolute;visibility:visible;mso-wrap-style:square" from="9045,-488" to="9045,-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" strokeweight=".5pt"/>
                <v:shape id="AutoShape 38" o:spid="_x0000_s1034" style="position:absolute;left:7140;top:-190;width:1905;height:120;visibility:visible;mso-wrap-style:square;v-text-anchor:top" coordsize="190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y4s8cA&#10;AADjAAAADwAAAGRycy9kb3ducmV2LnhtbERPX2vCMBB/H+w7hBvsbaZu087OKHNDFARhbr4fza0p&#10;NpeaZLV+ezMQ9ni//zed97YRHflQO1YwHGQgiEuna64UfH8tH15AhIissXFMCs4UYD67vZliod2J&#10;P6nbxUqkEA4FKjAxtoWUoTRkMQxcS5y4H+ctxnT6SmqPpxRuG/mYZWNpsebUYLCld0PlYfdrFXTB&#10;HPWi3GxJr0eW/Cr76PYHpe7v+rdXEJH6+C++utc6zR8P8/w5z58m8PdTAkDO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suLPHAAAA4wAAAA8AAAAAAAAAAAAAAAAAmAIAAGRy&#10;cy9kb3ducmV2LnhtbFBLBQYAAAAABAAEAPUAAACMAwAAAAA=&#10;" path="m120,l,61r120,59l120,65r-20,l100,55r20,l120,xm120,55r-20,l100,65r20,l120,55xm120,65r-20,l120,65xm1905,41l120,55r,10l1905,51r,-10xe" fillcolor="black" stroked="f">
                  <v:path arrowok="t" o:connecttype="custom" o:connectlocs="120,-190;0,-129;120,-70;120,-125;100,-125;100,-135;120,-135;120,-190;120,-135;100,-135;100,-125;120,-125;120,-135;120,-125;100,-125;120,-125;120,-125;1905,-149;120,-135;120,-125;1905,-139;1905,-149" o:connectangles="0,0,0,0,0,0,0,0,0,0,0,0,0,0,0,0,0,0,0,0,0,0"/>
                </v:shape>
                <w10:wrap anchorx="page"/>
              </v:group>
            </w:pict>
          </mc:Fallback>
        </mc:AlternateContent>
      </w:r>
      <w:r w:rsidR="008E0CDC">
        <w:rPr>
          <w:spacing w:val="-1"/>
        </w:rPr>
        <w:t>Validations</w:t>
      </w:r>
    </w:p>
    <w:p w:rsidR="005B2961" w:rsidRDefault="008E0CDC">
      <w:pPr>
        <w:pStyle w:val="BodyText"/>
        <w:rPr>
          <w:sz w:val="30"/>
        </w:rPr>
      </w:pPr>
      <w:r>
        <w:br w:type="column"/>
      </w: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spacing w:before="10"/>
        <w:rPr>
          <w:sz w:val="36"/>
        </w:rPr>
      </w:pPr>
    </w:p>
    <w:p w:rsidR="005B2961" w:rsidRDefault="008E0CDC">
      <w:pPr>
        <w:pStyle w:val="Heading2"/>
        <w:ind w:left="554"/>
      </w:pPr>
      <w:r>
        <w:t>user</w:t>
      </w:r>
    </w:p>
    <w:p w:rsidR="005B2961" w:rsidRDefault="005B2961">
      <w:pPr>
        <w:sectPr w:rsidR="005B2961">
          <w:type w:val="continuous"/>
          <w:pgSz w:w="12240" w:h="15840"/>
          <w:pgMar w:top="1380" w:right="140" w:bottom="1120" w:left="820" w:header="720" w:footer="720" w:gutter="0"/>
          <w:cols w:num="4" w:space="720" w:equalWidth="0">
            <w:col w:w="3885" w:space="40"/>
            <w:col w:w="1759" w:space="39"/>
            <w:col w:w="2275" w:space="40"/>
            <w:col w:w="3242"/>
          </w:cols>
        </w:sect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spacing w:before="6"/>
        <w:rPr>
          <w:sz w:val="13"/>
        </w:rPr>
      </w:pPr>
    </w:p>
    <w:p w:rsidR="005B2961" w:rsidRDefault="00F0133D">
      <w:pPr>
        <w:pStyle w:val="BodyText"/>
        <w:ind w:left="115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407150" cy="1338580"/>
                <wp:effectExtent l="3175" t="12065" r="9525" b="1905"/>
                <wp:docPr id="1617747718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7150" cy="1338580"/>
                          <a:chOff x="0" y="0"/>
                          <a:chExt cx="10090" cy="2108"/>
                        </a:xfrm>
                      </wpg:grpSpPr>
                      <wps:wsp>
                        <wps:cNvPr id="1617747719" name="AutoShape 40"/>
                        <wps:cNvSpPr>
                          <a:spLocks/>
                        </wps:cNvSpPr>
                        <wps:spPr bwMode="auto">
                          <a:xfrm>
                            <a:off x="1645" y="661"/>
                            <a:ext cx="6165" cy="274"/>
                          </a:xfrm>
                          <a:custGeom>
                            <a:avLst/>
                            <a:gdLst>
                              <a:gd name="T0" fmla="+- 0 3880 1645"/>
                              <a:gd name="T1" fmla="*/ T0 w 6165"/>
                              <a:gd name="T2" fmla="+- 0 722 662"/>
                              <a:gd name="T3" fmla="*/ 722 h 274"/>
                              <a:gd name="T4" fmla="+- 0 3870 1645"/>
                              <a:gd name="T5" fmla="*/ T4 w 6165"/>
                              <a:gd name="T6" fmla="+- 0 717 662"/>
                              <a:gd name="T7" fmla="*/ 717 h 274"/>
                              <a:gd name="T8" fmla="+- 0 3760 1645"/>
                              <a:gd name="T9" fmla="*/ T8 w 6165"/>
                              <a:gd name="T10" fmla="+- 0 662 662"/>
                              <a:gd name="T11" fmla="*/ 662 h 274"/>
                              <a:gd name="T12" fmla="+- 0 3760 1645"/>
                              <a:gd name="T13" fmla="*/ T12 w 6165"/>
                              <a:gd name="T14" fmla="+- 0 717 662"/>
                              <a:gd name="T15" fmla="*/ 717 h 274"/>
                              <a:gd name="T16" fmla="+- 0 1645 1645"/>
                              <a:gd name="T17" fmla="*/ T16 w 6165"/>
                              <a:gd name="T18" fmla="+- 0 717 662"/>
                              <a:gd name="T19" fmla="*/ 717 h 274"/>
                              <a:gd name="T20" fmla="+- 0 1645 1645"/>
                              <a:gd name="T21" fmla="*/ T20 w 6165"/>
                              <a:gd name="T22" fmla="+- 0 727 662"/>
                              <a:gd name="T23" fmla="*/ 727 h 274"/>
                              <a:gd name="T24" fmla="+- 0 3760 1645"/>
                              <a:gd name="T25" fmla="*/ T24 w 6165"/>
                              <a:gd name="T26" fmla="+- 0 727 662"/>
                              <a:gd name="T27" fmla="*/ 727 h 274"/>
                              <a:gd name="T28" fmla="+- 0 3760 1645"/>
                              <a:gd name="T29" fmla="*/ T28 w 6165"/>
                              <a:gd name="T30" fmla="+- 0 782 662"/>
                              <a:gd name="T31" fmla="*/ 782 h 274"/>
                              <a:gd name="T32" fmla="+- 0 3870 1645"/>
                              <a:gd name="T33" fmla="*/ T32 w 6165"/>
                              <a:gd name="T34" fmla="+- 0 727 662"/>
                              <a:gd name="T35" fmla="*/ 727 h 274"/>
                              <a:gd name="T36" fmla="+- 0 3880 1645"/>
                              <a:gd name="T37" fmla="*/ T36 w 6165"/>
                              <a:gd name="T38" fmla="+- 0 722 662"/>
                              <a:gd name="T39" fmla="*/ 722 h 274"/>
                              <a:gd name="T40" fmla="+- 0 7810 1645"/>
                              <a:gd name="T41" fmla="*/ T40 w 6165"/>
                              <a:gd name="T42" fmla="+- 0 876 662"/>
                              <a:gd name="T43" fmla="*/ 876 h 274"/>
                              <a:gd name="T44" fmla="+- 0 7800 1645"/>
                              <a:gd name="T45" fmla="*/ T44 w 6165"/>
                              <a:gd name="T46" fmla="+- 0 871 662"/>
                              <a:gd name="T47" fmla="*/ 871 h 274"/>
                              <a:gd name="T48" fmla="+- 0 7690 1645"/>
                              <a:gd name="T49" fmla="*/ T48 w 6165"/>
                              <a:gd name="T50" fmla="+- 0 816 662"/>
                              <a:gd name="T51" fmla="*/ 816 h 274"/>
                              <a:gd name="T52" fmla="+- 0 7690 1645"/>
                              <a:gd name="T53" fmla="*/ T52 w 6165"/>
                              <a:gd name="T54" fmla="+- 0 871 662"/>
                              <a:gd name="T55" fmla="*/ 871 h 274"/>
                              <a:gd name="T56" fmla="+- 0 5575 1645"/>
                              <a:gd name="T57" fmla="*/ T56 w 6165"/>
                              <a:gd name="T58" fmla="+- 0 871 662"/>
                              <a:gd name="T59" fmla="*/ 871 h 274"/>
                              <a:gd name="T60" fmla="+- 0 5575 1645"/>
                              <a:gd name="T61" fmla="*/ T60 w 6165"/>
                              <a:gd name="T62" fmla="+- 0 881 662"/>
                              <a:gd name="T63" fmla="*/ 881 h 274"/>
                              <a:gd name="T64" fmla="+- 0 7690 1645"/>
                              <a:gd name="T65" fmla="*/ T64 w 6165"/>
                              <a:gd name="T66" fmla="+- 0 881 662"/>
                              <a:gd name="T67" fmla="*/ 881 h 274"/>
                              <a:gd name="T68" fmla="+- 0 7690 1645"/>
                              <a:gd name="T69" fmla="*/ T68 w 6165"/>
                              <a:gd name="T70" fmla="+- 0 936 662"/>
                              <a:gd name="T71" fmla="*/ 936 h 274"/>
                              <a:gd name="T72" fmla="+- 0 7800 1645"/>
                              <a:gd name="T73" fmla="*/ T72 w 6165"/>
                              <a:gd name="T74" fmla="+- 0 881 662"/>
                              <a:gd name="T75" fmla="*/ 881 h 274"/>
                              <a:gd name="T76" fmla="+- 0 7810 1645"/>
                              <a:gd name="T77" fmla="*/ T76 w 6165"/>
                              <a:gd name="T78" fmla="+- 0 876 662"/>
                              <a:gd name="T79" fmla="*/ 876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165" h="274">
                                <a:moveTo>
                                  <a:pt x="2235" y="60"/>
                                </a:moveTo>
                                <a:lnTo>
                                  <a:pt x="2225" y="55"/>
                                </a:lnTo>
                                <a:lnTo>
                                  <a:pt x="2115" y="0"/>
                                </a:lnTo>
                                <a:lnTo>
                                  <a:pt x="2115" y="55"/>
                                </a:lnTo>
                                <a:lnTo>
                                  <a:pt x="0" y="55"/>
                                </a:lnTo>
                                <a:lnTo>
                                  <a:pt x="0" y="65"/>
                                </a:lnTo>
                                <a:lnTo>
                                  <a:pt x="2115" y="65"/>
                                </a:lnTo>
                                <a:lnTo>
                                  <a:pt x="2115" y="120"/>
                                </a:lnTo>
                                <a:lnTo>
                                  <a:pt x="2225" y="65"/>
                                </a:lnTo>
                                <a:lnTo>
                                  <a:pt x="2235" y="60"/>
                                </a:lnTo>
                                <a:close/>
                                <a:moveTo>
                                  <a:pt x="6165" y="214"/>
                                </a:moveTo>
                                <a:lnTo>
                                  <a:pt x="6155" y="209"/>
                                </a:lnTo>
                                <a:lnTo>
                                  <a:pt x="6045" y="154"/>
                                </a:lnTo>
                                <a:lnTo>
                                  <a:pt x="6045" y="209"/>
                                </a:lnTo>
                                <a:lnTo>
                                  <a:pt x="3930" y="209"/>
                                </a:lnTo>
                                <a:lnTo>
                                  <a:pt x="3930" y="219"/>
                                </a:lnTo>
                                <a:lnTo>
                                  <a:pt x="6045" y="219"/>
                                </a:lnTo>
                                <a:lnTo>
                                  <a:pt x="6045" y="274"/>
                                </a:lnTo>
                                <a:lnTo>
                                  <a:pt x="6155" y="219"/>
                                </a:lnTo>
                                <a:lnTo>
                                  <a:pt x="6165" y="2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747720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690" y="1461"/>
                            <a:ext cx="265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7747721" name="Freeform 42"/>
                        <wps:cNvSpPr>
                          <a:spLocks/>
                        </wps:cNvSpPr>
                        <wps:spPr bwMode="auto">
                          <a:xfrm>
                            <a:off x="3850" y="10"/>
                            <a:ext cx="2310" cy="1920"/>
                          </a:xfrm>
                          <a:custGeom>
                            <a:avLst/>
                            <a:gdLst>
                              <a:gd name="T0" fmla="+- 0 4923 3850"/>
                              <a:gd name="T1" fmla="*/ T0 w 2310"/>
                              <a:gd name="T2" fmla="+- 0 12 10"/>
                              <a:gd name="T3" fmla="*/ 12 h 1920"/>
                              <a:gd name="T4" fmla="+- 0 4762 3850"/>
                              <a:gd name="T5" fmla="*/ T4 w 2310"/>
                              <a:gd name="T6" fmla="+- 0 31 10"/>
                              <a:gd name="T7" fmla="*/ 31 h 1920"/>
                              <a:gd name="T8" fmla="+- 0 4610 3850"/>
                              <a:gd name="T9" fmla="*/ T8 w 2310"/>
                              <a:gd name="T10" fmla="+- 0 68 10"/>
                              <a:gd name="T11" fmla="*/ 68 h 1920"/>
                              <a:gd name="T12" fmla="+- 0 4467 3850"/>
                              <a:gd name="T13" fmla="*/ T12 w 2310"/>
                              <a:gd name="T14" fmla="+- 0 120 10"/>
                              <a:gd name="T15" fmla="*/ 120 h 1920"/>
                              <a:gd name="T16" fmla="+- 0 4335 3850"/>
                              <a:gd name="T17" fmla="*/ T16 w 2310"/>
                              <a:gd name="T18" fmla="+- 0 188 10"/>
                              <a:gd name="T19" fmla="*/ 188 h 1920"/>
                              <a:gd name="T20" fmla="+- 0 4216 3850"/>
                              <a:gd name="T21" fmla="*/ T20 w 2310"/>
                              <a:gd name="T22" fmla="+- 0 269 10"/>
                              <a:gd name="T23" fmla="*/ 269 h 1920"/>
                              <a:gd name="T24" fmla="+- 0 4111 3850"/>
                              <a:gd name="T25" fmla="*/ T24 w 2310"/>
                              <a:gd name="T26" fmla="+- 0 363 10"/>
                              <a:gd name="T27" fmla="*/ 363 h 1920"/>
                              <a:gd name="T28" fmla="+- 0 4021 3850"/>
                              <a:gd name="T29" fmla="*/ T28 w 2310"/>
                              <a:gd name="T30" fmla="+- 0 467 10"/>
                              <a:gd name="T31" fmla="*/ 467 h 1920"/>
                              <a:gd name="T32" fmla="+- 0 3949 3850"/>
                              <a:gd name="T33" fmla="*/ T32 w 2310"/>
                              <a:gd name="T34" fmla="+- 0 581 10"/>
                              <a:gd name="T35" fmla="*/ 581 h 1920"/>
                              <a:gd name="T36" fmla="+- 0 3895 3850"/>
                              <a:gd name="T37" fmla="*/ T36 w 2310"/>
                              <a:gd name="T38" fmla="+- 0 704 10"/>
                              <a:gd name="T39" fmla="*/ 704 h 1920"/>
                              <a:gd name="T40" fmla="+- 0 3861 3850"/>
                              <a:gd name="T41" fmla="*/ T40 w 2310"/>
                              <a:gd name="T42" fmla="+- 0 834 10"/>
                              <a:gd name="T43" fmla="*/ 834 h 1920"/>
                              <a:gd name="T44" fmla="+- 0 3850 3850"/>
                              <a:gd name="T45" fmla="*/ T44 w 2310"/>
                              <a:gd name="T46" fmla="+- 0 970 10"/>
                              <a:gd name="T47" fmla="*/ 970 h 1920"/>
                              <a:gd name="T48" fmla="+- 0 3861 3850"/>
                              <a:gd name="T49" fmla="*/ T48 w 2310"/>
                              <a:gd name="T50" fmla="+- 0 1106 10"/>
                              <a:gd name="T51" fmla="*/ 1106 h 1920"/>
                              <a:gd name="T52" fmla="+- 0 3895 3850"/>
                              <a:gd name="T53" fmla="*/ T52 w 2310"/>
                              <a:gd name="T54" fmla="+- 0 1236 10"/>
                              <a:gd name="T55" fmla="*/ 1236 h 1920"/>
                              <a:gd name="T56" fmla="+- 0 3949 3850"/>
                              <a:gd name="T57" fmla="*/ T56 w 2310"/>
                              <a:gd name="T58" fmla="+- 0 1359 10"/>
                              <a:gd name="T59" fmla="*/ 1359 h 1920"/>
                              <a:gd name="T60" fmla="+- 0 4021 3850"/>
                              <a:gd name="T61" fmla="*/ T60 w 2310"/>
                              <a:gd name="T62" fmla="+- 0 1473 10"/>
                              <a:gd name="T63" fmla="*/ 1473 h 1920"/>
                              <a:gd name="T64" fmla="+- 0 4111 3850"/>
                              <a:gd name="T65" fmla="*/ T64 w 2310"/>
                              <a:gd name="T66" fmla="+- 0 1578 10"/>
                              <a:gd name="T67" fmla="*/ 1578 h 1920"/>
                              <a:gd name="T68" fmla="+- 0 4216 3850"/>
                              <a:gd name="T69" fmla="*/ T68 w 2310"/>
                              <a:gd name="T70" fmla="+- 0 1671 10"/>
                              <a:gd name="T71" fmla="*/ 1671 h 1920"/>
                              <a:gd name="T72" fmla="+- 0 4335 3850"/>
                              <a:gd name="T73" fmla="*/ T72 w 2310"/>
                              <a:gd name="T74" fmla="+- 0 1752 10"/>
                              <a:gd name="T75" fmla="*/ 1752 h 1920"/>
                              <a:gd name="T76" fmla="+- 0 4467 3850"/>
                              <a:gd name="T77" fmla="*/ T76 w 2310"/>
                              <a:gd name="T78" fmla="+- 0 1820 10"/>
                              <a:gd name="T79" fmla="*/ 1820 h 1920"/>
                              <a:gd name="T80" fmla="+- 0 4610 3850"/>
                              <a:gd name="T81" fmla="*/ T80 w 2310"/>
                              <a:gd name="T82" fmla="+- 0 1872 10"/>
                              <a:gd name="T83" fmla="*/ 1872 h 1920"/>
                              <a:gd name="T84" fmla="+- 0 4762 3850"/>
                              <a:gd name="T85" fmla="*/ T84 w 2310"/>
                              <a:gd name="T86" fmla="+- 0 1909 10"/>
                              <a:gd name="T87" fmla="*/ 1909 h 1920"/>
                              <a:gd name="T88" fmla="+- 0 4923 3850"/>
                              <a:gd name="T89" fmla="*/ T88 w 2310"/>
                              <a:gd name="T90" fmla="+- 0 1928 10"/>
                              <a:gd name="T91" fmla="*/ 1928 h 1920"/>
                              <a:gd name="T92" fmla="+- 0 5087 3850"/>
                              <a:gd name="T93" fmla="*/ T92 w 2310"/>
                              <a:gd name="T94" fmla="+- 0 1928 10"/>
                              <a:gd name="T95" fmla="*/ 1928 h 1920"/>
                              <a:gd name="T96" fmla="+- 0 5248 3850"/>
                              <a:gd name="T97" fmla="*/ T96 w 2310"/>
                              <a:gd name="T98" fmla="+- 0 1909 10"/>
                              <a:gd name="T99" fmla="*/ 1909 h 1920"/>
                              <a:gd name="T100" fmla="+- 0 5400 3850"/>
                              <a:gd name="T101" fmla="*/ T100 w 2310"/>
                              <a:gd name="T102" fmla="+- 0 1872 10"/>
                              <a:gd name="T103" fmla="*/ 1872 h 1920"/>
                              <a:gd name="T104" fmla="+- 0 5543 3850"/>
                              <a:gd name="T105" fmla="*/ T104 w 2310"/>
                              <a:gd name="T106" fmla="+- 0 1820 10"/>
                              <a:gd name="T107" fmla="*/ 1820 h 1920"/>
                              <a:gd name="T108" fmla="+- 0 5675 3850"/>
                              <a:gd name="T109" fmla="*/ T108 w 2310"/>
                              <a:gd name="T110" fmla="+- 0 1752 10"/>
                              <a:gd name="T111" fmla="*/ 1752 h 1920"/>
                              <a:gd name="T112" fmla="+- 0 5794 3850"/>
                              <a:gd name="T113" fmla="*/ T112 w 2310"/>
                              <a:gd name="T114" fmla="+- 0 1671 10"/>
                              <a:gd name="T115" fmla="*/ 1671 h 1920"/>
                              <a:gd name="T116" fmla="+- 0 5899 3850"/>
                              <a:gd name="T117" fmla="*/ T116 w 2310"/>
                              <a:gd name="T118" fmla="+- 0 1578 10"/>
                              <a:gd name="T119" fmla="*/ 1578 h 1920"/>
                              <a:gd name="T120" fmla="+- 0 5989 3850"/>
                              <a:gd name="T121" fmla="*/ T120 w 2310"/>
                              <a:gd name="T122" fmla="+- 0 1473 10"/>
                              <a:gd name="T123" fmla="*/ 1473 h 1920"/>
                              <a:gd name="T124" fmla="+- 0 6061 3850"/>
                              <a:gd name="T125" fmla="*/ T124 w 2310"/>
                              <a:gd name="T126" fmla="+- 0 1359 10"/>
                              <a:gd name="T127" fmla="*/ 1359 h 1920"/>
                              <a:gd name="T128" fmla="+- 0 6115 3850"/>
                              <a:gd name="T129" fmla="*/ T128 w 2310"/>
                              <a:gd name="T130" fmla="+- 0 1236 10"/>
                              <a:gd name="T131" fmla="*/ 1236 h 1920"/>
                              <a:gd name="T132" fmla="+- 0 6149 3850"/>
                              <a:gd name="T133" fmla="*/ T132 w 2310"/>
                              <a:gd name="T134" fmla="+- 0 1106 10"/>
                              <a:gd name="T135" fmla="*/ 1106 h 1920"/>
                              <a:gd name="T136" fmla="+- 0 6160 3850"/>
                              <a:gd name="T137" fmla="*/ T136 w 2310"/>
                              <a:gd name="T138" fmla="+- 0 970 10"/>
                              <a:gd name="T139" fmla="*/ 970 h 1920"/>
                              <a:gd name="T140" fmla="+- 0 6149 3850"/>
                              <a:gd name="T141" fmla="*/ T140 w 2310"/>
                              <a:gd name="T142" fmla="+- 0 834 10"/>
                              <a:gd name="T143" fmla="*/ 834 h 1920"/>
                              <a:gd name="T144" fmla="+- 0 6115 3850"/>
                              <a:gd name="T145" fmla="*/ T144 w 2310"/>
                              <a:gd name="T146" fmla="+- 0 704 10"/>
                              <a:gd name="T147" fmla="*/ 704 h 1920"/>
                              <a:gd name="T148" fmla="+- 0 6061 3850"/>
                              <a:gd name="T149" fmla="*/ T148 w 2310"/>
                              <a:gd name="T150" fmla="+- 0 581 10"/>
                              <a:gd name="T151" fmla="*/ 581 h 1920"/>
                              <a:gd name="T152" fmla="+- 0 5989 3850"/>
                              <a:gd name="T153" fmla="*/ T152 w 2310"/>
                              <a:gd name="T154" fmla="+- 0 467 10"/>
                              <a:gd name="T155" fmla="*/ 467 h 1920"/>
                              <a:gd name="T156" fmla="+- 0 5899 3850"/>
                              <a:gd name="T157" fmla="*/ T156 w 2310"/>
                              <a:gd name="T158" fmla="+- 0 363 10"/>
                              <a:gd name="T159" fmla="*/ 363 h 1920"/>
                              <a:gd name="T160" fmla="+- 0 5794 3850"/>
                              <a:gd name="T161" fmla="*/ T160 w 2310"/>
                              <a:gd name="T162" fmla="+- 0 269 10"/>
                              <a:gd name="T163" fmla="*/ 269 h 1920"/>
                              <a:gd name="T164" fmla="+- 0 5675 3850"/>
                              <a:gd name="T165" fmla="*/ T164 w 2310"/>
                              <a:gd name="T166" fmla="+- 0 188 10"/>
                              <a:gd name="T167" fmla="*/ 188 h 1920"/>
                              <a:gd name="T168" fmla="+- 0 5543 3850"/>
                              <a:gd name="T169" fmla="*/ T168 w 2310"/>
                              <a:gd name="T170" fmla="+- 0 120 10"/>
                              <a:gd name="T171" fmla="*/ 120 h 1920"/>
                              <a:gd name="T172" fmla="+- 0 5400 3850"/>
                              <a:gd name="T173" fmla="*/ T172 w 2310"/>
                              <a:gd name="T174" fmla="+- 0 68 10"/>
                              <a:gd name="T175" fmla="*/ 68 h 1920"/>
                              <a:gd name="T176" fmla="+- 0 5248 3850"/>
                              <a:gd name="T177" fmla="*/ T176 w 2310"/>
                              <a:gd name="T178" fmla="+- 0 31 10"/>
                              <a:gd name="T179" fmla="*/ 31 h 1920"/>
                              <a:gd name="T180" fmla="+- 0 5087 3850"/>
                              <a:gd name="T181" fmla="*/ T180 w 2310"/>
                              <a:gd name="T182" fmla="+- 0 12 10"/>
                              <a:gd name="T183" fmla="*/ 12 h 1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310" h="1920">
                                <a:moveTo>
                                  <a:pt x="1155" y="0"/>
                                </a:moveTo>
                                <a:lnTo>
                                  <a:pt x="1073" y="2"/>
                                </a:lnTo>
                                <a:lnTo>
                                  <a:pt x="992" y="10"/>
                                </a:lnTo>
                                <a:lnTo>
                                  <a:pt x="912" y="21"/>
                                </a:lnTo>
                                <a:lnTo>
                                  <a:pt x="835" y="37"/>
                                </a:lnTo>
                                <a:lnTo>
                                  <a:pt x="760" y="58"/>
                                </a:lnTo>
                                <a:lnTo>
                                  <a:pt x="688" y="82"/>
                                </a:lnTo>
                                <a:lnTo>
                                  <a:pt x="617" y="110"/>
                                </a:lnTo>
                                <a:lnTo>
                                  <a:pt x="550" y="142"/>
                                </a:lnTo>
                                <a:lnTo>
                                  <a:pt x="485" y="178"/>
                                </a:lnTo>
                                <a:lnTo>
                                  <a:pt x="424" y="217"/>
                                </a:lnTo>
                                <a:lnTo>
                                  <a:pt x="366" y="259"/>
                                </a:lnTo>
                                <a:lnTo>
                                  <a:pt x="312" y="304"/>
                                </a:lnTo>
                                <a:lnTo>
                                  <a:pt x="261" y="353"/>
                                </a:lnTo>
                                <a:lnTo>
                                  <a:pt x="214" y="404"/>
                                </a:lnTo>
                                <a:lnTo>
                                  <a:pt x="171" y="457"/>
                                </a:lnTo>
                                <a:lnTo>
                                  <a:pt x="133" y="513"/>
                                </a:lnTo>
                                <a:lnTo>
                                  <a:pt x="99" y="571"/>
                                </a:lnTo>
                                <a:lnTo>
                                  <a:pt x="69" y="632"/>
                                </a:lnTo>
                                <a:lnTo>
                                  <a:pt x="45" y="694"/>
                                </a:lnTo>
                                <a:lnTo>
                                  <a:pt x="26" y="758"/>
                                </a:lnTo>
                                <a:lnTo>
                                  <a:pt x="11" y="824"/>
                                </a:lnTo>
                                <a:lnTo>
                                  <a:pt x="3" y="891"/>
                                </a:lnTo>
                                <a:lnTo>
                                  <a:pt x="0" y="960"/>
                                </a:lnTo>
                                <a:lnTo>
                                  <a:pt x="3" y="1029"/>
                                </a:lnTo>
                                <a:lnTo>
                                  <a:pt x="11" y="1096"/>
                                </a:lnTo>
                                <a:lnTo>
                                  <a:pt x="26" y="1162"/>
                                </a:lnTo>
                                <a:lnTo>
                                  <a:pt x="45" y="1226"/>
                                </a:lnTo>
                                <a:lnTo>
                                  <a:pt x="69" y="1288"/>
                                </a:lnTo>
                                <a:lnTo>
                                  <a:pt x="99" y="1349"/>
                                </a:lnTo>
                                <a:lnTo>
                                  <a:pt x="133" y="1407"/>
                                </a:lnTo>
                                <a:lnTo>
                                  <a:pt x="171" y="1463"/>
                                </a:lnTo>
                                <a:lnTo>
                                  <a:pt x="214" y="1517"/>
                                </a:lnTo>
                                <a:lnTo>
                                  <a:pt x="261" y="1568"/>
                                </a:lnTo>
                                <a:lnTo>
                                  <a:pt x="312" y="1616"/>
                                </a:lnTo>
                                <a:lnTo>
                                  <a:pt x="366" y="1661"/>
                                </a:lnTo>
                                <a:lnTo>
                                  <a:pt x="424" y="1703"/>
                                </a:lnTo>
                                <a:lnTo>
                                  <a:pt x="485" y="1742"/>
                                </a:lnTo>
                                <a:lnTo>
                                  <a:pt x="550" y="1778"/>
                                </a:lnTo>
                                <a:lnTo>
                                  <a:pt x="617" y="1810"/>
                                </a:lnTo>
                                <a:lnTo>
                                  <a:pt x="688" y="1838"/>
                                </a:lnTo>
                                <a:lnTo>
                                  <a:pt x="760" y="1862"/>
                                </a:lnTo>
                                <a:lnTo>
                                  <a:pt x="835" y="1883"/>
                                </a:lnTo>
                                <a:lnTo>
                                  <a:pt x="912" y="1899"/>
                                </a:lnTo>
                                <a:lnTo>
                                  <a:pt x="992" y="1910"/>
                                </a:lnTo>
                                <a:lnTo>
                                  <a:pt x="1073" y="1918"/>
                                </a:lnTo>
                                <a:lnTo>
                                  <a:pt x="1155" y="1920"/>
                                </a:lnTo>
                                <a:lnTo>
                                  <a:pt x="1237" y="1918"/>
                                </a:lnTo>
                                <a:lnTo>
                                  <a:pt x="1318" y="1910"/>
                                </a:lnTo>
                                <a:lnTo>
                                  <a:pt x="1398" y="1899"/>
                                </a:lnTo>
                                <a:lnTo>
                                  <a:pt x="1475" y="1883"/>
                                </a:lnTo>
                                <a:lnTo>
                                  <a:pt x="1550" y="1862"/>
                                </a:lnTo>
                                <a:lnTo>
                                  <a:pt x="1622" y="1838"/>
                                </a:lnTo>
                                <a:lnTo>
                                  <a:pt x="1693" y="1810"/>
                                </a:lnTo>
                                <a:lnTo>
                                  <a:pt x="1760" y="1778"/>
                                </a:lnTo>
                                <a:lnTo>
                                  <a:pt x="1825" y="1742"/>
                                </a:lnTo>
                                <a:lnTo>
                                  <a:pt x="1886" y="1703"/>
                                </a:lnTo>
                                <a:lnTo>
                                  <a:pt x="1944" y="1661"/>
                                </a:lnTo>
                                <a:lnTo>
                                  <a:pt x="1998" y="1616"/>
                                </a:lnTo>
                                <a:lnTo>
                                  <a:pt x="2049" y="1568"/>
                                </a:lnTo>
                                <a:lnTo>
                                  <a:pt x="2096" y="1517"/>
                                </a:lnTo>
                                <a:lnTo>
                                  <a:pt x="2139" y="1463"/>
                                </a:lnTo>
                                <a:lnTo>
                                  <a:pt x="2177" y="1407"/>
                                </a:lnTo>
                                <a:lnTo>
                                  <a:pt x="2211" y="1349"/>
                                </a:lnTo>
                                <a:lnTo>
                                  <a:pt x="2241" y="1288"/>
                                </a:lnTo>
                                <a:lnTo>
                                  <a:pt x="2265" y="1226"/>
                                </a:lnTo>
                                <a:lnTo>
                                  <a:pt x="2284" y="1162"/>
                                </a:lnTo>
                                <a:lnTo>
                                  <a:pt x="2299" y="1096"/>
                                </a:lnTo>
                                <a:lnTo>
                                  <a:pt x="2307" y="1029"/>
                                </a:lnTo>
                                <a:lnTo>
                                  <a:pt x="2310" y="960"/>
                                </a:lnTo>
                                <a:lnTo>
                                  <a:pt x="2307" y="891"/>
                                </a:lnTo>
                                <a:lnTo>
                                  <a:pt x="2299" y="824"/>
                                </a:lnTo>
                                <a:lnTo>
                                  <a:pt x="2284" y="758"/>
                                </a:lnTo>
                                <a:lnTo>
                                  <a:pt x="2265" y="694"/>
                                </a:lnTo>
                                <a:lnTo>
                                  <a:pt x="2241" y="632"/>
                                </a:lnTo>
                                <a:lnTo>
                                  <a:pt x="2211" y="571"/>
                                </a:lnTo>
                                <a:lnTo>
                                  <a:pt x="2177" y="513"/>
                                </a:lnTo>
                                <a:lnTo>
                                  <a:pt x="2139" y="457"/>
                                </a:lnTo>
                                <a:lnTo>
                                  <a:pt x="2096" y="404"/>
                                </a:lnTo>
                                <a:lnTo>
                                  <a:pt x="2049" y="353"/>
                                </a:lnTo>
                                <a:lnTo>
                                  <a:pt x="1998" y="304"/>
                                </a:lnTo>
                                <a:lnTo>
                                  <a:pt x="1944" y="259"/>
                                </a:lnTo>
                                <a:lnTo>
                                  <a:pt x="1886" y="217"/>
                                </a:lnTo>
                                <a:lnTo>
                                  <a:pt x="1825" y="178"/>
                                </a:lnTo>
                                <a:lnTo>
                                  <a:pt x="1760" y="142"/>
                                </a:lnTo>
                                <a:lnTo>
                                  <a:pt x="1693" y="110"/>
                                </a:lnTo>
                                <a:lnTo>
                                  <a:pt x="1622" y="82"/>
                                </a:lnTo>
                                <a:lnTo>
                                  <a:pt x="1550" y="58"/>
                                </a:lnTo>
                                <a:lnTo>
                                  <a:pt x="1475" y="37"/>
                                </a:lnTo>
                                <a:lnTo>
                                  <a:pt x="1398" y="21"/>
                                </a:lnTo>
                                <a:lnTo>
                                  <a:pt x="1318" y="10"/>
                                </a:lnTo>
                                <a:lnTo>
                                  <a:pt x="1237" y="2"/>
                                </a:lnTo>
                                <a:lnTo>
                                  <a:pt x="1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747722" name="Freeform 43"/>
                        <wps:cNvSpPr>
                          <a:spLocks/>
                        </wps:cNvSpPr>
                        <wps:spPr bwMode="auto">
                          <a:xfrm>
                            <a:off x="3850" y="10"/>
                            <a:ext cx="2310" cy="1920"/>
                          </a:xfrm>
                          <a:custGeom>
                            <a:avLst/>
                            <a:gdLst>
                              <a:gd name="T0" fmla="+- 0 3853 3850"/>
                              <a:gd name="T1" fmla="*/ T0 w 2310"/>
                              <a:gd name="T2" fmla="+- 0 901 10"/>
                              <a:gd name="T3" fmla="*/ 901 h 1920"/>
                              <a:gd name="T4" fmla="+- 0 3876 3850"/>
                              <a:gd name="T5" fmla="*/ T4 w 2310"/>
                              <a:gd name="T6" fmla="+- 0 768 10"/>
                              <a:gd name="T7" fmla="*/ 768 h 1920"/>
                              <a:gd name="T8" fmla="+- 0 3919 3850"/>
                              <a:gd name="T9" fmla="*/ T8 w 2310"/>
                              <a:gd name="T10" fmla="+- 0 642 10"/>
                              <a:gd name="T11" fmla="*/ 642 h 1920"/>
                              <a:gd name="T12" fmla="+- 0 3983 3850"/>
                              <a:gd name="T13" fmla="*/ T12 w 2310"/>
                              <a:gd name="T14" fmla="+- 0 523 10"/>
                              <a:gd name="T15" fmla="*/ 523 h 1920"/>
                              <a:gd name="T16" fmla="+- 0 4064 3850"/>
                              <a:gd name="T17" fmla="*/ T16 w 2310"/>
                              <a:gd name="T18" fmla="+- 0 414 10"/>
                              <a:gd name="T19" fmla="*/ 414 h 1920"/>
                              <a:gd name="T20" fmla="+- 0 4162 3850"/>
                              <a:gd name="T21" fmla="*/ T20 w 2310"/>
                              <a:gd name="T22" fmla="+- 0 314 10"/>
                              <a:gd name="T23" fmla="*/ 314 h 1920"/>
                              <a:gd name="T24" fmla="+- 0 4274 3850"/>
                              <a:gd name="T25" fmla="*/ T24 w 2310"/>
                              <a:gd name="T26" fmla="+- 0 227 10"/>
                              <a:gd name="T27" fmla="*/ 227 h 1920"/>
                              <a:gd name="T28" fmla="+- 0 4400 3850"/>
                              <a:gd name="T29" fmla="*/ T28 w 2310"/>
                              <a:gd name="T30" fmla="+- 0 152 10"/>
                              <a:gd name="T31" fmla="*/ 152 h 1920"/>
                              <a:gd name="T32" fmla="+- 0 4538 3850"/>
                              <a:gd name="T33" fmla="*/ T32 w 2310"/>
                              <a:gd name="T34" fmla="+- 0 92 10"/>
                              <a:gd name="T35" fmla="*/ 92 h 1920"/>
                              <a:gd name="T36" fmla="+- 0 4685 3850"/>
                              <a:gd name="T37" fmla="*/ T36 w 2310"/>
                              <a:gd name="T38" fmla="+- 0 47 10"/>
                              <a:gd name="T39" fmla="*/ 47 h 1920"/>
                              <a:gd name="T40" fmla="+- 0 4842 3850"/>
                              <a:gd name="T41" fmla="*/ T40 w 2310"/>
                              <a:gd name="T42" fmla="+- 0 20 10"/>
                              <a:gd name="T43" fmla="*/ 20 h 1920"/>
                              <a:gd name="T44" fmla="+- 0 5005 3850"/>
                              <a:gd name="T45" fmla="*/ T44 w 2310"/>
                              <a:gd name="T46" fmla="+- 0 10 10"/>
                              <a:gd name="T47" fmla="*/ 10 h 1920"/>
                              <a:gd name="T48" fmla="+- 0 5168 3850"/>
                              <a:gd name="T49" fmla="*/ T48 w 2310"/>
                              <a:gd name="T50" fmla="+- 0 20 10"/>
                              <a:gd name="T51" fmla="*/ 20 h 1920"/>
                              <a:gd name="T52" fmla="+- 0 5325 3850"/>
                              <a:gd name="T53" fmla="*/ T52 w 2310"/>
                              <a:gd name="T54" fmla="+- 0 47 10"/>
                              <a:gd name="T55" fmla="*/ 47 h 1920"/>
                              <a:gd name="T56" fmla="+- 0 5472 3850"/>
                              <a:gd name="T57" fmla="*/ T56 w 2310"/>
                              <a:gd name="T58" fmla="+- 0 92 10"/>
                              <a:gd name="T59" fmla="*/ 92 h 1920"/>
                              <a:gd name="T60" fmla="+- 0 5610 3850"/>
                              <a:gd name="T61" fmla="*/ T60 w 2310"/>
                              <a:gd name="T62" fmla="+- 0 152 10"/>
                              <a:gd name="T63" fmla="*/ 152 h 1920"/>
                              <a:gd name="T64" fmla="+- 0 5736 3850"/>
                              <a:gd name="T65" fmla="*/ T64 w 2310"/>
                              <a:gd name="T66" fmla="+- 0 227 10"/>
                              <a:gd name="T67" fmla="*/ 227 h 1920"/>
                              <a:gd name="T68" fmla="+- 0 5848 3850"/>
                              <a:gd name="T69" fmla="*/ T68 w 2310"/>
                              <a:gd name="T70" fmla="+- 0 314 10"/>
                              <a:gd name="T71" fmla="*/ 314 h 1920"/>
                              <a:gd name="T72" fmla="+- 0 5946 3850"/>
                              <a:gd name="T73" fmla="*/ T72 w 2310"/>
                              <a:gd name="T74" fmla="+- 0 414 10"/>
                              <a:gd name="T75" fmla="*/ 414 h 1920"/>
                              <a:gd name="T76" fmla="+- 0 6027 3850"/>
                              <a:gd name="T77" fmla="*/ T76 w 2310"/>
                              <a:gd name="T78" fmla="+- 0 523 10"/>
                              <a:gd name="T79" fmla="*/ 523 h 1920"/>
                              <a:gd name="T80" fmla="+- 0 6091 3850"/>
                              <a:gd name="T81" fmla="*/ T80 w 2310"/>
                              <a:gd name="T82" fmla="+- 0 642 10"/>
                              <a:gd name="T83" fmla="*/ 642 h 1920"/>
                              <a:gd name="T84" fmla="+- 0 6134 3850"/>
                              <a:gd name="T85" fmla="*/ T84 w 2310"/>
                              <a:gd name="T86" fmla="+- 0 768 10"/>
                              <a:gd name="T87" fmla="*/ 768 h 1920"/>
                              <a:gd name="T88" fmla="+- 0 6157 3850"/>
                              <a:gd name="T89" fmla="*/ T88 w 2310"/>
                              <a:gd name="T90" fmla="+- 0 901 10"/>
                              <a:gd name="T91" fmla="*/ 901 h 1920"/>
                              <a:gd name="T92" fmla="+- 0 6157 3850"/>
                              <a:gd name="T93" fmla="*/ T92 w 2310"/>
                              <a:gd name="T94" fmla="+- 0 1039 10"/>
                              <a:gd name="T95" fmla="*/ 1039 h 1920"/>
                              <a:gd name="T96" fmla="+- 0 6134 3850"/>
                              <a:gd name="T97" fmla="*/ T96 w 2310"/>
                              <a:gd name="T98" fmla="+- 0 1172 10"/>
                              <a:gd name="T99" fmla="*/ 1172 h 1920"/>
                              <a:gd name="T100" fmla="+- 0 6091 3850"/>
                              <a:gd name="T101" fmla="*/ T100 w 2310"/>
                              <a:gd name="T102" fmla="+- 0 1298 10"/>
                              <a:gd name="T103" fmla="*/ 1298 h 1920"/>
                              <a:gd name="T104" fmla="+- 0 6027 3850"/>
                              <a:gd name="T105" fmla="*/ T104 w 2310"/>
                              <a:gd name="T106" fmla="+- 0 1417 10"/>
                              <a:gd name="T107" fmla="*/ 1417 h 1920"/>
                              <a:gd name="T108" fmla="+- 0 5946 3850"/>
                              <a:gd name="T109" fmla="*/ T108 w 2310"/>
                              <a:gd name="T110" fmla="+- 0 1527 10"/>
                              <a:gd name="T111" fmla="*/ 1527 h 1920"/>
                              <a:gd name="T112" fmla="+- 0 5848 3850"/>
                              <a:gd name="T113" fmla="*/ T112 w 2310"/>
                              <a:gd name="T114" fmla="+- 0 1626 10"/>
                              <a:gd name="T115" fmla="*/ 1626 h 1920"/>
                              <a:gd name="T116" fmla="+- 0 5736 3850"/>
                              <a:gd name="T117" fmla="*/ T116 w 2310"/>
                              <a:gd name="T118" fmla="+- 0 1713 10"/>
                              <a:gd name="T119" fmla="*/ 1713 h 1920"/>
                              <a:gd name="T120" fmla="+- 0 5610 3850"/>
                              <a:gd name="T121" fmla="*/ T120 w 2310"/>
                              <a:gd name="T122" fmla="+- 0 1788 10"/>
                              <a:gd name="T123" fmla="*/ 1788 h 1920"/>
                              <a:gd name="T124" fmla="+- 0 5472 3850"/>
                              <a:gd name="T125" fmla="*/ T124 w 2310"/>
                              <a:gd name="T126" fmla="+- 0 1848 10"/>
                              <a:gd name="T127" fmla="*/ 1848 h 1920"/>
                              <a:gd name="T128" fmla="+- 0 5325 3850"/>
                              <a:gd name="T129" fmla="*/ T128 w 2310"/>
                              <a:gd name="T130" fmla="+- 0 1893 10"/>
                              <a:gd name="T131" fmla="*/ 1893 h 1920"/>
                              <a:gd name="T132" fmla="+- 0 5168 3850"/>
                              <a:gd name="T133" fmla="*/ T132 w 2310"/>
                              <a:gd name="T134" fmla="+- 0 1920 10"/>
                              <a:gd name="T135" fmla="*/ 1920 h 1920"/>
                              <a:gd name="T136" fmla="+- 0 5005 3850"/>
                              <a:gd name="T137" fmla="*/ T136 w 2310"/>
                              <a:gd name="T138" fmla="+- 0 1930 10"/>
                              <a:gd name="T139" fmla="*/ 1930 h 1920"/>
                              <a:gd name="T140" fmla="+- 0 4842 3850"/>
                              <a:gd name="T141" fmla="*/ T140 w 2310"/>
                              <a:gd name="T142" fmla="+- 0 1920 10"/>
                              <a:gd name="T143" fmla="*/ 1920 h 1920"/>
                              <a:gd name="T144" fmla="+- 0 4685 3850"/>
                              <a:gd name="T145" fmla="*/ T144 w 2310"/>
                              <a:gd name="T146" fmla="+- 0 1893 10"/>
                              <a:gd name="T147" fmla="*/ 1893 h 1920"/>
                              <a:gd name="T148" fmla="+- 0 4538 3850"/>
                              <a:gd name="T149" fmla="*/ T148 w 2310"/>
                              <a:gd name="T150" fmla="+- 0 1848 10"/>
                              <a:gd name="T151" fmla="*/ 1848 h 1920"/>
                              <a:gd name="T152" fmla="+- 0 4400 3850"/>
                              <a:gd name="T153" fmla="*/ T152 w 2310"/>
                              <a:gd name="T154" fmla="+- 0 1788 10"/>
                              <a:gd name="T155" fmla="*/ 1788 h 1920"/>
                              <a:gd name="T156" fmla="+- 0 4274 3850"/>
                              <a:gd name="T157" fmla="*/ T156 w 2310"/>
                              <a:gd name="T158" fmla="+- 0 1713 10"/>
                              <a:gd name="T159" fmla="*/ 1713 h 1920"/>
                              <a:gd name="T160" fmla="+- 0 4162 3850"/>
                              <a:gd name="T161" fmla="*/ T160 w 2310"/>
                              <a:gd name="T162" fmla="+- 0 1626 10"/>
                              <a:gd name="T163" fmla="*/ 1626 h 1920"/>
                              <a:gd name="T164" fmla="+- 0 4064 3850"/>
                              <a:gd name="T165" fmla="*/ T164 w 2310"/>
                              <a:gd name="T166" fmla="+- 0 1527 10"/>
                              <a:gd name="T167" fmla="*/ 1527 h 1920"/>
                              <a:gd name="T168" fmla="+- 0 3983 3850"/>
                              <a:gd name="T169" fmla="*/ T168 w 2310"/>
                              <a:gd name="T170" fmla="+- 0 1417 10"/>
                              <a:gd name="T171" fmla="*/ 1417 h 1920"/>
                              <a:gd name="T172" fmla="+- 0 3919 3850"/>
                              <a:gd name="T173" fmla="*/ T172 w 2310"/>
                              <a:gd name="T174" fmla="+- 0 1298 10"/>
                              <a:gd name="T175" fmla="*/ 1298 h 1920"/>
                              <a:gd name="T176" fmla="+- 0 3876 3850"/>
                              <a:gd name="T177" fmla="*/ T176 w 2310"/>
                              <a:gd name="T178" fmla="+- 0 1172 10"/>
                              <a:gd name="T179" fmla="*/ 1172 h 1920"/>
                              <a:gd name="T180" fmla="+- 0 3853 3850"/>
                              <a:gd name="T181" fmla="*/ T180 w 2310"/>
                              <a:gd name="T182" fmla="+- 0 1039 10"/>
                              <a:gd name="T183" fmla="*/ 1039 h 1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310" h="1920">
                                <a:moveTo>
                                  <a:pt x="0" y="960"/>
                                </a:moveTo>
                                <a:lnTo>
                                  <a:pt x="3" y="891"/>
                                </a:lnTo>
                                <a:lnTo>
                                  <a:pt x="11" y="824"/>
                                </a:lnTo>
                                <a:lnTo>
                                  <a:pt x="26" y="758"/>
                                </a:lnTo>
                                <a:lnTo>
                                  <a:pt x="45" y="694"/>
                                </a:lnTo>
                                <a:lnTo>
                                  <a:pt x="69" y="632"/>
                                </a:lnTo>
                                <a:lnTo>
                                  <a:pt x="99" y="571"/>
                                </a:lnTo>
                                <a:lnTo>
                                  <a:pt x="133" y="513"/>
                                </a:lnTo>
                                <a:lnTo>
                                  <a:pt x="171" y="457"/>
                                </a:lnTo>
                                <a:lnTo>
                                  <a:pt x="214" y="404"/>
                                </a:lnTo>
                                <a:lnTo>
                                  <a:pt x="261" y="353"/>
                                </a:lnTo>
                                <a:lnTo>
                                  <a:pt x="312" y="304"/>
                                </a:lnTo>
                                <a:lnTo>
                                  <a:pt x="366" y="259"/>
                                </a:lnTo>
                                <a:lnTo>
                                  <a:pt x="424" y="217"/>
                                </a:lnTo>
                                <a:lnTo>
                                  <a:pt x="485" y="178"/>
                                </a:lnTo>
                                <a:lnTo>
                                  <a:pt x="550" y="142"/>
                                </a:lnTo>
                                <a:lnTo>
                                  <a:pt x="617" y="110"/>
                                </a:lnTo>
                                <a:lnTo>
                                  <a:pt x="688" y="82"/>
                                </a:lnTo>
                                <a:lnTo>
                                  <a:pt x="760" y="58"/>
                                </a:lnTo>
                                <a:lnTo>
                                  <a:pt x="835" y="37"/>
                                </a:lnTo>
                                <a:lnTo>
                                  <a:pt x="912" y="21"/>
                                </a:lnTo>
                                <a:lnTo>
                                  <a:pt x="992" y="10"/>
                                </a:lnTo>
                                <a:lnTo>
                                  <a:pt x="1073" y="2"/>
                                </a:lnTo>
                                <a:lnTo>
                                  <a:pt x="1155" y="0"/>
                                </a:lnTo>
                                <a:lnTo>
                                  <a:pt x="1237" y="2"/>
                                </a:lnTo>
                                <a:lnTo>
                                  <a:pt x="1318" y="10"/>
                                </a:lnTo>
                                <a:lnTo>
                                  <a:pt x="1398" y="21"/>
                                </a:lnTo>
                                <a:lnTo>
                                  <a:pt x="1475" y="37"/>
                                </a:lnTo>
                                <a:lnTo>
                                  <a:pt x="1550" y="58"/>
                                </a:lnTo>
                                <a:lnTo>
                                  <a:pt x="1622" y="82"/>
                                </a:lnTo>
                                <a:lnTo>
                                  <a:pt x="1693" y="110"/>
                                </a:lnTo>
                                <a:lnTo>
                                  <a:pt x="1760" y="142"/>
                                </a:lnTo>
                                <a:lnTo>
                                  <a:pt x="1825" y="178"/>
                                </a:lnTo>
                                <a:lnTo>
                                  <a:pt x="1886" y="217"/>
                                </a:lnTo>
                                <a:lnTo>
                                  <a:pt x="1944" y="259"/>
                                </a:lnTo>
                                <a:lnTo>
                                  <a:pt x="1998" y="304"/>
                                </a:lnTo>
                                <a:lnTo>
                                  <a:pt x="2049" y="353"/>
                                </a:lnTo>
                                <a:lnTo>
                                  <a:pt x="2096" y="404"/>
                                </a:lnTo>
                                <a:lnTo>
                                  <a:pt x="2139" y="457"/>
                                </a:lnTo>
                                <a:lnTo>
                                  <a:pt x="2177" y="513"/>
                                </a:lnTo>
                                <a:lnTo>
                                  <a:pt x="2211" y="571"/>
                                </a:lnTo>
                                <a:lnTo>
                                  <a:pt x="2241" y="632"/>
                                </a:lnTo>
                                <a:lnTo>
                                  <a:pt x="2265" y="694"/>
                                </a:lnTo>
                                <a:lnTo>
                                  <a:pt x="2284" y="758"/>
                                </a:lnTo>
                                <a:lnTo>
                                  <a:pt x="2299" y="824"/>
                                </a:lnTo>
                                <a:lnTo>
                                  <a:pt x="2307" y="891"/>
                                </a:lnTo>
                                <a:lnTo>
                                  <a:pt x="2310" y="960"/>
                                </a:lnTo>
                                <a:lnTo>
                                  <a:pt x="2307" y="1029"/>
                                </a:lnTo>
                                <a:lnTo>
                                  <a:pt x="2299" y="1096"/>
                                </a:lnTo>
                                <a:lnTo>
                                  <a:pt x="2284" y="1162"/>
                                </a:lnTo>
                                <a:lnTo>
                                  <a:pt x="2265" y="1226"/>
                                </a:lnTo>
                                <a:lnTo>
                                  <a:pt x="2241" y="1288"/>
                                </a:lnTo>
                                <a:lnTo>
                                  <a:pt x="2211" y="1349"/>
                                </a:lnTo>
                                <a:lnTo>
                                  <a:pt x="2177" y="1407"/>
                                </a:lnTo>
                                <a:lnTo>
                                  <a:pt x="2139" y="1463"/>
                                </a:lnTo>
                                <a:lnTo>
                                  <a:pt x="2096" y="1517"/>
                                </a:lnTo>
                                <a:lnTo>
                                  <a:pt x="2049" y="1568"/>
                                </a:lnTo>
                                <a:lnTo>
                                  <a:pt x="1998" y="1616"/>
                                </a:lnTo>
                                <a:lnTo>
                                  <a:pt x="1944" y="1661"/>
                                </a:lnTo>
                                <a:lnTo>
                                  <a:pt x="1886" y="1703"/>
                                </a:lnTo>
                                <a:lnTo>
                                  <a:pt x="1825" y="1742"/>
                                </a:lnTo>
                                <a:lnTo>
                                  <a:pt x="1760" y="1778"/>
                                </a:lnTo>
                                <a:lnTo>
                                  <a:pt x="1693" y="1810"/>
                                </a:lnTo>
                                <a:lnTo>
                                  <a:pt x="1622" y="1838"/>
                                </a:lnTo>
                                <a:lnTo>
                                  <a:pt x="1550" y="1862"/>
                                </a:lnTo>
                                <a:lnTo>
                                  <a:pt x="1475" y="1883"/>
                                </a:lnTo>
                                <a:lnTo>
                                  <a:pt x="1398" y="1899"/>
                                </a:lnTo>
                                <a:lnTo>
                                  <a:pt x="1318" y="1910"/>
                                </a:lnTo>
                                <a:lnTo>
                                  <a:pt x="1237" y="1918"/>
                                </a:lnTo>
                                <a:lnTo>
                                  <a:pt x="1155" y="1920"/>
                                </a:lnTo>
                                <a:lnTo>
                                  <a:pt x="1073" y="1918"/>
                                </a:lnTo>
                                <a:lnTo>
                                  <a:pt x="992" y="1910"/>
                                </a:lnTo>
                                <a:lnTo>
                                  <a:pt x="912" y="1899"/>
                                </a:lnTo>
                                <a:lnTo>
                                  <a:pt x="835" y="1883"/>
                                </a:lnTo>
                                <a:lnTo>
                                  <a:pt x="760" y="1862"/>
                                </a:lnTo>
                                <a:lnTo>
                                  <a:pt x="688" y="1838"/>
                                </a:lnTo>
                                <a:lnTo>
                                  <a:pt x="617" y="1810"/>
                                </a:lnTo>
                                <a:lnTo>
                                  <a:pt x="550" y="1778"/>
                                </a:lnTo>
                                <a:lnTo>
                                  <a:pt x="485" y="1742"/>
                                </a:lnTo>
                                <a:lnTo>
                                  <a:pt x="424" y="1703"/>
                                </a:lnTo>
                                <a:lnTo>
                                  <a:pt x="366" y="1661"/>
                                </a:lnTo>
                                <a:lnTo>
                                  <a:pt x="312" y="1616"/>
                                </a:lnTo>
                                <a:lnTo>
                                  <a:pt x="261" y="1568"/>
                                </a:lnTo>
                                <a:lnTo>
                                  <a:pt x="214" y="1517"/>
                                </a:lnTo>
                                <a:lnTo>
                                  <a:pt x="171" y="1463"/>
                                </a:lnTo>
                                <a:lnTo>
                                  <a:pt x="133" y="1407"/>
                                </a:lnTo>
                                <a:lnTo>
                                  <a:pt x="99" y="1349"/>
                                </a:lnTo>
                                <a:lnTo>
                                  <a:pt x="69" y="1288"/>
                                </a:lnTo>
                                <a:lnTo>
                                  <a:pt x="45" y="1226"/>
                                </a:lnTo>
                                <a:lnTo>
                                  <a:pt x="26" y="1162"/>
                                </a:lnTo>
                                <a:lnTo>
                                  <a:pt x="11" y="1096"/>
                                </a:lnTo>
                                <a:lnTo>
                                  <a:pt x="3" y="1029"/>
                                </a:lnTo>
                                <a:lnTo>
                                  <a:pt x="0" y="9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747723" name="AutoShape 44"/>
                        <wps:cNvSpPr>
                          <a:spLocks/>
                        </wps:cNvSpPr>
                        <wps:spPr bwMode="auto">
                          <a:xfrm>
                            <a:off x="7780" y="605"/>
                            <a:ext cx="2310" cy="543"/>
                          </a:xfrm>
                          <a:custGeom>
                            <a:avLst/>
                            <a:gdLst>
                              <a:gd name="T0" fmla="+- 0 7780 7780"/>
                              <a:gd name="T1" fmla="*/ T0 w 2310"/>
                              <a:gd name="T2" fmla="+- 0 605 605"/>
                              <a:gd name="T3" fmla="*/ 605 h 543"/>
                              <a:gd name="T4" fmla="+- 0 10060 7780"/>
                              <a:gd name="T5" fmla="*/ T4 w 2310"/>
                              <a:gd name="T6" fmla="+- 0 605 605"/>
                              <a:gd name="T7" fmla="*/ 605 h 543"/>
                              <a:gd name="T8" fmla="+- 0 7810 7780"/>
                              <a:gd name="T9" fmla="*/ T8 w 2310"/>
                              <a:gd name="T10" fmla="+- 0 1148 605"/>
                              <a:gd name="T11" fmla="*/ 1148 h 543"/>
                              <a:gd name="T12" fmla="+- 0 10090 7780"/>
                              <a:gd name="T13" fmla="*/ T12 w 2310"/>
                              <a:gd name="T14" fmla="+- 0 1148 605"/>
                              <a:gd name="T15" fmla="*/ 1148 h 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10" h="543">
                                <a:moveTo>
                                  <a:pt x="0" y="0"/>
                                </a:moveTo>
                                <a:lnTo>
                                  <a:pt x="2280" y="0"/>
                                </a:lnTo>
                                <a:moveTo>
                                  <a:pt x="30" y="543"/>
                                </a:moveTo>
                                <a:lnTo>
                                  <a:pt x="2310" y="543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7747724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0" y="1100"/>
                            <a:ext cx="1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7747725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2751" y="43"/>
                            <a:ext cx="699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259" w:lineRule="auto"/>
                                <w:ind w:right="-1" w:firstLine="11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747726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4518" y="256"/>
                            <a:ext cx="876" cy="1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311" w:lineRule="exact"/>
                                <w:ind w:left="234" w:right="251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3.0</w:t>
                              </w:r>
                            </w:p>
                            <w:p w:rsidR="005B2961" w:rsidRDefault="008E0CDC">
                              <w:pPr>
                                <w:spacing w:before="180" w:line="259" w:lineRule="auto"/>
                                <w:ind w:left="-1" w:right="18" w:hanging="6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Sign in</w:t>
                              </w:r>
                              <w:r>
                                <w:rPr>
                                  <w:color w:val="FFFFFF"/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8"/>
                                </w:rPr>
                                <w:t>Process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747727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5528" y="628"/>
                            <a:ext cx="300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747728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8477" y="717"/>
                            <a:ext cx="488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747729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2511" y="1543"/>
                            <a:ext cx="1193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259" w:lineRule="auto"/>
                                <w:ind w:left="247" w:hanging="24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Registration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747730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0" y="467"/>
                            <a:ext cx="2145" cy="600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 w="12700">
                            <a:solidFill>
                              <a:srgbClr val="2E528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961" w:rsidRDefault="008E0CDC">
                              <w:pPr>
                                <w:spacing w:before="124"/>
                                <w:ind w:left="718" w:right="718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" o:spid="_x0000_s1052" style="width:504.5pt;height:105.4pt;mso-position-horizontal-relative:char;mso-position-vertical-relative:line" coordsize="10090,2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">
                <v:shape id="AutoShape 40" o:spid="_x0000_s1053" style="position:absolute;left:1645;top:661;width:6165;height:274;visibility:visible;mso-wrap-style:square;v-text-anchor:top" coordsize="6165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DmH8cA&#10;AADjAAAADwAAAGRycy9kb3ducmV2LnhtbERPvW7CMBDeK/EO1iGxFSdQkRAwCBW1dGEgMDCe4iOJ&#10;iM9R7Ib07etKlRjv+7/1djCN6KlztWUF8TQCQVxYXXOp4HL+eE1BOI+ssbFMCn7IwXYzelljpu2D&#10;T9TnvhQhhF2GCirv20xKV1Rk0E1tSxy4m+0M+nB2pdQdPkK4aeQsihbSYM2hocKW3isq7vm3UTDs&#10;W50eD4f+mM+vc2Mv6efVpUpNxsNuBcLT4J/if/eXDvMXcZK8JUm8hL+fAgBy8w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g5h/HAAAA4wAAAA8AAAAAAAAAAAAAAAAAmAIAAGRy&#10;cy9kb3ducmV2LnhtbFBLBQYAAAAABAAEAPUAAACMAwAAAAA=&#10;" path="m2235,60r-10,-5l2115,r,55l,55,,65r2115,l2115,120,2225,65r10,-5xm6165,214r-10,-5l6045,154r,55l3930,209r,10l6045,219r,55l6155,219r10,-5xe" fillcolor="black" stroked="f">
                  <v:path arrowok="t" o:connecttype="custom" o:connectlocs="2235,722;2225,717;2115,662;2115,717;0,717;0,727;2115,727;2115,782;2225,727;2235,722;6165,876;6155,871;6045,816;6045,871;3930,871;3930,881;6045,881;6045,936;6155,881;6165,876" o:connectangles="0,0,0,0,0,0,0,0,0,0,0,0,0,0,0,0,0,0,0,0"/>
                </v:shape>
                <v:line id="Line 41" o:spid="_x0000_s1054" style="position:absolute;visibility:visible;mso-wrap-style:square" from="1690,1461" to="4345,14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" strokeweight=".5pt"/>
                <v:shape id="Freeform 42" o:spid="_x0000_s1055" style="position:absolute;left:3850;top:10;width:2310;height:1920;visibility:visible;mso-wrap-style:square;v-text-anchor:top" coordsize="2310,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6LrcYA&#10;AADjAAAADwAAAGRycy9kb3ducmV2LnhtbERPS07DMBDdI3EHayp1R50PNFWoWyFUJMSOlANM46kd&#10;Go9D7Lbh9hgJieW8/6y3k+vFhcbQeVaQLzIQxK3XHRsFH/uXuxWIEJE19p5JwTcF2G5ub9ZYa3/l&#10;d7o00YgUwqFGBTbGoZYytJYchoUfiBN39KPDmM7RSD3iNYW7XhZZtpQOO04NFgd6ttSemrNTsDNf&#10;2QO+mdKa4rAfzkf+LJtSqflsenoEEWmK/+I/96tO85d5Vd1XVZHD708JAL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P6LrcYAAADjAAAADwAAAAAAAAAAAAAAAACYAgAAZHJz&#10;L2Rvd25yZXYueG1sUEsFBgAAAAAEAAQA9QAAAIsDAAAAAA==&#10;" path="m1155,r-82,2l992,10,912,21,835,37,760,58,688,82r-71,28l550,142r-65,36l424,217r-58,42l312,304r-51,49l214,404r-43,53l133,513,99,571,69,632,45,694,26,758,11,824,3,891,,960r3,69l11,1096r15,66l45,1226r24,62l99,1349r34,58l171,1463r43,54l261,1568r51,48l366,1661r58,42l485,1742r65,36l617,1810r71,28l760,1862r75,21l912,1899r80,11l1073,1918r82,2l1237,1918r81,-8l1398,1899r77,-16l1550,1862r72,-24l1693,1810r67,-32l1825,1742r61,-39l1944,1661r54,-45l2049,1568r47,-51l2139,1463r38,-56l2211,1349r30,-61l2265,1226r19,-64l2299,1096r8,-67l2310,960r-3,-69l2299,824r-15,-66l2265,694r-24,-62l2211,571r-34,-58l2139,457r-43,-53l2049,353r-51,-49l1944,259r-58,-42l1825,178r-65,-36l1693,110,1622,82,1550,58,1475,37,1398,21,1318,10,1237,2,1155,xe" fillcolor="#4471c4" stroked="f">
                  <v:path arrowok="t" o:connecttype="custom" o:connectlocs="1073,12;912,31;760,68;617,120;485,188;366,269;261,363;171,467;99,581;45,704;11,834;0,970;11,1106;45,1236;99,1359;171,1473;261,1578;366,1671;485,1752;617,1820;760,1872;912,1909;1073,1928;1237,1928;1398,1909;1550,1872;1693,1820;1825,1752;1944,1671;2049,1578;2139,1473;2211,1359;2265,1236;2299,1106;2310,970;2299,834;2265,704;2211,581;2139,467;2049,363;1944,269;1825,188;1693,120;1550,68;1398,31;1237,12" o:connectangles="0,0,0,0,0,0,0,0,0,0,0,0,0,0,0,0,0,0,0,0,0,0,0,0,0,0,0,0,0,0,0,0,0,0,0,0,0,0,0,0,0,0,0,0,0,0"/>
                </v:shape>
                <v:shape id="Freeform 43" o:spid="_x0000_s1056" style="position:absolute;left:3850;top:10;width:2310;height:1920;visibility:visible;mso-wrap-style:square;v-text-anchor:top" coordsize="2310,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QRBcQA&#10;AADjAAAADwAAAGRycy9kb3ducmV2LnhtbERPzYrCMBC+C/sOYYS9aWpX7FKNIovCnhSrDzA0s221&#10;mZQmtvXtN4Lgcb7/WW0GU4uOWldZVjCbRiCIc6srLhRczvvJNwjnkTXWlknBgxxs1h+jFaba9nyi&#10;LvOFCCHsUlRQet+kUrq8JINuahviwP3Z1qAPZ1tI3WIfwk0t4yhaSIMVh4YSG/opKb9ld6OAH4Xt&#10;r1puY/467nx06ORld1TqczxslyA8Df4tfrl/dZi/mCXJPEniGJ4/BQD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UEQXEAAAA4wAAAA8AAAAAAAAAAAAAAAAAmAIAAGRycy9k&#10;b3ducmV2LnhtbFBLBQYAAAAABAAEAPUAAACJAwAAAAA=&#10;" path="m,960l3,891r8,-67l26,758,45,694,69,632,99,571r34,-58l171,457r43,-53l261,353r51,-49l366,259r58,-42l485,178r65,-36l617,110,688,82,760,58,835,37,912,21,992,10r81,-8l1155,r82,2l1318,10r80,11l1475,37r75,21l1622,82r71,28l1760,142r65,36l1886,217r58,42l1998,304r51,49l2096,404r43,53l2177,513r34,58l2241,632r24,62l2284,758r15,66l2307,891r3,69l2307,1029r-8,67l2284,1162r-19,64l2241,1288r-30,61l2177,1407r-38,56l2096,1517r-47,51l1998,1616r-54,45l1886,1703r-61,39l1760,1778r-67,32l1622,1838r-72,24l1475,1883r-77,16l1318,1910r-81,8l1155,1920r-82,-2l992,1910r-80,-11l835,1883r-75,-21l688,1838r-71,-28l550,1778r-65,-36l424,1703r-58,-42l312,1616r-51,-48l214,1517r-43,-54l133,1407,99,1349,69,1288,45,1226,26,1162,11,1096,3,1029,,960xe" filled="f" strokecolor="#2e528f" strokeweight="1pt">
                  <v:path arrowok="t" o:connecttype="custom" o:connectlocs="3,901;26,768;69,642;133,523;214,414;312,314;424,227;550,152;688,92;835,47;992,20;1155,10;1318,20;1475,47;1622,92;1760,152;1886,227;1998,314;2096,414;2177,523;2241,642;2284,768;2307,901;2307,1039;2284,1172;2241,1298;2177,1417;2096,1527;1998,1626;1886,1713;1760,1788;1622,1848;1475,1893;1318,1920;1155,1930;992,1920;835,1893;688,1848;550,1788;424,1713;312,1626;214,1527;133,1417;69,1298;26,1172;3,1039" o:connectangles="0,0,0,0,0,0,0,0,0,0,0,0,0,0,0,0,0,0,0,0,0,0,0,0,0,0,0,0,0,0,0,0,0,0,0,0,0,0,0,0,0,0,0,0,0,0"/>
                </v:shape>
                <v:shape id="AutoShape 44" o:spid="_x0000_s1057" style="position:absolute;left:7780;top:605;width:2310;height:543;visibility:visible;mso-wrap-style:square;v-text-anchor:top" coordsize="2310,5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zoyckA&#10;AADjAAAADwAAAGRycy9kb3ducmV2LnhtbERPX0vDMBB/F/Ydwg325tJOXUZdNsZQ8ElwTsS3W3O2&#10;Zc2lS7K1+umNIPh4v/+3XA+2FRfyoXGsIZ9mIIhLZxquNOxfH68XIEJENtg6Jg1fFGC9Gl0tsTCu&#10;5xe67GIlUgiHAjXUMXaFlKGsyWKYuo44cZ/OW4zp9JU0HvsUbls5y7K5tNhwaqixo21N5XF3thoe&#10;jqe9j89324Mq379PWZX3m483rSfjYXMPItIQ/8V/7ieT5s9zpW6Vmt3A708JALn6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xzoyckAAADjAAAADwAAAAAAAAAAAAAAAACYAgAA&#10;ZHJzL2Rvd25yZXYueG1sUEsFBgAAAAAEAAQA9QAAAI4DAAAAAA==&#10;" path="m,l2280,m30,543r2280,e" filled="f" strokeweight=".5pt">
                  <v:path arrowok="t" o:connecttype="custom" o:connectlocs="0,605;2280,605;30,1148;2310,1148" o:connectangles="0,0,0,0"/>
                </v:shape>
                <v:shape id="Picture 45" o:spid="_x0000_s1058" type="#_x0000_t75" style="position:absolute;left:1630;top:1100;width:120;height:3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">
                  <v:imagedata r:id="rId12" o:title=""/>
                </v:shape>
                <v:shape id="Text Box 46" o:spid="_x0000_s1059" type="#_x0000_t202" style="position:absolute;left:2751;top:43;width:699;height: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LrlckA&#10;AADjAAAADwAAAGRycy9kb3ducmV2LnhtbERPX0vDMBB/F/wO4QTfXLrhWq3LxhCFwWCsrQ8+ns2t&#10;DWsutYlb9+2NMPDxfv9vsRptJ040eONYwXSSgCCunTbcKPio3h+eQPiArLFzTAou5GG1vL1ZYK7d&#10;mQs6laERMYR9jgraEPpcSl+3ZNFPXE8cuYMbLIZ4Do3UA55juO3kLElSadFwbGixp9eW6mP5YxWs&#10;P7l4M9+7r31xKExVPSe8TY9K3d+N6xcQgcbwL766NzrOT6dZ9phlszn8/RQBkM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rLrlckAAADjAAAADwAAAAAAAAAAAAAAAACYAgAA&#10;ZHJzL2Rvd25yZXYueG1sUEsFBgAAAAAEAAQA9QAAAI4DAAAAAA==&#10;" filled="f" stroked="f">
                  <v:textbox inset="0,0,0,0">
                    <w:txbxContent>
                      <w:p w:rsidR="005B2961" w:rsidRDefault="008E0CDC">
                        <w:pPr>
                          <w:spacing w:line="259" w:lineRule="auto"/>
                          <w:ind w:right="-1" w:firstLine="11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User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47" o:spid="_x0000_s1060" type="#_x0000_t202" style="position:absolute;left:4518;top:256;width:876;height:11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B14sgA&#10;AADjAAAADwAAAGRycy9kb3ducmV2LnhtbERPX2vCMBB/H+w7hBv4NlNltFtnFBkbCIKsdg8+ns3Z&#10;BptL10St394Igz3e7//NFoNtxZl6bxwrmIwTEMSV04ZrBT/l1/MrCB+QNbaOScGVPCzmjw8zzLW7&#10;cEHnbahFDGGfo4ImhC6X0lcNWfRj1xFH7uB6iyGefS11j5cYbls5TZJUWjQcGxrs6KOh6rg9WQXL&#10;HRef5nez/y4OhSnLt4TX6VGp0dOwfAcRaAj/4j/3Ssf56STLXrJsmsL9pwiAn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YHXiyAAAAOMAAAAPAAAAAAAAAAAAAAAAAJgCAABk&#10;cnMvZG93bnJldi54bWxQSwUGAAAAAAQABAD1AAAAjQMAAAAA&#10;" filled="f" stroked="f">
                  <v:textbox inset="0,0,0,0">
                    <w:txbxContent>
                      <w:p w:rsidR="005B2961" w:rsidRDefault="008E0CDC">
                        <w:pPr>
                          <w:spacing w:line="311" w:lineRule="exact"/>
                          <w:ind w:left="234" w:right="25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3.0</w:t>
                        </w:r>
                      </w:p>
                      <w:p w:rsidR="005B2961" w:rsidRDefault="008E0CDC">
                        <w:pPr>
                          <w:spacing w:before="180" w:line="259" w:lineRule="auto"/>
                          <w:ind w:left="-1" w:right="18" w:hanging="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Sign in</w:t>
                        </w:r>
                        <w:r>
                          <w:rPr>
                            <w:color w:val="FFFFFF"/>
                            <w:spacing w:val="-6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8"/>
                          </w:rPr>
                          <w:t>Process</w:t>
                        </w:r>
                      </w:p>
                    </w:txbxContent>
                  </v:textbox>
                </v:shape>
                <v:shape id="Text Box 48" o:spid="_x0000_s1061" type="#_x0000_t202" style="position:absolute;left:5528;top:628;width:300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zQecgA&#10;AADjAAAADwAAAGRycy9kb3ducmV2LnhtbERPX0vDMBB/F/Ydwgm+uXRjNFqXjTEcCILY1Yc93ppb&#10;G9ZcahO3+u2NIPh4v/+3XI+uExcagvWsYTbNQBDX3lhuNHxUu/sHECEiG+w8k4ZvCrBeTW6WWBh/&#10;5ZIu+9iIFMKhQA1tjH0hZahbchimvidO3MkPDmM6h0aaAa8p3HVynmW5dGg5NbTY07al+rz/cho2&#10;By6f7efb8b08lbaqHjN+zc9a392OmycQkcb4L/5zv5g0P58ptVBqruD3pwSAXP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LNB5yAAAAOMAAAAPAAAAAAAAAAAAAAAAAJgCAABk&#10;cnMvZG93bnJldi54bWxQSwUGAAAAAAQABAD1AAAAjQMAAAAA&#10;" filled="f" stroked="f">
                  <v:textbox inset="0,0,0,0">
                    <w:txbxContent>
                      <w:p w:rsidR="005B2961" w:rsidRDefault="008E0CDC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on</w:t>
                        </w:r>
                      </w:p>
                    </w:txbxContent>
                  </v:textbox>
                </v:shape>
                <v:shape id="Text Box 49" o:spid="_x0000_s1062" type="#_x0000_t202" style="position:absolute;left:8477;top:717;width:488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NEC8sA&#10;AADjAAAADwAAAGRycy9kb3ducmV2LnhtbESPQUvDQBCF74L/YRnBm920SKJpt6WIgiCIaTx4nGan&#10;ydLsbMyubfz3zkHocea9ee+b1WbyvTrRGF1gA/NZBoq4CdZxa+Czfrl7ABUTssU+MBn4pQib9fXV&#10;CksbzlzRaZdaJSEcSzTQpTSUWsemI49xFgZi0Q5h9JhkHFttRzxLuO/1Isty7dGxNHQ40FNHzXH3&#10;4w1sv7h6dt/v+4/qULm6fsz4LT8ac3szbZegEk3pYv6/frWCn8+L4r4oFgItP8kC9PoP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8s0QLywAAAOMAAAAPAAAAAAAAAAAAAAAAAJgC&#10;AABkcnMvZG93bnJldi54bWxQSwUGAAAAAAQABAD1AAAAkAMAAAAA&#10;" filled="f" stroked="f">
                  <v:textbox inset="0,0,0,0">
                    <w:txbxContent>
                      <w:p w:rsidR="005B2961" w:rsidRDefault="008E0CDC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user</w:t>
                        </w:r>
                      </w:p>
                    </w:txbxContent>
                  </v:textbox>
                </v:shape>
                <v:shape id="Text Box 50" o:spid="_x0000_s1063" type="#_x0000_t202" style="position:absolute;left:2511;top:1543;width:1193;height: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/hkMgA&#10;AADjAAAADwAAAGRycy9kb3ducmV2LnhtbERPX2vCMBB/H+w7hBP2NlNltLMaRYaDwWCsdg8+ns3Z&#10;BptLbTKt394MBj7e7/8tVoNtxZl6bxwrmIwTEMSV04ZrBT/l+/MrCB+QNbaOScGVPKyWjw8LzLW7&#10;cEHnbahFDGGfo4ImhC6X0lcNWfRj1xFH7uB6iyGefS11j5cYbls5TZJUWjQcGxrs6K2h6rj9tQrW&#10;Oy425vS1/y4OhSnLWcKf6VGpp9GwnoMINIS7+N/9oeP8dJJlL1k2ncHfTxEAub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/+GQyAAAAOMAAAAPAAAAAAAAAAAAAAAAAJgCAABk&#10;cnMvZG93bnJldi54bWxQSwUGAAAAAAQABAD1AAAAjQMAAAAA&#10;" filled="f" stroked="f">
                  <v:textbox inset="0,0,0,0">
                    <w:txbxContent>
                      <w:p w:rsidR="005B2961" w:rsidRDefault="008E0CDC">
                        <w:pPr>
                          <w:spacing w:line="259" w:lineRule="auto"/>
                          <w:ind w:left="247" w:hanging="24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Registration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51" o:spid="_x0000_s1064" type="#_x0000_t202" style="position:absolute;left:10;top:467;width:2145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melswA&#10;AADjAAAADwAAAGRycy9kb3ducmV2LnhtbESPQU8CMRCF7yb8h2ZIvEkXMJSsFEIIBg/ERDR4nWyH&#10;7eq23bSVXf31zsHE48y8ee99q83gWnGlmJrgNUwnBQjyVTCNrzW8vT7eLUGkjN5gGzxp+KYEm/Xo&#10;ZoWlCb1/oesp14JNfCpRg825K6VMlSWHaRI68ny7hOgw8xhraSL2bO5aOSuKhXTYeE6w2NHOUvV5&#10;+nIa9u/7+dkWH8/B/Zh4OajjYdYftb4dD9sHEJmG/C/++34yXH8xVepeqTlTMBMvQK5/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gWmelswAAADjAAAADwAAAAAAAAAAAAAAAACY&#10;AgAAZHJzL2Rvd25yZXYueG1sUEsFBgAAAAAEAAQA9QAAAJEDAAAAAA==&#10;" fillcolor="#4471c4" strokecolor="#2e528f" strokeweight="1pt">
                  <v:textbox inset="0,0,0,0">
                    <w:txbxContent>
                      <w:p w:rsidR="005B2961" w:rsidRDefault="008E0CDC">
                        <w:pPr>
                          <w:spacing w:before="124"/>
                          <w:ind w:left="718" w:right="71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User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spacing w:before="8"/>
      </w:pPr>
    </w:p>
    <w:p w:rsidR="005B2961" w:rsidRDefault="005B2961">
      <w:pPr>
        <w:sectPr w:rsidR="005B2961">
          <w:type w:val="continuous"/>
          <w:pgSz w:w="12240" w:h="15840"/>
          <w:pgMar w:top="1380" w:right="140" w:bottom="1120" w:left="820" w:header="720" w:footer="720" w:gutter="0"/>
          <w:cols w:space="720"/>
        </w:sectPr>
      </w:pPr>
    </w:p>
    <w:p w:rsidR="005B2961" w:rsidRDefault="00F0133D">
      <w:pPr>
        <w:pStyle w:val="BodyText"/>
        <w:spacing w:before="90" w:line="259" w:lineRule="auto"/>
        <w:ind w:left="2696" w:right="50" w:firstLine="36"/>
        <w:jc w:val="right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6944" behindDoc="1" locked="0" layoutInCell="1" allowOverlap="1">
                <wp:simplePos x="0" y="0"/>
                <wp:positionH relativeFrom="page">
                  <wp:posOffset>1752600</wp:posOffset>
                </wp:positionH>
                <wp:positionV relativeFrom="paragraph">
                  <wp:posOffset>148590</wp:posOffset>
                </wp:positionV>
                <wp:extent cx="5105400" cy="1231900"/>
                <wp:effectExtent l="0" t="13970" r="9525" b="11430"/>
                <wp:wrapNone/>
                <wp:docPr id="1617747713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5400" cy="1231900"/>
                          <a:chOff x="2760" y="234"/>
                          <a:chExt cx="8040" cy="1940"/>
                        </a:xfrm>
                      </wpg:grpSpPr>
                      <wps:wsp>
                        <wps:cNvPr id="1617747714" name="AutoShape 53"/>
                        <wps:cNvSpPr>
                          <a:spLocks/>
                        </wps:cNvSpPr>
                        <wps:spPr bwMode="auto">
                          <a:xfrm>
                            <a:off x="2760" y="746"/>
                            <a:ext cx="6585" cy="1095"/>
                          </a:xfrm>
                          <a:custGeom>
                            <a:avLst/>
                            <a:gdLst>
                              <a:gd name="T0" fmla="+- 0 4995 2760"/>
                              <a:gd name="T1" fmla="*/ T0 w 6585"/>
                              <a:gd name="T2" fmla="+- 0 806 746"/>
                              <a:gd name="T3" fmla="*/ 806 h 1095"/>
                              <a:gd name="T4" fmla="+- 0 4985 2760"/>
                              <a:gd name="T5" fmla="*/ T4 w 6585"/>
                              <a:gd name="T6" fmla="+- 0 801 746"/>
                              <a:gd name="T7" fmla="*/ 801 h 1095"/>
                              <a:gd name="T8" fmla="+- 0 4875 2760"/>
                              <a:gd name="T9" fmla="*/ T8 w 6585"/>
                              <a:gd name="T10" fmla="+- 0 746 746"/>
                              <a:gd name="T11" fmla="*/ 746 h 1095"/>
                              <a:gd name="T12" fmla="+- 0 4875 2760"/>
                              <a:gd name="T13" fmla="*/ T12 w 6585"/>
                              <a:gd name="T14" fmla="+- 0 801 746"/>
                              <a:gd name="T15" fmla="*/ 801 h 1095"/>
                              <a:gd name="T16" fmla="+- 0 2760 2760"/>
                              <a:gd name="T17" fmla="*/ T16 w 6585"/>
                              <a:gd name="T18" fmla="+- 0 801 746"/>
                              <a:gd name="T19" fmla="*/ 801 h 1095"/>
                              <a:gd name="T20" fmla="+- 0 2760 2760"/>
                              <a:gd name="T21" fmla="*/ T20 w 6585"/>
                              <a:gd name="T22" fmla="+- 0 811 746"/>
                              <a:gd name="T23" fmla="*/ 811 h 1095"/>
                              <a:gd name="T24" fmla="+- 0 4875 2760"/>
                              <a:gd name="T25" fmla="*/ T24 w 6585"/>
                              <a:gd name="T26" fmla="+- 0 811 746"/>
                              <a:gd name="T27" fmla="*/ 811 h 1095"/>
                              <a:gd name="T28" fmla="+- 0 4875 2760"/>
                              <a:gd name="T29" fmla="*/ T28 w 6585"/>
                              <a:gd name="T30" fmla="+- 0 866 746"/>
                              <a:gd name="T31" fmla="*/ 866 h 1095"/>
                              <a:gd name="T32" fmla="+- 0 4985 2760"/>
                              <a:gd name="T33" fmla="*/ T32 w 6585"/>
                              <a:gd name="T34" fmla="+- 0 811 746"/>
                              <a:gd name="T35" fmla="*/ 811 h 1095"/>
                              <a:gd name="T36" fmla="+- 0 4995 2760"/>
                              <a:gd name="T37" fmla="*/ T36 w 6585"/>
                              <a:gd name="T38" fmla="+- 0 806 746"/>
                              <a:gd name="T39" fmla="*/ 806 h 1095"/>
                              <a:gd name="T40" fmla="+- 0 5355 2760"/>
                              <a:gd name="T41" fmla="*/ T40 w 6585"/>
                              <a:gd name="T42" fmla="+- 0 1510 746"/>
                              <a:gd name="T43" fmla="*/ 1510 h 1095"/>
                              <a:gd name="T44" fmla="+- 0 3240 2760"/>
                              <a:gd name="T45" fmla="*/ T44 w 6585"/>
                              <a:gd name="T46" fmla="+- 0 1510 746"/>
                              <a:gd name="T47" fmla="*/ 1510 h 1095"/>
                              <a:gd name="T48" fmla="+- 0 3240 2760"/>
                              <a:gd name="T49" fmla="*/ T48 w 6585"/>
                              <a:gd name="T50" fmla="+- 0 1455 746"/>
                              <a:gd name="T51" fmla="*/ 1455 h 1095"/>
                              <a:gd name="T52" fmla="+- 0 3120 2760"/>
                              <a:gd name="T53" fmla="*/ T52 w 6585"/>
                              <a:gd name="T54" fmla="+- 0 1515 746"/>
                              <a:gd name="T55" fmla="*/ 1515 h 1095"/>
                              <a:gd name="T56" fmla="+- 0 3240 2760"/>
                              <a:gd name="T57" fmla="*/ T56 w 6585"/>
                              <a:gd name="T58" fmla="+- 0 1575 746"/>
                              <a:gd name="T59" fmla="*/ 1575 h 1095"/>
                              <a:gd name="T60" fmla="+- 0 3240 2760"/>
                              <a:gd name="T61" fmla="*/ T60 w 6585"/>
                              <a:gd name="T62" fmla="+- 0 1520 746"/>
                              <a:gd name="T63" fmla="*/ 1520 h 1095"/>
                              <a:gd name="T64" fmla="+- 0 5355 2760"/>
                              <a:gd name="T65" fmla="*/ T64 w 6585"/>
                              <a:gd name="T66" fmla="+- 0 1520 746"/>
                              <a:gd name="T67" fmla="*/ 1520 h 1095"/>
                              <a:gd name="T68" fmla="+- 0 5355 2760"/>
                              <a:gd name="T69" fmla="*/ T68 w 6585"/>
                              <a:gd name="T70" fmla="+- 0 1510 746"/>
                              <a:gd name="T71" fmla="*/ 1510 h 1095"/>
                              <a:gd name="T72" fmla="+- 0 8535 2760"/>
                              <a:gd name="T73" fmla="*/ T72 w 6585"/>
                              <a:gd name="T74" fmla="+- 0 1146 746"/>
                              <a:gd name="T75" fmla="*/ 1146 h 1095"/>
                              <a:gd name="T76" fmla="+- 0 8525 2760"/>
                              <a:gd name="T77" fmla="*/ T76 w 6585"/>
                              <a:gd name="T78" fmla="+- 0 1141 746"/>
                              <a:gd name="T79" fmla="*/ 1141 h 1095"/>
                              <a:gd name="T80" fmla="+- 0 8415 2760"/>
                              <a:gd name="T81" fmla="*/ T80 w 6585"/>
                              <a:gd name="T82" fmla="+- 0 1086 746"/>
                              <a:gd name="T83" fmla="*/ 1086 h 1095"/>
                              <a:gd name="T84" fmla="+- 0 8415 2760"/>
                              <a:gd name="T85" fmla="*/ T84 w 6585"/>
                              <a:gd name="T86" fmla="+- 0 1141 746"/>
                              <a:gd name="T87" fmla="*/ 1141 h 1095"/>
                              <a:gd name="T88" fmla="+- 0 6300 2760"/>
                              <a:gd name="T89" fmla="*/ T88 w 6585"/>
                              <a:gd name="T90" fmla="+- 0 1141 746"/>
                              <a:gd name="T91" fmla="*/ 1141 h 1095"/>
                              <a:gd name="T92" fmla="+- 0 6300 2760"/>
                              <a:gd name="T93" fmla="*/ T92 w 6585"/>
                              <a:gd name="T94" fmla="+- 0 1151 746"/>
                              <a:gd name="T95" fmla="*/ 1151 h 1095"/>
                              <a:gd name="T96" fmla="+- 0 8415 2760"/>
                              <a:gd name="T97" fmla="*/ T96 w 6585"/>
                              <a:gd name="T98" fmla="+- 0 1151 746"/>
                              <a:gd name="T99" fmla="*/ 1151 h 1095"/>
                              <a:gd name="T100" fmla="+- 0 8415 2760"/>
                              <a:gd name="T101" fmla="*/ T100 w 6585"/>
                              <a:gd name="T102" fmla="+- 0 1206 746"/>
                              <a:gd name="T103" fmla="*/ 1206 h 1095"/>
                              <a:gd name="T104" fmla="+- 0 8525 2760"/>
                              <a:gd name="T105" fmla="*/ T104 w 6585"/>
                              <a:gd name="T106" fmla="+- 0 1151 746"/>
                              <a:gd name="T107" fmla="*/ 1151 h 1095"/>
                              <a:gd name="T108" fmla="+- 0 8535 2760"/>
                              <a:gd name="T109" fmla="*/ T108 w 6585"/>
                              <a:gd name="T110" fmla="+- 0 1146 746"/>
                              <a:gd name="T111" fmla="*/ 1146 h 1095"/>
                              <a:gd name="T112" fmla="+- 0 9345 2760"/>
                              <a:gd name="T113" fmla="*/ T112 w 6585"/>
                              <a:gd name="T114" fmla="+- 0 1776 746"/>
                              <a:gd name="T115" fmla="*/ 1776 h 1095"/>
                              <a:gd name="T116" fmla="+- 0 7230 2760"/>
                              <a:gd name="T117" fmla="*/ T116 w 6585"/>
                              <a:gd name="T118" fmla="+- 0 1776 746"/>
                              <a:gd name="T119" fmla="*/ 1776 h 1095"/>
                              <a:gd name="T120" fmla="+- 0 7230 2760"/>
                              <a:gd name="T121" fmla="*/ T120 w 6585"/>
                              <a:gd name="T122" fmla="+- 0 1721 746"/>
                              <a:gd name="T123" fmla="*/ 1721 h 1095"/>
                              <a:gd name="T124" fmla="+- 0 7110 2760"/>
                              <a:gd name="T125" fmla="*/ T124 w 6585"/>
                              <a:gd name="T126" fmla="+- 0 1781 746"/>
                              <a:gd name="T127" fmla="*/ 1781 h 1095"/>
                              <a:gd name="T128" fmla="+- 0 7230 2760"/>
                              <a:gd name="T129" fmla="*/ T128 w 6585"/>
                              <a:gd name="T130" fmla="+- 0 1841 746"/>
                              <a:gd name="T131" fmla="*/ 1841 h 1095"/>
                              <a:gd name="T132" fmla="+- 0 7230 2760"/>
                              <a:gd name="T133" fmla="*/ T132 w 6585"/>
                              <a:gd name="T134" fmla="+- 0 1786 746"/>
                              <a:gd name="T135" fmla="*/ 1786 h 1095"/>
                              <a:gd name="T136" fmla="+- 0 9345 2760"/>
                              <a:gd name="T137" fmla="*/ T136 w 6585"/>
                              <a:gd name="T138" fmla="+- 0 1786 746"/>
                              <a:gd name="T139" fmla="*/ 1786 h 1095"/>
                              <a:gd name="T140" fmla="+- 0 9345 2760"/>
                              <a:gd name="T141" fmla="*/ T140 w 6585"/>
                              <a:gd name="T142" fmla="+- 0 1776 746"/>
                              <a:gd name="T143" fmla="*/ 1776 h 10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6585" h="1095">
                                <a:moveTo>
                                  <a:pt x="2235" y="60"/>
                                </a:moveTo>
                                <a:lnTo>
                                  <a:pt x="2225" y="55"/>
                                </a:lnTo>
                                <a:lnTo>
                                  <a:pt x="2115" y="0"/>
                                </a:lnTo>
                                <a:lnTo>
                                  <a:pt x="2115" y="55"/>
                                </a:lnTo>
                                <a:lnTo>
                                  <a:pt x="0" y="55"/>
                                </a:lnTo>
                                <a:lnTo>
                                  <a:pt x="0" y="65"/>
                                </a:lnTo>
                                <a:lnTo>
                                  <a:pt x="2115" y="65"/>
                                </a:lnTo>
                                <a:lnTo>
                                  <a:pt x="2115" y="120"/>
                                </a:lnTo>
                                <a:lnTo>
                                  <a:pt x="2225" y="65"/>
                                </a:lnTo>
                                <a:lnTo>
                                  <a:pt x="2235" y="60"/>
                                </a:lnTo>
                                <a:close/>
                                <a:moveTo>
                                  <a:pt x="2595" y="764"/>
                                </a:moveTo>
                                <a:lnTo>
                                  <a:pt x="480" y="764"/>
                                </a:lnTo>
                                <a:lnTo>
                                  <a:pt x="480" y="709"/>
                                </a:lnTo>
                                <a:lnTo>
                                  <a:pt x="360" y="769"/>
                                </a:lnTo>
                                <a:lnTo>
                                  <a:pt x="480" y="829"/>
                                </a:lnTo>
                                <a:lnTo>
                                  <a:pt x="480" y="774"/>
                                </a:lnTo>
                                <a:lnTo>
                                  <a:pt x="2595" y="774"/>
                                </a:lnTo>
                                <a:lnTo>
                                  <a:pt x="2595" y="764"/>
                                </a:lnTo>
                                <a:close/>
                                <a:moveTo>
                                  <a:pt x="5775" y="400"/>
                                </a:moveTo>
                                <a:lnTo>
                                  <a:pt x="5765" y="395"/>
                                </a:lnTo>
                                <a:lnTo>
                                  <a:pt x="5655" y="340"/>
                                </a:lnTo>
                                <a:lnTo>
                                  <a:pt x="5655" y="395"/>
                                </a:lnTo>
                                <a:lnTo>
                                  <a:pt x="3540" y="395"/>
                                </a:lnTo>
                                <a:lnTo>
                                  <a:pt x="3540" y="405"/>
                                </a:lnTo>
                                <a:lnTo>
                                  <a:pt x="5655" y="405"/>
                                </a:lnTo>
                                <a:lnTo>
                                  <a:pt x="5655" y="460"/>
                                </a:lnTo>
                                <a:lnTo>
                                  <a:pt x="5765" y="405"/>
                                </a:lnTo>
                                <a:lnTo>
                                  <a:pt x="5775" y="400"/>
                                </a:lnTo>
                                <a:close/>
                                <a:moveTo>
                                  <a:pt x="6585" y="1030"/>
                                </a:moveTo>
                                <a:lnTo>
                                  <a:pt x="4470" y="1030"/>
                                </a:lnTo>
                                <a:lnTo>
                                  <a:pt x="4470" y="975"/>
                                </a:lnTo>
                                <a:lnTo>
                                  <a:pt x="4350" y="1035"/>
                                </a:lnTo>
                                <a:lnTo>
                                  <a:pt x="4470" y="1095"/>
                                </a:lnTo>
                                <a:lnTo>
                                  <a:pt x="4470" y="1040"/>
                                </a:lnTo>
                                <a:lnTo>
                                  <a:pt x="6585" y="1040"/>
                                </a:lnTo>
                                <a:lnTo>
                                  <a:pt x="6585" y="1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747715" name="Freeform 54"/>
                        <wps:cNvSpPr>
                          <a:spLocks/>
                        </wps:cNvSpPr>
                        <wps:spPr bwMode="auto">
                          <a:xfrm>
                            <a:off x="4950" y="244"/>
                            <a:ext cx="2310" cy="1920"/>
                          </a:xfrm>
                          <a:custGeom>
                            <a:avLst/>
                            <a:gdLst>
                              <a:gd name="T0" fmla="+- 0 6023 4950"/>
                              <a:gd name="T1" fmla="*/ T0 w 2310"/>
                              <a:gd name="T2" fmla="+- 0 247 244"/>
                              <a:gd name="T3" fmla="*/ 247 h 1920"/>
                              <a:gd name="T4" fmla="+- 0 5862 4950"/>
                              <a:gd name="T5" fmla="*/ T4 w 2310"/>
                              <a:gd name="T6" fmla="+- 0 265 244"/>
                              <a:gd name="T7" fmla="*/ 265 h 1920"/>
                              <a:gd name="T8" fmla="+- 0 5710 4950"/>
                              <a:gd name="T9" fmla="*/ T8 w 2310"/>
                              <a:gd name="T10" fmla="+- 0 302 244"/>
                              <a:gd name="T11" fmla="*/ 302 h 1920"/>
                              <a:gd name="T12" fmla="+- 0 5567 4950"/>
                              <a:gd name="T13" fmla="*/ T12 w 2310"/>
                              <a:gd name="T14" fmla="+- 0 354 244"/>
                              <a:gd name="T15" fmla="*/ 354 h 1920"/>
                              <a:gd name="T16" fmla="+- 0 5435 4950"/>
                              <a:gd name="T17" fmla="*/ T16 w 2310"/>
                              <a:gd name="T18" fmla="+- 0 422 244"/>
                              <a:gd name="T19" fmla="*/ 422 h 1920"/>
                              <a:gd name="T20" fmla="+- 0 5316 4950"/>
                              <a:gd name="T21" fmla="*/ T20 w 2310"/>
                              <a:gd name="T22" fmla="+- 0 503 244"/>
                              <a:gd name="T23" fmla="*/ 503 h 1920"/>
                              <a:gd name="T24" fmla="+- 0 5211 4950"/>
                              <a:gd name="T25" fmla="*/ T24 w 2310"/>
                              <a:gd name="T26" fmla="+- 0 597 244"/>
                              <a:gd name="T27" fmla="*/ 597 h 1920"/>
                              <a:gd name="T28" fmla="+- 0 5121 4950"/>
                              <a:gd name="T29" fmla="*/ T28 w 2310"/>
                              <a:gd name="T30" fmla="+- 0 701 244"/>
                              <a:gd name="T31" fmla="*/ 701 h 1920"/>
                              <a:gd name="T32" fmla="+- 0 5049 4950"/>
                              <a:gd name="T33" fmla="*/ T32 w 2310"/>
                              <a:gd name="T34" fmla="+- 0 816 244"/>
                              <a:gd name="T35" fmla="*/ 816 h 1920"/>
                              <a:gd name="T36" fmla="+- 0 4995 4950"/>
                              <a:gd name="T37" fmla="*/ T36 w 2310"/>
                              <a:gd name="T38" fmla="+- 0 938 244"/>
                              <a:gd name="T39" fmla="*/ 938 h 1920"/>
                              <a:gd name="T40" fmla="+- 0 4961 4950"/>
                              <a:gd name="T41" fmla="*/ T40 w 2310"/>
                              <a:gd name="T42" fmla="+- 0 1068 244"/>
                              <a:gd name="T43" fmla="*/ 1068 h 1920"/>
                              <a:gd name="T44" fmla="+- 0 4950 4950"/>
                              <a:gd name="T45" fmla="*/ T44 w 2310"/>
                              <a:gd name="T46" fmla="+- 0 1204 244"/>
                              <a:gd name="T47" fmla="*/ 1204 h 1920"/>
                              <a:gd name="T48" fmla="+- 0 4961 4950"/>
                              <a:gd name="T49" fmla="*/ T48 w 2310"/>
                              <a:gd name="T50" fmla="+- 0 1340 244"/>
                              <a:gd name="T51" fmla="*/ 1340 h 1920"/>
                              <a:gd name="T52" fmla="+- 0 4995 4950"/>
                              <a:gd name="T53" fmla="*/ T52 w 2310"/>
                              <a:gd name="T54" fmla="+- 0 1470 244"/>
                              <a:gd name="T55" fmla="*/ 1470 h 1920"/>
                              <a:gd name="T56" fmla="+- 0 5049 4950"/>
                              <a:gd name="T57" fmla="*/ T56 w 2310"/>
                              <a:gd name="T58" fmla="+- 0 1593 244"/>
                              <a:gd name="T59" fmla="*/ 1593 h 1920"/>
                              <a:gd name="T60" fmla="+- 0 5121 4950"/>
                              <a:gd name="T61" fmla="*/ T60 w 2310"/>
                              <a:gd name="T62" fmla="+- 0 1707 244"/>
                              <a:gd name="T63" fmla="*/ 1707 h 1920"/>
                              <a:gd name="T64" fmla="+- 0 5211 4950"/>
                              <a:gd name="T65" fmla="*/ T64 w 2310"/>
                              <a:gd name="T66" fmla="+- 0 1812 244"/>
                              <a:gd name="T67" fmla="*/ 1812 h 1920"/>
                              <a:gd name="T68" fmla="+- 0 5316 4950"/>
                              <a:gd name="T69" fmla="*/ T68 w 2310"/>
                              <a:gd name="T70" fmla="+- 0 1905 244"/>
                              <a:gd name="T71" fmla="*/ 1905 h 1920"/>
                              <a:gd name="T72" fmla="+- 0 5435 4950"/>
                              <a:gd name="T73" fmla="*/ T72 w 2310"/>
                              <a:gd name="T74" fmla="+- 0 1987 244"/>
                              <a:gd name="T75" fmla="*/ 1987 h 1920"/>
                              <a:gd name="T76" fmla="+- 0 5567 4950"/>
                              <a:gd name="T77" fmla="*/ T76 w 2310"/>
                              <a:gd name="T78" fmla="+- 0 2054 244"/>
                              <a:gd name="T79" fmla="*/ 2054 h 1920"/>
                              <a:gd name="T80" fmla="+- 0 5710 4950"/>
                              <a:gd name="T81" fmla="*/ T80 w 2310"/>
                              <a:gd name="T82" fmla="+- 0 2107 244"/>
                              <a:gd name="T83" fmla="*/ 2107 h 1920"/>
                              <a:gd name="T84" fmla="+- 0 5862 4950"/>
                              <a:gd name="T85" fmla="*/ T84 w 2310"/>
                              <a:gd name="T86" fmla="+- 0 2143 244"/>
                              <a:gd name="T87" fmla="*/ 2143 h 1920"/>
                              <a:gd name="T88" fmla="+- 0 6023 4950"/>
                              <a:gd name="T89" fmla="*/ T88 w 2310"/>
                              <a:gd name="T90" fmla="+- 0 2162 244"/>
                              <a:gd name="T91" fmla="*/ 2162 h 1920"/>
                              <a:gd name="T92" fmla="+- 0 6187 4950"/>
                              <a:gd name="T93" fmla="*/ T92 w 2310"/>
                              <a:gd name="T94" fmla="+- 0 2162 244"/>
                              <a:gd name="T95" fmla="*/ 2162 h 1920"/>
                              <a:gd name="T96" fmla="+- 0 6348 4950"/>
                              <a:gd name="T97" fmla="*/ T96 w 2310"/>
                              <a:gd name="T98" fmla="+- 0 2143 244"/>
                              <a:gd name="T99" fmla="*/ 2143 h 1920"/>
                              <a:gd name="T100" fmla="+- 0 6500 4950"/>
                              <a:gd name="T101" fmla="*/ T100 w 2310"/>
                              <a:gd name="T102" fmla="+- 0 2107 244"/>
                              <a:gd name="T103" fmla="*/ 2107 h 1920"/>
                              <a:gd name="T104" fmla="+- 0 6643 4950"/>
                              <a:gd name="T105" fmla="*/ T104 w 2310"/>
                              <a:gd name="T106" fmla="+- 0 2054 244"/>
                              <a:gd name="T107" fmla="*/ 2054 h 1920"/>
                              <a:gd name="T108" fmla="+- 0 6775 4950"/>
                              <a:gd name="T109" fmla="*/ T108 w 2310"/>
                              <a:gd name="T110" fmla="+- 0 1987 244"/>
                              <a:gd name="T111" fmla="*/ 1987 h 1920"/>
                              <a:gd name="T112" fmla="+- 0 6894 4950"/>
                              <a:gd name="T113" fmla="*/ T112 w 2310"/>
                              <a:gd name="T114" fmla="+- 0 1905 244"/>
                              <a:gd name="T115" fmla="*/ 1905 h 1920"/>
                              <a:gd name="T116" fmla="+- 0 6999 4950"/>
                              <a:gd name="T117" fmla="*/ T116 w 2310"/>
                              <a:gd name="T118" fmla="+- 0 1812 244"/>
                              <a:gd name="T119" fmla="*/ 1812 h 1920"/>
                              <a:gd name="T120" fmla="+- 0 7089 4950"/>
                              <a:gd name="T121" fmla="*/ T120 w 2310"/>
                              <a:gd name="T122" fmla="+- 0 1707 244"/>
                              <a:gd name="T123" fmla="*/ 1707 h 1920"/>
                              <a:gd name="T124" fmla="+- 0 7161 4950"/>
                              <a:gd name="T125" fmla="*/ T124 w 2310"/>
                              <a:gd name="T126" fmla="+- 0 1593 244"/>
                              <a:gd name="T127" fmla="*/ 1593 h 1920"/>
                              <a:gd name="T128" fmla="+- 0 7215 4950"/>
                              <a:gd name="T129" fmla="*/ T128 w 2310"/>
                              <a:gd name="T130" fmla="+- 0 1470 244"/>
                              <a:gd name="T131" fmla="*/ 1470 h 1920"/>
                              <a:gd name="T132" fmla="+- 0 7249 4950"/>
                              <a:gd name="T133" fmla="*/ T132 w 2310"/>
                              <a:gd name="T134" fmla="+- 0 1340 244"/>
                              <a:gd name="T135" fmla="*/ 1340 h 1920"/>
                              <a:gd name="T136" fmla="+- 0 7260 4950"/>
                              <a:gd name="T137" fmla="*/ T136 w 2310"/>
                              <a:gd name="T138" fmla="+- 0 1204 244"/>
                              <a:gd name="T139" fmla="*/ 1204 h 1920"/>
                              <a:gd name="T140" fmla="+- 0 7249 4950"/>
                              <a:gd name="T141" fmla="*/ T140 w 2310"/>
                              <a:gd name="T142" fmla="+- 0 1068 244"/>
                              <a:gd name="T143" fmla="*/ 1068 h 1920"/>
                              <a:gd name="T144" fmla="+- 0 7215 4950"/>
                              <a:gd name="T145" fmla="*/ T144 w 2310"/>
                              <a:gd name="T146" fmla="+- 0 938 244"/>
                              <a:gd name="T147" fmla="*/ 938 h 1920"/>
                              <a:gd name="T148" fmla="+- 0 7161 4950"/>
                              <a:gd name="T149" fmla="*/ T148 w 2310"/>
                              <a:gd name="T150" fmla="+- 0 816 244"/>
                              <a:gd name="T151" fmla="*/ 816 h 1920"/>
                              <a:gd name="T152" fmla="+- 0 7089 4950"/>
                              <a:gd name="T153" fmla="*/ T152 w 2310"/>
                              <a:gd name="T154" fmla="+- 0 701 244"/>
                              <a:gd name="T155" fmla="*/ 701 h 1920"/>
                              <a:gd name="T156" fmla="+- 0 6999 4950"/>
                              <a:gd name="T157" fmla="*/ T156 w 2310"/>
                              <a:gd name="T158" fmla="+- 0 597 244"/>
                              <a:gd name="T159" fmla="*/ 597 h 1920"/>
                              <a:gd name="T160" fmla="+- 0 6894 4950"/>
                              <a:gd name="T161" fmla="*/ T160 w 2310"/>
                              <a:gd name="T162" fmla="+- 0 503 244"/>
                              <a:gd name="T163" fmla="*/ 503 h 1920"/>
                              <a:gd name="T164" fmla="+- 0 6775 4950"/>
                              <a:gd name="T165" fmla="*/ T164 w 2310"/>
                              <a:gd name="T166" fmla="+- 0 422 244"/>
                              <a:gd name="T167" fmla="*/ 422 h 1920"/>
                              <a:gd name="T168" fmla="+- 0 6643 4950"/>
                              <a:gd name="T169" fmla="*/ T168 w 2310"/>
                              <a:gd name="T170" fmla="+- 0 354 244"/>
                              <a:gd name="T171" fmla="*/ 354 h 1920"/>
                              <a:gd name="T172" fmla="+- 0 6500 4950"/>
                              <a:gd name="T173" fmla="*/ T172 w 2310"/>
                              <a:gd name="T174" fmla="+- 0 302 244"/>
                              <a:gd name="T175" fmla="*/ 302 h 1920"/>
                              <a:gd name="T176" fmla="+- 0 6348 4950"/>
                              <a:gd name="T177" fmla="*/ T176 w 2310"/>
                              <a:gd name="T178" fmla="+- 0 265 244"/>
                              <a:gd name="T179" fmla="*/ 265 h 1920"/>
                              <a:gd name="T180" fmla="+- 0 6187 4950"/>
                              <a:gd name="T181" fmla="*/ T180 w 2310"/>
                              <a:gd name="T182" fmla="+- 0 247 244"/>
                              <a:gd name="T183" fmla="*/ 247 h 1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310" h="1920">
                                <a:moveTo>
                                  <a:pt x="1155" y="0"/>
                                </a:moveTo>
                                <a:lnTo>
                                  <a:pt x="1073" y="3"/>
                                </a:lnTo>
                                <a:lnTo>
                                  <a:pt x="992" y="10"/>
                                </a:lnTo>
                                <a:lnTo>
                                  <a:pt x="912" y="21"/>
                                </a:lnTo>
                                <a:lnTo>
                                  <a:pt x="835" y="38"/>
                                </a:lnTo>
                                <a:lnTo>
                                  <a:pt x="760" y="58"/>
                                </a:lnTo>
                                <a:lnTo>
                                  <a:pt x="688" y="82"/>
                                </a:lnTo>
                                <a:lnTo>
                                  <a:pt x="617" y="110"/>
                                </a:lnTo>
                                <a:lnTo>
                                  <a:pt x="550" y="142"/>
                                </a:lnTo>
                                <a:lnTo>
                                  <a:pt x="485" y="178"/>
                                </a:lnTo>
                                <a:lnTo>
                                  <a:pt x="424" y="217"/>
                                </a:lnTo>
                                <a:lnTo>
                                  <a:pt x="366" y="259"/>
                                </a:lnTo>
                                <a:lnTo>
                                  <a:pt x="312" y="304"/>
                                </a:lnTo>
                                <a:lnTo>
                                  <a:pt x="261" y="353"/>
                                </a:lnTo>
                                <a:lnTo>
                                  <a:pt x="214" y="404"/>
                                </a:lnTo>
                                <a:lnTo>
                                  <a:pt x="171" y="457"/>
                                </a:lnTo>
                                <a:lnTo>
                                  <a:pt x="133" y="513"/>
                                </a:lnTo>
                                <a:lnTo>
                                  <a:pt x="99" y="572"/>
                                </a:lnTo>
                                <a:lnTo>
                                  <a:pt x="69" y="632"/>
                                </a:lnTo>
                                <a:lnTo>
                                  <a:pt x="45" y="694"/>
                                </a:lnTo>
                                <a:lnTo>
                                  <a:pt x="26" y="759"/>
                                </a:lnTo>
                                <a:lnTo>
                                  <a:pt x="11" y="824"/>
                                </a:lnTo>
                                <a:lnTo>
                                  <a:pt x="3" y="892"/>
                                </a:lnTo>
                                <a:lnTo>
                                  <a:pt x="0" y="960"/>
                                </a:lnTo>
                                <a:lnTo>
                                  <a:pt x="3" y="1029"/>
                                </a:lnTo>
                                <a:lnTo>
                                  <a:pt x="11" y="1096"/>
                                </a:lnTo>
                                <a:lnTo>
                                  <a:pt x="26" y="1162"/>
                                </a:lnTo>
                                <a:lnTo>
                                  <a:pt x="45" y="1226"/>
                                </a:lnTo>
                                <a:lnTo>
                                  <a:pt x="69" y="1288"/>
                                </a:lnTo>
                                <a:lnTo>
                                  <a:pt x="99" y="1349"/>
                                </a:lnTo>
                                <a:lnTo>
                                  <a:pt x="133" y="1407"/>
                                </a:lnTo>
                                <a:lnTo>
                                  <a:pt x="171" y="1463"/>
                                </a:lnTo>
                                <a:lnTo>
                                  <a:pt x="214" y="1517"/>
                                </a:lnTo>
                                <a:lnTo>
                                  <a:pt x="261" y="1568"/>
                                </a:lnTo>
                                <a:lnTo>
                                  <a:pt x="312" y="1616"/>
                                </a:lnTo>
                                <a:lnTo>
                                  <a:pt x="366" y="1661"/>
                                </a:lnTo>
                                <a:lnTo>
                                  <a:pt x="424" y="1704"/>
                                </a:lnTo>
                                <a:lnTo>
                                  <a:pt x="485" y="1743"/>
                                </a:lnTo>
                                <a:lnTo>
                                  <a:pt x="550" y="1778"/>
                                </a:lnTo>
                                <a:lnTo>
                                  <a:pt x="617" y="1810"/>
                                </a:lnTo>
                                <a:lnTo>
                                  <a:pt x="688" y="1838"/>
                                </a:lnTo>
                                <a:lnTo>
                                  <a:pt x="760" y="1863"/>
                                </a:lnTo>
                                <a:lnTo>
                                  <a:pt x="835" y="1883"/>
                                </a:lnTo>
                                <a:lnTo>
                                  <a:pt x="912" y="1899"/>
                                </a:lnTo>
                                <a:lnTo>
                                  <a:pt x="992" y="1911"/>
                                </a:lnTo>
                                <a:lnTo>
                                  <a:pt x="1073" y="1918"/>
                                </a:lnTo>
                                <a:lnTo>
                                  <a:pt x="1155" y="1920"/>
                                </a:lnTo>
                                <a:lnTo>
                                  <a:pt x="1237" y="1918"/>
                                </a:lnTo>
                                <a:lnTo>
                                  <a:pt x="1318" y="1911"/>
                                </a:lnTo>
                                <a:lnTo>
                                  <a:pt x="1398" y="1899"/>
                                </a:lnTo>
                                <a:lnTo>
                                  <a:pt x="1475" y="1883"/>
                                </a:lnTo>
                                <a:lnTo>
                                  <a:pt x="1550" y="1863"/>
                                </a:lnTo>
                                <a:lnTo>
                                  <a:pt x="1622" y="1838"/>
                                </a:lnTo>
                                <a:lnTo>
                                  <a:pt x="1693" y="1810"/>
                                </a:lnTo>
                                <a:lnTo>
                                  <a:pt x="1760" y="1778"/>
                                </a:lnTo>
                                <a:lnTo>
                                  <a:pt x="1825" y="1743"/>
                                </a:lnTo>
                                <a:lnTo>
                                  <a:pt x="1886" y="1704"/>
                                </a:lnTo>
                                <a:lnTo>
                                  <a:pt x="1944" y="1661"/>
                                </a:lnTo>
                                <a:lnTo>
                                  <a:pt x="1998" y="1616"/>
                                </a:lnTo>
                                <a:lnTo>
                                  <a:pt x="2049" y="1568"/>
                                </a:lnTo>
                                <a:lnTo>
                                  <a:pt x="2096" y="1517"/>
                                </a:lnTo>
                                <a:lnTo>
                                  <a:pt x="2139" y="1463"/>
                                </a:lnTo>
                                <a:lnTo>
                                  <a:pt x="2177" y="1407"/>
                                </a:lnTo>
                                <a:lnTo>
                                  <a:pt x="2211" y="1349"/>
                                </a:lnTo>
                                <a:lnTo>
                                  <a:pt x="2241" y="1288"/>
                                </a:lnTo>
                                <a:lnTo>
                                  <a:pt x="2265" y="1226"/>
                                </a:lnTo>
                                <a:lnTo>
                                  <a:pt x="2284" y="1162"/>
                                </a:lnTo>
                                <a:lnTo>
                                  <a:pt x="2299" y="1096"/>
                                </a:lnTo>
                                <a:lnTo>
                                  <a:pt x="2307" y="1029"/>
                                </a:lnTo>
                                <a:lnTo>
                                  <a:pt x="2310" y="960"/>
                                </a:lnTo>
                                <a:lnTo>
                                  <a:pt x="2307" y="892"/>
                                </a:lnTo>
                                <a:lnTo>
                                  <a:pt x="2299" y="824"/>
                                </a:lnTo>
                                <a:lnTo>
                                  <a:pt x="2284" y="759"/>
                                </a:lnTo>
                                <a:lnTo>
                                  <a:pt x="2265" y="694"/>
                                </a:lnTo>
                                <a:lnTo>
                                  <a:pt x="2241" y="632"/>
                                </a:lnTo>
                                <a:lnTo>
                                  <a:pt x="2211" y="572"/>
                                </a:lnTo>
                                <a:lnTo>
                                  <a:pt x="2177" y="513"/>
                                </a:lnTo>
                                <a:lnTo>
                                  <a:pt x="2139" y="457"/>
                                </a:lnTo>
                                <a:lnTo>
                                  <a:pt x="2096" y="404"/>
                                </a:lnTo>
                                <a:lnTo>
                                  <a:pt x="2049" y="353"/>
                                </a:lnTo>
                                <a:lnTo>
                                  <a:pt x="1998" y="304"/>
                                </a:lnTo>
                                <a:lnTo>
                                  <a:pt x="1944" y="259"/>
                                </a:lnTo>
                                <a:lnTo>
                                  <a:pt x="1886" y="217"/>
                                </a:lnTo>
                                <a:lnTo>
                                  <a:pt x="1825" y="178"/>
                                </a:lnTo>
                                <a:lnTo>
                                  <a:pt x="1760" y="142"/>
                                </a:lnTo>
                                <a:lnTo>
                                  <a:pt x="1693" y="110"/>
                                </a:lnTo>
                                <a:lnTo>
                                  <a:pt x="1622" y="82"/>
                                </a:lnTo>
                                <a:lnTo>
                                  <a:pt x="1550" y="58"/>
                                </a:lnTo>
                                <a:lnTo>
                                  <a:pt x="1475" y="38"/>
                                </a:lnTo>
                                <a:lnTo>
                                  <a:pt x="1398" y="21"/>
                                </a:lnTo>
                                <a:lnTo>
                                  <a:pt x="1318" y="10"/>
                                </a:lnTo>
                                <a:lnTo>
                                  <a:pt x="1237" y="3"/>
                                </a:lnTo>
                                <a:lnTo>
                                  <a:pt x="1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747716" name="Freeform 55"/>
                        <wps:cNvSpPr>
                          <a:spLocks/>
                        </wps:cNvSpPr>
                        <wps:spPr bwMode="auto">
                          <a:xfrm>
                            <a:off x="4950" y="244"/>
                            <a:ext cx="2310" cy="1920"/>
                          </a:xfrm>
                          <a:custGeom>
                            <a:avLst/>
                            <a:gdLst>
                              <a:gd name="T0" fmla="+- 0 4953 4950"/>
                              <a:gd name="T1" fmla="*/ T0 w 2310"/>
                              <a:gd name="T2" fmla="+- 0 1136 244"/>
                              <a:gd name="T3" fmla="*/ 1136 h 1920"/>
                              <a:gd name="T4" fmla="+- 0 4976 4950"/>
                              <a:gd name="T5" fmla="*/ T4 w 2310"/>
                              <a:gd name="T6" fmla="+- 0 1003 244"/>
                              <a:gd name="T7" fmla="*/ 1003 h 1920"/>
                              <a:gd name="T8" fmla="+- 0 5019 4950"/>
                              <a:gd name="T9" fmla="*/ T8 w 2310"/>
                              <a:gd name="T10" fmla="+- 0 876 244"/>
                              <a:gd name="T11" fmla="*/ 876 h 1920"/>
                              <a:gd name="T12" fmla="+- 0 5083 4950"/>
                              <a:gd name="T13" fmla="*/ T12 w 2310"/>
                              <a:gd name="T14" fmla="+- 0 757 244"/>
                              <a:gd name="T15" fmla="*/ 757 h 1920"/>
                              <a:gd name="T16" fmla="+- 0 5164 4950"/>
                              <a:gd name="T17" fmla="*/ T16 w 2310"/>
                              <a:gd name="T18" fmla="+- 0 648 244"/>
                              <a:gd name="T19" fmla="*/ 648 h 1920"/>
                              <a:gd name="T20" fmla="+- 0 5262 4950"/>
                              <a:gd name="T21" fmla="*/ T20 w 2310"/>
                              <a:gd name="T22" fmla="+- 0 548 244"/>
                              <a:gd name="T23" fmla="*/ 548 h 1920"/>
                              <a:gd name="T24" fmla="+- 0 5374 4950"/>
                              <a:gd name="T25" fmla="*/ T24 w 2310"/>
                              <a:gd name="T26" fmla="+- 0 461 244"/>
                              <a:gd name="T27" fmla="*/ 461 h 1920"/>
                              <a:gd name="T28" fmla="+- 0 5500 4950"/>
                              <a:gd name="T29" fmla="*/ T28 w 2310"/>
                              <a:gd name="T30" fmla="+- 0 386 244"/>
                              <a:gd name="T31" fmla="*/ 386 h 1920"/>
                              <a:gd name="T32" fmla="+- 0 5638 4950"/>
                              <a:gd name="T33" fmla="*/ T32 w 2310"/>
                              <a:gd name="T34" fmla="+- 0 326 244"/>
                              <a:gd name="T35" fmla="*/ 326 h 1920"/>
                              <a:gd name="T36" fmla="+- 0 5785 4950"/>
                              <a:gd name="T37" fmla="*/ T36 w 2310"/>
                              <a:gd name="T38" fmla="+- 0 282 244"/>
                              <a:gd name="T39" fmla="*/ 282 h 1920"/>
                              <a:gd name="T40" fmla="+- 0 5942 4950"/>
                              <a:gd name="T41" fmla="*/ T40 w 2310"/>
                              <a:gd name="T42" fmla="+- 0 254 244"/>
                              <a:gd name="T43" fmla="*/ 254 h 1920"/>
                              <a:gd name="T44" fmla="+- 0 6105 4950"/>
                              <a:gd name="T45" fmla="*/ T44 w 2310"/>
                              <a:gd name="T46" fmla="+- 0 244 244"/>
                              <a:gd name="T47" fmla="*/ 244 h 1920"/>
                              <a:gd name="T48" fmla="+- 0 6268 4950"/>
                              <a:gd name="T49" fmla="*/ T48 w 2310"/>
                              <a:gd name="T50" fmla="+- 0 254 244"/>
                              <a:gd name="T51" fmla="*/ 254 h 1920"/>
                              <a:gd name="T52" fmla="+- 0 6425 4950"/>
                              <a:gd name="T53" fmla="*/ T52 w 2310"/>
                              <a:gd name="T54" fmla="+- 0 282 244"/>
                              <a:gd name="T55" fmla="*/ 282 h 1920"/>
                              <a:gd name="T56" fmla="+- 0 6572 4950"/>
                              <a:gd name="T57" fmla="*/ T56 w 2310"/>
                              <a:gd name="T58" fmla="+- 0 326 244"/>
                              <a:gd name="T59" fmla="*/ 326 h 1920"/>
                              <a:gd name="T60" fmla="+- 0 6710 4950"/>
                              <a:gd name="T61" fmla="*/ T60 w 2310"/>
                              <a:gd name="T62" fmla="+- 0 386 244"/>
                              <a:gd name="T63" fmla="*/ 386 h 1920"/>
                              <a:gd name="T64" fmla="+- 0 6836 4950"/>
                              <a:gd name="T65" fmla="*/ T64 w 2310"/>
                              <a:gd name="T66" fmla="+- 0 461 244"/>
                              <a:gd name="T67" fmla="*/ 461 h 1920"/>
                              <a:gd name="T68" fmla="+- 0 6948 4950"/>
                              <a:gd name="T69" fmla="*/ T68 w 2310"/>
                              <a:gd name="T70" fmla="+- 0 548 244"/>
                              <a:gd name="T71" fmla="*/ 548 h 1920"/>
                              <a:gd name="T72" fmla="+- 0 7046 4950"/>
                              <a:gd name="T73" fmla="*/ T72 w 2310"/>
                              <a:gd name="T74" fmla="+- 0 648 244"/>
                              <a:gd name="T75" fmla="*/ 648 h 1920"/>
                              <a:gd name="T76" fmla="+- 0 7127 4950"/>
                              <a:gd name="T77" fmla="*/ T76 w 2310"/>
                              <a:gd name="T78" fmla="+- 0 757 244"/>
                              <a:gd name="T79" fmla="*/ 757 h 1920"/>
                              <a:gd name="T80" fmla="+- 0 7191 4950"/>
                              <a:gd name="T81" fmla="*/ T80 w 2310"/>
                              <a:gd name="T82" fmla="+- 0 876 244"/>
                              <a:gd name="T83" fmla="*/ 876 h 1920"/>
                              <a:gd name="T84" fmla="+- 0 7234 4950"/>
                              <a:gd name="T85" fmla="*/ T84 w 2310"/>
                              <a:gd name="T86" fmla="+- 0 1003 244"/>
                              <a:gd name="T87" fmla="*/ 1003 h 1920"/>
                              <a:gd name="T88" fmla="+- 0 7257 4950"/>
                              <a:gd name="T89" fmla="*/ T88 w 2310"/>
                              <a:gd name="T90" fmla="+- 0 1136 244"/>
                              <a:gd name="T91" fmla="*/ 1136 h 1920"/>
                              <a:gd name="T92" fmla="+- 0 7257 4950"/>
                              <a:gd name="T93" fmla="*/ T92 w 2310"/>
                              <a:gd name="T94" fmla="+- 0 1273 244"/>
                              <a:gd name="T95" fmla="*/ 1273 h 1920"/>
                              <a:gd name="T96" fmla="+- 0 7234 4950"/>
                              <a:gd name="T97" fmla="*/ T96 w 2310"/>
                              <a:gd name="T98" fmla="+- 0 1406 244"/>
                              <a:gd name="T99" fmla="*/ 1406 h 1920"/>
                              <a:gd name="T100" fmla="+- 0 7191 4950"/>
                              <a:gd name="T101" fmla="*/ T100 w 2310"/>
                              <a:gd name="T102" fmla="+- 0 1532 244"/>
                              <a:gd name="T103" fmla="*/ 1532 h 1920"/>
                              <a:gd name="T104" fmla="+- 0 7127 4950"/>
                              <a:gd name="T105" fmla="*/ T104 w 2310"/>
                              <a:gd name="T106" fmla="+- 0 1651 244"/>
                              <a:gd name="T107" fmla="*/ 1651 h 1920"/>
                              <a:gd name="T108" fmla="+- 0 7046 4950"/>
                              <a:gd name="T109" fmla="*/ T108 w 2310"/>
                              <a:gd name="T110" fmla="+- 0 1761 244"/>
                              <a:gd name="T111" fmla="*/ 1761 h 1920"/>
                              <a:gd name="T112" fmla="+- 0 6948 4950"/>
                              <a:gd name="T113" fmla="*/ T112 w 2310"/>
                              <a:gd name="T114" fmla="+- 0 1860 244"/>
                              <a:gd name="T115" fmla="*/ 1860 h 1920"/>
                              <a:gd name="T116" fmla="+- 0 6836 4950"/>
                              <a:gd name="T117" fmla="*/ T116 w 2310"/>
                              <a:gd name="T118" fmla="+- 0 1948 244"/>
                              <a:gd name="T119" fmla="*/ 1948 h 1920"/>
                              <a:gd name="T120" fmla="+- 0 6710 4950"/>
                              <a:gd name="T121" fmla="*/ T120 w 2310"/>
                              <a:gd name="T122" fmla="+- 0 2022 244"/>
                              <a:gd name="T123" fmla="*/ 2022 h 1920"/>
                              <a:gd name="T124" fmla="+- 0 6572 4950"/>
                              <a:gd name="T125" fmla="*/ T124 w 2310"/>
                              <a:gd name="T126" fmla="+- 0 2082 244"/>
                              <a:gd name="T127" fmla="*/ 2082 h 1920"/>
                              <a:gd name="T128" fmla="+- 0 6425 4950"/>
                              <a:gd name="T129" fmla="*/ T128 w 2310"/>
                              <a:gd name="T130" fmla="+- 0 2127 244"/>
                              <a:gd name="T131" fmla="*/ 2127 h 1920"/>
                              <a:gd name="T132" fmla="+- 0 6268 4950"/>
                              <a:gd name="T133" fmla="*/ T132 w 2310"/>
                              <a:gd name="T134" fmla="+- 0 2155 244"/>
                              <a:gd name="T135" fmla="*/ 2155 h 1920"/>
                              <a:gd name="T136" fmla="+- 0 6105 4950"/>
                              <a:gd name="T137" fmla="*/ T136 w 2310"/>
                              <a:gd name="T138" fmla="+- 0 2164 244"/>
                              <a:gd name="T139" fmla="*/ 2164 h 1920"/>
                              <a:gd name="T140" fmla="+- 0 5942 4950"/>
                              <a:gd name="T141" fmla="*/ T140 w 2310"/>
                              <a:gd name="T142" fmla="+- 0 2155 244"/>
                              <a:gd name="T143" fmla="*/ 2155 h 1920"/>
                              <a:gd name="T144" fmla="+- 0 5785 4950"/>
                              <a:gd name="T145" fmla="*/ T144 w 2310"/>
                              <a:gd name="T146" fmla="+- 0 2127 244"/>
                              <a:gd name="T147" fmla="*/ 2127 h 1920"/>
                              <a:gd name="T148" fmla="+- 0 5638 4950"/>
                              <a:gd name="T149" fmla="*/ T148 w 2310"/>
                              <a:gd name="T150" fmla="+- 0 2082 244"/>
                              <a:gd name="T151" fmla="*/ 2082 h 1920"/>
                              <a:gd name="T152" fmla="+- 0 5500 4950"/>
                              <a:gd name="T153" fmla="*/ T152 w 2310"/>
                              <a:gd name="T154" fmla="+- 0 2022 244"/>
                              <a:gd name="T155" fmla="*/ 2022 h 1920"/>
                              <a:gd name="T156" fmla="+- 0 5374 4950"/>
                              <a:gd name="T157" fmla="*/ T156 w 2310"/>
                              <a:gd name="T158" fmla="+- 0 1948 244"/>
                              <a:gd name="T159" fmla="*/ 1948 h 1920"/>
                              <a:gd name="T160" fmla="+- 0 5262 4950"/>
                              <a:gd name="T161" fmla="*/ T160 w 2310"/>
                              <a:gd name="T162" fmla="+- 0 1860 244"/>
                              <a:gd name="T163" fmla="*/ 1860 h 1920"/>
                              <a:gd name="T164" fmla="+- 0 5164 4950"/>
                              <a:gd name="T165" fmla="*/ T164 w 2310"/>
                              <a:gd name="T166" fmla="+- 0 1761 244"/>
                              <a:gd name="T167" fmla="*/ 1761 h 1920"/>
                              <a:gd name="T168" fmla="+- 0 5083 4950"/>
                              <a:gd name="T169" fmla="*/ T168 w 2310"/>
                              <a:gd name="T170" fmla="+- 0 1651 244"/>
                              <a:gd name="T171" fmla="*/ 1651 h 1920"/>
                              <a:gd name="T172" fmla="+- 0 5019 4950"/>
                              <a:gd name="T173" fmla="*/ T172 w 2310"/>
                              <a:gd name="T174" fmla="+- 0 1532 244"/>
                              <a:gd name="T175" fmla="*/ 1532 h 1920"/>
                              <a:gd name="T176" fmla="+- 0 4976 4950"/>
                              <a:gd name="T177" fmla="*/ T176 w 2310"/>
                              <a:gd name="T178" fmla="+- 0 1406 244"/>
                              <a:gd name="T179" fmla="*/ 1406 h 1920"/>
                              <a:gd name="T180" fmla="+- 0 4953 4950"/>
                              <a:gd name="T181" fmla="*/ T180 w 2310"/>
                              <a:gd name="T182" fmla="+- 0 1273 244"/>
                              <a:gd name="T183" fmla="*/ 1273 h 1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310" h="1920">
                                <a:moveTo>
                                  <a:pt x="0" y="960"/>
                                </a:moveTo>
                                <a:lnTo>
                                  <a:pt x="3" y="892"/>
                                </a:lnTo>
                                <a:lnTo>
                                  <a:pt x="11" y="824"/>
                                </a:lnTo>
                                <a:lnTo>
                                  <a:pt x="26" y="759"/>
                                </a:lnTo>
                                <a:lnTo>
                                  <a:pt x="45" y="694"/>
                                </a:lnTo>
                                <a:lnTo>
                                  <a:pt x="69" y="632"/>
                                </a:lnTo>
                                <a:lnTo>
                                  <a:pt x="99" y="572"/>
                                </a:lnTo>
                                <a:lnTo>
                                  <a:pt x="133" y="513"/>
                                </a:lnTo>
                                <a:lnTo>
                                  <a:pt x="171" y="457"/>
                                </a:lnTo>
                                <a:lnTo>
                                  <a:pt x="214" y="404"/>
                                </a:lnTo>
                                <a:lnTo>
                                  <a:pt x="261" y="353"/>
                                </a:lnTo>
                                <a:lnTo>
                                  <a:pt x="312" y="304"/>
                                </a:lnTo>
                                <a:lnTo>
                                  <a:pt x="366" y="259"/>
                                </a:lnTo>
                                <a:lnTo>
                                  <a:pt x="424" y="217"/>
                                </a:lnTo>
                                <a:lnTo>
                                  <a:pt x="485" y="178"/>
                                </a:lnTo>
                                <a:lnTo>
                                  <a:pt x="550" y="142"/>
                                </a:lnTo>
                                <a:lnTo>
                                  <a:pt x="617" y="110"/>
                                </a:lnTo>
                                <a:lnTo>
                                  <a:pt x="688" y="82"/>
                                </a:lnTo>
                                <a:lnTo>
                                  <a:pt x="760" y="58"/>
                                </a:lnTo>
                                <a:lnTo>
                                  <a:pt x="835" y="38"/>
                                </a:lnTo>
                                <a:lnTo>
                                  <a:pt x="912" y="21"/>
                                </a:lnTo>
                                <a:lnTo>
                                  <a:pt x="992" y="10"/>
                                </a:lnTo>
                                <a:lnTo>
                                  <a:pt x="1073" y="3"/>
                                </a:lnTo>
                                <a:lnTo>
                                  <a:pt x="1155" y="0"/>
                                </a:lnTo>
                                <a:lnTo>
                                  <a:pt x="1237" y="3"/>
                                </a:lnTo>
                                <a:lnTo>
                                  <a:pt x="1318" y="10"/>
                                </a:lnTo>
                                <a:lnTo>
                                  <a:pt x="1398" y="21"/>
                                </a:lnTo>
                                <a:lnTo>
                                  <a:pt x="1475" y="38"/>
                                </a:lnTo>
                                <a:lnTo>
                                  <a:pt x="1550" y="58"/>
                                </a:lnTo>
                                <a:lnTo>
                                  <a:pt x="1622" y="82"/>
                                </a:lnTo>
                                <a:lnTo>
                                  <a:pt x="1693" y="110"/>
                                </a:lnTo>
                                <a:lnTo>
                                  <a:pt x="1760" y="142"/>
                                </a:lnTo>
                                <a:lnTo>
                                  <a:pt x="1825" y="178"/>
                                </a:lnTo>
                                <a:lnTo>
                                  <a:pt x="1886" y="217"/>
                                </a:lnTo>
                                <a:lnTo>
                                  <a:pt x="1944" y="259"/>
                                </a:lnTo>
                                <a:lnTo>
                                  <a:pt x="1998" y="304"/>
                                </a:lnTo>
                                <a:lnTo>
                                  <a:pt x="2049" y="353"/>
                                </a:lnTo>
                                <a:lnTo>
                                  <a:pt x="2096" y="404"/>
                                </a:lnTo>
                                <a:lnTo>
                                  <a:pt x="2139" y="457"/>
                                </a:lnTo>
                                <a:lnTo>
                                  <a:pt x="2177" y="513"/>
                                </a:lnTo>
                                <a:lnTo>
                                  <a:pt x="2211" y="572"/>
                                </a:lnTo>
                                <a:lnTo>
                                  <a:pt x="2241" y="632"/>
                                </a:lnTo>
                                <a:lnTo>
                                  <a:pt x="2265" y="694"/>
                                </a:lnTo>
                                <a:lnTo>
                                  <a:pt x="2284" y="759"/>
                                </a:lnTo>
                                <a:lnTo>
                                  <a:pt x="2299" y="824"/>
                                </a:lnTo>
                                <a:lnTo>
                                  <a:pt x="2307" y="892"/>
                                </a:lnTo>
                                <a:lnTo>
                                  <a:pt x="2310" y="960"/>
                                </a:lnTo>
                                <a:lnTo>
                                  <a:pt x="2307" y="1029"/>
                                </a:lnTo>
                                <a:lnTo>
                                  <a:pt x="2299" y="1096"/>
                                </a:lnTo>
                                <a:lnTo>
                                  <a:pt x="2284" y="1162"/>
                                </a:lnTo>
                                <a:lnTo>
                                  <a:pt x="2265" y="1226"/>
                                </a:lnTo>
                                <a:lnTo>
                                  <a:pt x="2241" y="1288"/>
                                </a:lnTo>
                                <a:lnTo>
                                  <a:pt x="2211" y="1349"/>
                                </a:lnTo>
                                <a:lnTo>
                                  <a:pt x="2177" y="1407"/>
                                </a:lnTo>
                                <a:lnTo>
                                  <a:pt x="2139" y="1463"/>
                                </a:lnTo>
                                <a:lnTo>
                                  <a:pt x="2096" y="1517"/>
                                </a:lnTo>
                                <a:lnTo>
                                  <a:pt x="2049" y="1568"/>
                                </a:lnTo>
                                <a:lnTo>
                                  <a:pt x="1998" y="1616"/>
                                </a:lnTo>
                                <a:lnTo>
                                  <a:pt x="1944" y="1661"/>
                                </a:lnTo>
                                <a:lnTo>
                                  <a:pt x="1886" y="1704"/>
                                </a:lnTo>
                                <a:lnTo>
                                  <a:pt x="1825" y="1743"/>
                                </a:lnTo>
                                <a:lnTo>
                                  <a:pt x="1760" y="1778"/>
                                </a:lnTo>
                                <a:lnTo>
                                  <a:pt x="1693" y="1810"/>
                                </a:lnTo>
                                <a:lnTo>
                                  <a:pt x="1622" y="1838"/>
                                </a:lnTo>
                                <a:lnTo>
                                  <a:pt x="1550" y="1863"/>
                                </a:lnTo>
                                <a:lnTo>
                                  <a:pt x="1475" y="1883"/>
                                </a:lnTo>
                                <a:lnTo>
                                  <a:pt x="1398" y="1899"/>
                                </a:lnTo>
                                <a:lnTo>
                                  <a:pt x="1318" y="1911"/>
                                </a:lnTo>
                                <a:lnTo>
                                  <a:pt x="1237" y="1918"/>
                                </a:lnTo>
                                <a:lnTo>
                                  <a:pt x="1155" y="1920"/>
                                </a:lnTo>
                                <a:lnTo>
                                  <a:pt x="1073" y="1918"/>
                                </a:lnTo>
                                <a:lnTo>
                                  <a:pt x="992" y="1911"/>
                                </a:lnTo>
                                <a:lnTo>
                                  <a:pt x="912" y="1899"/>
                                </a:lnTo>
                                <a:lnTo>
                                  <a:pt x="835" y="1883"/>
                                </a:lnTo>
                                <a:lnTo>
                                  <a:pt x="760" y="1863"/>
                                </a:lnTo>
                                <a:lnTo>
                                  <a:pt x="688" y="1838"/>
                                </a:lnTo>
                                <a:lnTo>
                                  <a:pt x="617" y="1810"/>
                                </a:lnTo>
                                <a:lnTo>
                                  <a:pt x="550" y="1778"/>
                                </a:lnTo>
                                <a:lnTo>
                                  <a:pt x="485" y="1743"/>
                                </a:lnTo>
                                <a:lnTo>
                                  <a:pt x="424" y="1704"/>
                                </a:lnTo>
                                <a:lnTo>
                                  <a:pt x="366" y="1661"/>
                                </a:lnTo>
                                <a:lnTo>
                                  <a:pt x="312" y="1616"/>
                                </a:lnTo>
                                <a:lnTo>
                                  <a:pt x="261" y="1568"/>
                                </a:lnTo>
                                <a:lnTo>
                                  <a:pt x="214" y="1517"/>
                                </a:lnTo>
                                <a:lnTo>
                                  <a:pt x="171" y="1463"/>
                                </a:lnTo>
                                <a:lnTo>
                                  <a:pt x="133" y="1407"/>
                                </a:lnTo>
                                <a:lnTo>
                                  <a:pt x="99" y="1349"/>
                                </a:lnTo>
                                <a:lnTo>
                                  <a:pt x="69" y="1288"/>
                                </a:lnTo>
                                <a:lnTo>
                                  <a:pt x="45" y="1226"/>
                                </a:lnTo>
                                <a:lnTo>
                                  <a:pt x="26" y="1162"/>
                                </a:lnTo>
                                <a:lnTo>
                                  <a:pt x="11" y="1096"/>
                                </a:lnTo>
                                <a:lnTo>
                                  <a:pt x="3" y="1029"/>
                                </a:lnTo>
                                <a:lnTo>
                                  <a:pt x="0" y="9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747717" name="AutoShape 56"/>
                        <wps:cNvSpPr>
                          <a:spLocks/>
                        </wps:cNvSpPr>
                        <wps:spPr bwMode="auto">
                          <a:xfrm>
                            <a:off x="8520" y="1379"/>
                            <a:ext cx="2280" cy="398"/>
                          </a:xfrm>
                          <a:custGeom>
                            <a:avLst/>
                            <a:gdLst>
                              <a:gd name="T0" fmla="+- 0 8520 8520"/>
                              <a:gd name="T1" fmla="*/ T0 w 2280"/>
                              <a:gd name="T2" fmla="+- 0 1380 1380"/>
                              <a:gd name="T3" fmla="*/ 1380 h 398"/>
                              <a:gd name="T4" fmla="+- 0 10800 8520"/>
                              <a:gd name="T5" fmla="*/ T4 w 2280"/>
                              <a:gd name="T6" fmla="+- 0 1380 1380"/>
                              <a:gd name="T7" fmla="*/ 1380 h 398"/>
                              <a:gd name="T8" fmla="+- 0 9345 8520"/>
                              <a:gd name="T9" fmla="*/ T8 w 2280"/>
                              <a:gd name="T10" fmla="+- 0 1433 1380"/>
                              <a:gd name="T11" fmla="*/ 1433 h 398"/>
                              <a:gd name="T12" fmla="+- 0 9345 8520"/>
                              <a:gd name="T13" fmla="*/ T12 w 2280"/>
                              <a:gd name="T14" fmla="+- 0 1778 1380"/>
                              <a:gd name="T15" fmla="*/ 1778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80" h="398">
                                <a:moveTo>
                                  <a:pt x="0" y="0"/>
                                </a:moveTo>
                                <a:lnTo>
                                  <a:pt x="2280" y="0"/>
                                </a:lnTo>
                                <a:moveTo>
                                  <a:pt x="825" y="53"/>
                                </a:moveTo>
                                <a:lnTo>
                                  <a:pt x="825" y="398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EBBD97" id="Group 52" o:spid="_x0000_s1026" style="position:absolute;margin-left:138pt;margin-top:11.7pt;width:402pt;height:97pt;z-index:-251649536;mso-position-horizontal-relative:page" coordorigin="2760,234" coordsize="8040,1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">
                <v:shape id="AutoShape 53" o:spid="_x0000_s1027" style="position:absolute;left:2760;top:746;width:6585;height:1095;visibility:visible;mso-wrap-style:square;v-text-anchor:top" coordsize="6585,10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618MYA&#10;AADjAAAADwAAAGRycy9kb3ducmV2LnhtbERPX0vDMBB/F/wO4QTfXFoZ66jLxhDEvSi12wc4k7Mt&#10;JpeaxK779kYQfLzf/9vsZmfFRCEOnhWUiwIEsfZm4E7B6fh0twYRE7JB65kUXCjCbnt9tcHa+DO/&#10;0dSmTuQQjjUq6FMaaymj7slhXPiROHMfPjhM+QydNAHPOdxZeV8UK+lw4NzQ40iPPenP9tsp4MNr&#10;uDxP1mrXHF/aZq/fv5q1Urc38/4BRKI5/Yv/3AeT56/KqlpWVbmE358yAH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X618MYAAADjAAAADwAAAAAAAAAAAAAAAACYAgAAZHJz&#10;L2Rvd25yZXYueG1sUEsFBgAAAAAEAAQA9QAAAIsDAAAAAA==&#10;" path="m2235,60r-10,-5l2115,r,55l,55,,65r2115,l2115,120,2225,65r10,-5xm2595,764r-2115,l480,709,360,769r120,60l480,774r2115,l2595,764xm5775,400r-10,-5l5655,340r,55l3540,395r,10l5655,405r,55l5765,405r10,-5xm6585,1030r-2115,l4470,975r-120,60l4470,1095r,-55l6585,1040r,-10xe" fillcolor="black" stroked="f">
                  <v:path arrowok="t" o:connecttype="custom" o:connectlocs="2235,806;2225,801;2115,746;2115,801;0,801;0,811;2115,811;2115,866;2225,811;2235,806;2595,1510;480,1510;480,1455;360,1515;480,1575;480,1520;2595,1520;2595,1510;5775,1146;5765,1141;5655,1086;5655,1141;3540,1141;3540,1151;5655,1151;5655,1206;5765,1151;5775,1146;6585,1776;4470,1776;4470,1721;4350,1781;4470,1841;4470,1786;6585,1786;6585,1776" o:connectangles="0,0,0,0,0,0,0,0,0,0,0,0,0,0,0,0,0,0,0,0,0,0,0,0,0,0,0,0,0,0,0,0,0,0,0,0"/>
                </v:shape>
                <v:shape id="Freeform 54" o:spid="_x0000_s1028" style="position:absolute;left:4950;top:244;width:2310;height:1920;visibility:visible;mso-wrap-style:square;v-text-anchor:top" coordsize="2310,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lHE8YA&#10;AADjAAAADwAAAGRycy9kb3ducmV2LnhtbERPX0/CMBB/N+E7NEfim3RjwsigEGI0Mb45/ADnerTT&#10;9TrWAvPbWxMTHu/3/za70XXiQkNoPSvIZxkI4sbrlo2Cj8PLwwpEiMgaO8+k4IcC7LaTuw1W2l/5&#10;nS51NCKFcKhQgY2xr6QMjSWHYeZ74sQd/eAwpnMwUg94TeGuk/MsW0qHLacGiz09WWq+67NT8GxO&#10;2QLfTGHN/PPQn4/8VdSFUvfTcb8GEWmMN/G/+1Wn+cu8LB/LMl/A308JAL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lHE8YAAADjAAAADwAAAAAAAAAAAAAAAACYAgAAZHJz&#10;L2Rvd25yZXYueG1sUEsFBgAAAAAEAAQA9QAAAIsDAAAAAA==&#10;" path="m1155,r-82,3l992,10,912,21,835,38,760,58,688,82r-71,28l550,142r-65,36l424,217r-58,42l312,304r-51,49l214,404r-43,53l133,513,99,572,69,632,45,694,26,759,11,824,3,892,,960r3,69l11,1096r15,66l45,1226r24,62l99,1349r34,58l171,1463r43,54l261,1568r51,48l366,1661r58,43l485,1743r65,35l617,1810r71,28l760,1863r75,20l912,1899r80,12l1073,1918r82,2l1237,1918r81,-7l1398,1899r77,-16l1550,1863r72,-25l1693,1810r67,-32l1825,1743r61,-39l1944,1661r54,-45l2049,1568r47,-51l2139,1463r38,-56l2211,1349r30,-61l2265,1226r19,-64l2299,1096r8,-67l2310,960r-3,-68l2299,824r-15,-65l2265,694r-24,-62l2211,572r-34,-59l2139,457r-43,-53l2049,353r-51,-49l1944,259r-58,-42l1825,178r-65,-36l1693,110,1622,82,1550,58,1475,38,1398,21,1318,10,1237,3,1155,xe" fillcolor="#4471c4" stroked="f">
                  <v:path arrowok="t" o:connecttype="custom" o:connectlocs="1073,247;912,265;760,302;617,354;485,422;366,503;261,597;171,701;99,816;45,938;11,1068;0,1204;11,1340;45,1470;99,1593;171,1707;261,1812;366,1905;485,1987;617,2054;760,2107;912,2143;1073,2162;1237,2162;1398,2143;1550,2107;1693,2054;1825,1987;1944,1905;2049,1812;2139,1707;2211,1593;2265,1470;2299,1340;2310,1204;2299,1068;2265,938;2211,816;2139,701;2049,597;1944,503;1825,422;1693,354;1550,302;1398,265;1237,247" o:connectangles="0,0,0,0,0,0,0,0,0,0,0,0,0,0,0,0,0,0,0,0,0,0,0,0,0,0,0,0,0,0,0,0,0,0,0,0,0,0,0,0,0,0,0,0,0,0"/>
                </v:shape>
                <v:shape id="Freeform 55" o:spid="_x0000_s1029" style="position:absolute;left:4950;top:244;width:2310;height:1920;visibility:visible;mso-wrap-style:square;v-text-anchor:top" coordsize="2310,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Pdu8UA&#10;AADjAAAADwAAAGRycy9kb3ducmV2LnhtbERPzYrCMBC+L/gOYQRva1pdWqlGEVHY04o/DzA0Y1tt&#10;JqWJbX37zcKCx/n+Z7UZTC06al1lWUE8jUAQ51ZXXCi4Xg6fCxDOI2usLZOCFznYrEcfK8y07flE&#10;3dkXIoSwy1BB6X2TSenykgy6qW2IA3ezrUEfzraQusU+hJtazqIokQYrDg0lNrQrKX+cn0YBvwrb&#10;37Xcznh+3Pvop5PX/VGpyXjYLkF4Gvxb/O/+1mF+EqfpV5rGCfz9FAC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g927xQAAAOMAAAAPAAAAAAAAAAAAAAAAAJgCAABkcnMv&#10;ZG93bnJldi54bWxQSwUGAAAAAAQABAD1AAAAigMAAAAA&#10;" path="m,960l3,892r8,-68l26,759,45,694,69,632,99,572r34,-59l171,457r43,-53l261,353r51,-49l366,259r58,-42l485,178r65,-36l617,110,688,82,760,58,835,38,912,21,992,10r81,-7l1155,r82,3l1318,10r80,11l1475,38r75,20l1622,82r71,28l1760,142r65,36l1886,217r58,42l1998,304r51,49l2096,404r43,53l2177,513r34,59l2241,632r24,62l2284,759r15,65l2307,892r3,68l2307,1029r-8,67l2284,1162r-19,64l2241,1288r-30,61l2177,1407r-38,56l2096,1517r-47,51l1998,1616r-54,45l1886,1704r-61,39l1760,1778r-67,32l1622,1838r-72,25l1475,1883r-77,16l1318,1911r-81,7l1155,1920r-82,-2l992,1911r-80,-12l835,1883r-75,-20l688,1838r-71,-28l550,1778r-65,-35l424,1704r-58,-43l312,1616r-51,-48l214,1517r-43,-54l133,1407,99,1349,69,1288,45,1226,26,1162,11,1096,3,1029,,960xe" filled="f" strokecolor="#2e528f" strokeweight="1pt">
                  <v:path arrowok="t" o:connecttype="custom" o:connectlocs="3,1136;26,1003;69,876;133,757;214,648;312,548;424,461;550,386;688,326;835,282;992,254;1155,244;1318,254;1475,282;1622,326;1760,386;1886,461;1998,548;2096,648;2177,757;2241,876;2284,1003;2307,1136;2307,1273;2284,1406;2241,1532;2177,1651;2096,1761;1998,1860;1886,1948;1760,2022;1622,2082;1475,2127;1318,2155;1155,2164;992,2155;835,2127;688,2082;550,2022;424,1948;312,1860;214,1761;133,1651;69,1532;26,1406;3,1273" o:connectangles="0,0,0,0,0,0,0,0,0,0,0,0,0,0,0,0,0,0,0,0,0,0,0,0,0,0,0,0,0,0,0,0,0,0,0,0,0,0,0,0,0,0,0,0,0,0"/>
                </v:shape>
                <v:shape id="AutoShape 56" o:spid="_x0000_s1030" style="position:absolute;left:8520;top:1379;width:2280;height:398;visibility:visible;mso-wrap-style:square;v-text-anchor:top" coordsize="2280,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EmrscA&#10;AADjAAAADwAAAGRycy9kb3ducmV2LnhtbERPzUoDMRC+C75DGMGbTVakkbVpqUpRvEhboddhM+4u&#10;3Uy2SWyjT28Eocf5/me2yG4QRwqx92ygmigQxI23PbcGPrarm3sQMSFbHDyTgW+KsJhfXsywtv7E&#10;azpuUitKCMcaDXQpjbWUsenIYZz4kbhwnz44TOUMrbQBTyXcDfJWqal02HNp6HCkp46a/ebLGVix&#10;elxj2P4c8svzTvl82L2HN2Our/LyAUSinM7if/erLfOnldZ3Wlca/n4qA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hJq7HAAAA4wAAAA8AAAAAAAAAAAAAAAAAmAIAAGRy&#10;cy9kb3ducmV2LnhtbFBLBQYAAAAABAAEAPUAAACMAwAAAAA=&#10;" path="m,l2280,m825,53r,345e" filled="f" strokeweight=".5pt">
                  <v:path arrowok="t" o:connecttype="custom" o:connectlocs="0,1380;2280,1380;825,1433;825,1778" o:connectangles="0,0,0,0"/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page">
                  <wp:posOffset>609600</wp:posOffset>
                </wp:positionH>
                <wp:positionV relativeFrom="paragraph">
                  <wp:posOffset>291465</wp:posOffset>
                </wp:positionV>
                <wp:extent cx="1362075" cy="381000"/>
                <wp:effectExtent l="9525" t="13970" r="9525" b="14605"/>
                <wp:wrapNone/>
                <wp:docPr id="1617747712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38100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 w="12700">
                          <a:solidFill>
                            <a:srgbClr val="2E528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961" w:rsidRDefault="008E0CDC">
                            <w:pPr>
                              <w:spacing w:before="140"/>
                              <w:ind w:left="717" w:right="718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" o:spid="_x0000_s1065" type="#_x0000_t202" style="position:absolute;left:0;text-align:left;margin-left:48pt;margin-top:22.95pt;width:107.25pt;height:30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" fillcolor="#4471c4" strokecolor="#2e528f" strokeweight="1pt">
                <v:textbox inset="0,0,0,0">
                  <w:txbxContent>
                    <w:p w:rsidR="005B2961" w:rsidRDefault="008E0CDC">
                      <w:pPr>
                        <w:spacing w:before="140"/>
                        <w:ind w:left="717" w:right="718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color w:val="FFFFFF"/>
                          <w:sz w:val="28"/>
                        </w:rPr>
                        <w:t>User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E0CDC">
        <w:t>Bulk Order</w:t>
      </w:r>
      <w:r w:rsidR="008E0CDC">
        <w:rPr>
          <w:spacing w:val="-57"/>
        </w:rPr>
        <w:t xml:space="preserve"> </w:t>
      </w:r>
      <w:r w:rsidR="008E0CDC">
        <w:rPr>
          <w:spacing w:val="-1"/>
        </w:rPr>
        <w:t>requirement</w:t>
      </w: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spacing w:before="8"/>
        <w:rPr>
          <w:sz w:val="34"/>
        </w:rPr>
      </w:pPr>
    </w:p>
    <w:p w:rsidR="005B2961" w:rsidRDefault="00F0133D">
      <w:pPr>
        <w:pStyle w:val="BodyText"/>
        <w:spacing w:before="1" w:line="259" w:lineRule="auto"/>
        <w:ind w:left="2749" w:right="-12" w:firstLine="35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page">
                  <wp:posOffset>600075</wp:posOffset>
                </wp:positionH>
                <wp:positionV relativeFrom="paragraph">
                  <wp:posOffset>-280035</wp:posOffset>
                </wp:positionV>
                <wp:extent cx="1362075" cy="381000"/>
                <wp:effectExtent l="9525" t="6350" r="9525" b="12700"/>
                <wp:wrapNone/>
                <wp:docPr id="63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38100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 w="12700">
                          <a:solidFill>
                            <a:srgbClr val="2E528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961" w:rsidRDefault="008E0CDC">
                            <w:pPr>
                              <w:spacing w:before="114"/>
                              <w:ind w:left="682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Admin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" o:spid="_x0000_s1066" type="#_x0000_t202" style="position:absolute;left:0;text-align:left;margin-left:47.25pt;margin-top:-22.05pt;width:107.25pt;height:30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" fillcolor="#4471c4" strokecolor="#2e528f" strokeweight="1pt">
                <v:textbox inset="0,0,0,0">
                  <w:txbxContent>
                    <w:p w:rsidR="005B2961" w:rsidRDefault="008E0CDC">
                      <w:pPr>
                        <w:spacing w:before="114"/>
                        <w:ind w:left="682"/>
                        <w:rPr>
                          <w:sz w:val="28"/>
                        </w:rPr>
                      </w:pPr>
                      <w:r>
                        <w:rPr>
                          <w:color w:val="FFFFFF"/>
                          <w:sz w:val="28"/>
                        </w:rPr>
                        <w:t>Admin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E0CDC">
        <w:t>User</w:t>
      </w:r>
      <w:r w:rsidR="008E0CDC">
        <w:rPr>
          <w:spacing w:val="1"/>
        </w:rPr>
        <w:t xml:space="preserve"> </w:t>
      </w:r>
      <w:r w:rsidR="008E0CDC">
        <w:rPr>
          <w:spacing w:val="-1"/>
        </w:rPr>
        <w:t>requirement</w:t>
      </w:r>
    </w:p>
    <w:p w:rsidR="005B2961" w:rsidRDefault="008E0CDC">
      <w:pPr>
        <w:pStyle w:val="BodyText"/>
        <w:spacing w:before="7"/>
        <w:rPr>
          <w:sz w:val="33"/>
        </w:rPr>
      </w:pPr>
      <w:r>
        <w:br w:type="column"/>
      </w:r>
    </w:p>
    <w:p w:rsidR="005B2961" w:rsidRDefault="008E0CDC">
      <w:pPr>
        <w:pStyle w:val="Heading2"/>
        <w:ind w:left="667"/>
        <w:jc w:val="center"/>
      </w:pPr>
      <w:r>
        <w:rPr>
          <w:color w:val="FFFFFF"/>
        </w:rPr>
        <w:t>4.0</w:t>
      </w:r>
    </w:p>
    <w:p w:rsidR="005B2961" w:rsidRDefault="008E0CDC">
      <w:pPr>
        <w:spacing w:before="187" w:line="259" w:lineRule="auto"/>
        <w:ind w:left="666"/>
        <w:jc w:val="center"/>
        <w:rPr>
          <w:sz w:val="28"/>
        </w:rPr>
      </w:pPr>
      <w:r>
        <w:rPr>
          <w:color w:val="FFFFFF"/>
          <w:sz w:val="28"/>
        </w:rPr>
        <w:t>Bulk</w:t>
      </w:r>
      <w:r>
        <w:rPr>
          <w:color w:val="FFFFFF"/>
          <w:spacing w:val="-15"/>
          <w:sz w:val="28"/>
        </w:rPr>
        <w:t xml:space="preserve"> </w:t>
      </w:r>
      <w:r>
        <w:rPr>
          <w:color w:val="FFFFFF"/>
          <w:sz w:val="28"/>
        </w:rPr>
        <w:t>Orders</w:t>
      </w:r>
      <w:r>
        <w:rPr>
          <w:color w:val="FFFFFF"/>
          <w:spacing w:val="-67"/>
          <w:sz w:val="28"/>
        </w:rPr>
        <w:t xml:space="preserve"> </w:t>
      </w:r>
      <w:r>
        <w:rPr>
          <w:color w:val="FFFFFF"/>
          <w:sz w:val="28"/>
        </w:rPr>
        <w:t>enquiry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Process</w:t>
      </w:r>
    </w:p>
    <w:p w:rsidR="005B2961" w:rsidRDefault="008E0CDC">
      <w:pPr>
        <w:pStyle w:val="BodyText"/>
        <w:spacing w:before="5"/>
        <w:rPr>
          <w:sz w:val="23"/>
        </w:rPr>
      </w:pPr>
      <w:r>
        <w:br w:type="column"/>
      </w:r>
    </w:p>
    <w:p w:rsidR="005B2961" w:rsidRDefault="008E0CDC">
      <w:pPr>
        <w:pStyle w:val="BodyText"/>
        <w:spacing w:before="1"/>
        <w:ind w:left="776"/>
      </w:pPr>
      <w:r>
        <w:t>User</w:t>
      </w:r>
    </w:p>
    <w:p w:rsidR="005B2961" w:rsidRDefault="008E0CDC">
      <w:pPr>
        <w:pStyle w:val="BodyText"/>
        <w:tabs>
          <w:tab w:val="left" w:pos="3990"/>
        </w:tabs>
        <w:spacing w:before="21"/>
        <w:ind w:left="423"/>
      </w:pPr>
      <w:r>
        <w:t>requirement</w:t>
      </w:r>
      <w:r>
        <w:rPr>
          <w:spacing w:val="14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5B2961" w:rsidRDefault="008E0CDC">
      <w:pPr>
        <w:pStyle w:val="Heading2"/>
        <w:spacing w:before="126"/>
        <w:ind w:left="1985"/>
      </w:pPr>
      <w:r>
        <w:t>bulkorders</w:t>
      </w: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spacing w:before="9"/>
        <w:rPr>
          <w:sz w:val="25"/>
        </w:rPr>
      </w:pPr>
    </w:p>
    <w:p w:rsidR="005B2961" w:rsidRDefault="008E0CDC">
      <w:pPr>
        <w:pStyle w:val="BodyText"/>
        <w:spacing w:line="259" w:lineRule="auto"/>
        <w:ind w:left="821" w:right="3261" w:firstLine="36"/>
      </w:pPr>
      <w:r>
        <w:t>Bulk Order</w:t>
      </w:r>
      <w:r>
        <w:rPr>
          <w:spacing w:val="-57"/>
        </w:rPr>
        <w:t xml:space="preserve"> </w:t>
      </w:r>
      <w:r>
        <w:rPr>
          <w:spacing w:val="-1"/>
        </w:rPr>
        <w:t>requirement</w:t>
      </w:r>
    </w:p>
    <w:p w:rsidR="005B2961" w:rsidRDefault="005B2961">
      <w:pPr>
        <w:spacing w:line="259" w:lineRule="auto"/>
        <w:sectPr w:rsidR="005B2961">
          <w:type w:val="continuous"/>
          <w:pgSz w:w="12240" w:h="15840"/>
          <w:pgMar w:top="1380" w:right="140" w:bottom="1120" w:left="820" w:header="720" w:footer="720" w:gutter="0"/>
          <w:cols w:num="3" w:space="720" w:equalWidth="0">
            <w:col w:w="3906" w:space="40"/>
            <w:col w:w="2044" w:space="39"/>
            <w:col w:w="5251"/>
          </w:cols>
        </w:sect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spacing w:before="7"/>
        <w:rPr>
          <w:sz w:val="19"/>
        </w:rPr>
      </w:pPr>
    </w:p>
    <w:p w:rsidR="005B2961" w:rsidRDefault="005B2961">
      <w:pPr>
        <w:rPr>
          <w:sz w:val="19"/>
        </w:rPr>
        <w:sectPr w:rsidR="005B2961">
          <w:pgSz w:w="12240" w:h="15840"/>
          <w:pgMar w:top="1500" w:right="140" w:bottom="1200" w:left="820" w:header="0" w:footer="932" w:gutter="0"/>
          <w:cols w:space="720"/>
        </w:sectPr>
      </w:pPr>
    </w:p>
    <w:p w:rsidR="005B2961" w:rsidRDefault="00F0133D">
      <w:pPr>
        <w:pStyle w:val="BodyText"/>
        <w:spacing w:before="90" w:line="261" w:lineRule="auto"/>
        <w:ind w:left="2598" w:right="139" w:firstLine="29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7968" behindDoc="1" locked="0" layoutInCell="1" allowOverlap="1">
                <wp:simplePos x="0" y="0"/>
                <wp:positionH relativeFrom="page">
                  <wp:posOffset>1752600</wp:posOffset>
                </wp:positionH>
                <wp:positionV relativeFrom="paragraph">
                  <wp:posOffset>150495</wp:posOffset>
                </wp:positionV>
                <wp:extent cx="5105400" cy="1231900"/>
                <wp:effectExtent l="0" t="10795" r="9525" b="5080"/>
                <wp:wrapNone/>
                <wp:docPr id="58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5400" cy="1231900"/>
                          <a:chOff x="2760" y="237"/>
                          <a:chExt cx="8040" cy="1940"/>
                        </a:xfrm>
                      </wpg:grpSpPr>
                      <wps:wsp>
                        <wps:cNvPr id="59" name="AutoShape 60"/>
                        <wps:cNvSpPr>
                          <a:spLocks/>
                        </wps:cNvSpPr>
                        <wps:spPr bwMode="auto">
                          <a:xfrm>
                            <a:off x="2760" y="749"/>
                            <a:ext cx="6585" cy="1095"/>
                          </a:xfrm>
                          <a:custGeom>
                            <a:avLst/>
                            <a:gdLst>
                              <a:gd name="T0" fmla="+- 0 4995 2760"/>
                              <a:gd name="T1" fmla="*/ T0 w 6585"/>
                              <a:gd name="T2" fmla="+- 0 809 749"/>
                              <a:gd name="T3" fmla="*/ 809 h 1095"/>
                              <a:gd name="T4" fmla="+- 0 4985 2760"/>
                              <a:gd name="T5" fmla="*/ T4 w 6585"/>
                              <a:gd name="T6" fmla="+- 0 804 749"/>
                              <a:gd name="T7" fmla="*/ 804 h 1095"/>
                              <a:gd name="T8" fmla="+- 0 4875 2760"/>
                              <a:gd name="T9" fmla="*/ T8 w 6585"/>
                              <a:gd name="T10" fmla="+- 0 749 749"/>
                              <a:gd name="T11" fmla="*/ 749 h 1095"/>
                              <a:gd name="T12" fmla="+- 0 4875 2760"/>
                              <a:gd name="T13" fmla="*/ T12 w 6585"/>
                              <a:gd name="T14" fmla="+- 0 804 749"/>
                              <a:gd name="T15" fmla="*/ 804 h 1095"/>
                              <a:gd name="T16" fmla="+- 0 2760 2760"/>
                              <a:gd name="T17" fmla="*/ T16 w 6585"/>
                              <a:gd name="T18" fmla="+- 0 804 749"/>
                              <a:gd name="T19" fmla="*/ 804 h 1095"/>
                              <a:gd name="T20" fmla="+- 0 2760 2760"/>
                              <a:gd name="T21" fmla="*/ T20 w 6585"/>
                              <a:gd name="T22" fmla="+- 0 814 749"/>
                              <a:gd name="T23" fmla="*/ 814 h 1095"/>
                              <a:gd name="T24" fmla="+- 0 4875 2760"/>
                              <a:gd name="T25" fmla="*/ T24 w 6585"/>
                              <a:gd name="T26" fmla="+- 0 814 749"/>
                              <a:gd name="T27" fmla="*/ 814 h 1095"/>
                              <a:gd name="T28" fmla="+- 0 4875 2760"/>
                              <a:gd name="T29" fmla="*/ T28 w 6585"/>
                              <a:gd name="T30" fmla="+- 0 869 749"/>
                              <a:gd name="T31" fmla="*/ 869 h 1095"/>
                              <a:gd name="T32" fmla="+- 0 4985 2760"/>
                              <a:gd name="T33" fmla="*/ T32 w 6585"/>
                              <a:gd name="T34" fmla="+- 0 814 749"/>
                              <a:gd name="T35" fmla="*/ 814 h 1095"/>
                              <a:gd name="T36" fmla="+- 0 4995 2760"/>
                              <a:gd name="T37" fmla="*/ T36 w 6585"/>
                              <a:gd name="T38" fmla="+- 0 809 749"/>
                              <a:gd name="T39" fmla="*/ 809 h 1095"/>
                              <a:gd name="T40" fmla="+- 0 5355 2760"/>
                              <a:gd name="T41" fmla="*/ T40 w 6585"/>
                              <a:gd name="T42" fmla="+- 0 1513 749"/>
                              <a:gd name="T43" fmla="*/ 1513 h 1095"/>
                              <a:gd name="T44" fmla="+- 0 3240 2760"/>
                              <a:gd name="T45" fmla="*/ T44 w 6585"/>
                              <a:gd name="T46" fmla="+- 0 1513 749"/>
                              <a:gd name="T47" fmla="*/ 1513 h 1095"/>
                              <a:gd name="T48" fmla="+- 0 3240 2760"/>
                              <a:gd name="T49" fmla="*/ T48 w 6585"/>
                              <a:gd name="T50" fmla="+- 0 1458 749"/>
                              <a:gd name="T51" fmla="*/ 1458 h 1095"/>
                              <a:gd name="T52" fmla="+- 0 3120 2760"/>
                              <a:gd name="T53" fmla="*/ T52 w 6585"/>
                              <a:gd name="T54" fmla="+- 0 1518 749"/>
                              <a:gd name="T55" fmla="*/ 1518 h 1095"/>
                              <a:gd name="T56" fmla="+- 0 3240 2760"/>
                              <a:gd name="T57" fmla="*/ T56 w 6585"/>
                              <a:gd name="T58" fmla="+- 0 1578 749"/>
                              <a:gd name="T59" fmla="*/ 1578 h 1095"/>
                              <a:gd name="T60" fmla="+- 0 3240 2760"/>
                              <a:gd name="T61" fmla="*/ T60 w 6585"/>
                              <a:gd name="T62" fmla="+- 0 1523 749"/>
                              <a:gd name="T63" fmla="*/ 1523 h 1095"/>
                              <a:gd name="T64" fmla="+- 0 5355 2760"/>
                              <a:gd name="T65" fmla="*/ T64 w 6585"/>
                              <a:gd name="T66" fmla="+- 0 1523 749"/>
                              <a:gd name="T67" fmla="*/ 1523 h 1095"/>
                              <a:gd name="T68" fmla="+- 0 5355 2760"/>
                              <a:gd name="T69" fmla="*/ T68 w 6585"/>
                              <a:gd name="T70" fmla="+- 0 1513 749"/>
                              <a:gd name="T71" fmla="*/ 1513 h 1095"/>
                              <a:gd name="T72" fmla="+- 0 8535 2760"/>
                              <a:gd name="T73" fmla="*/ T72 w 6585"/>
                              <a:gd name="T74" fmla="+- 0 1058 749"/>
                              <a:gd name="T75" fmla="*/ 1058 h 1095"/>
                              <a:gd name="T76" fmla="+- 0 8525 2760"/>
                              <a:gd name="T77" fmla="*/ T76 w 6585"/>
                              <a:gd name="T78" fmla="+- 0 1053 749"/>
                              <a:gd name="T79" fmla="*/ 1053 h 1095"/>
                              <a:gd name="T80" fmla="+- 0 8415 2760"/>
                              <a:gd name="T81" fmla="*/ T80 w 6585"/>
                              <a:gd name="T82" fmla="+- 0 998 749"/>
                              <a:gd name="T83" fmla="*/ 998 h 1095"/>
                              <a:gd name="T84" fmla="+- 0 8415 2760"/>
                              <a:gd name="T85" fmla="*/ T84 w 6585"/>
                              <a:gd name="T86" fmla="+- 0 1053 749"/>
                              <a:gd name="T87" fmla="*/ 1053 h 1095"/>
                              <a:gd name="T88" fmla="+- 0 6300 2760"/>
                              <a:gd name="T89" fmla="*/ T88 w 6585"/>
                              <a:gd name="T90" fmla="+- 0 1053 749"/>
                              <a:gd name="T91" fmla="*/ 1053 h 1095"/>
                              <a:gd name="T92" fmla="+- 0 6300 2760"/>
                              <a:gd name="T93" fmla="*/ T92 w 6585"/>
                              <a:gd name="T94" fmla="+- 0 1063 749"/>
                              <a:gd name="T95" fmla="*/ 1063 h 1095"/>
                              <a:gd name="T96" fmla="+- 0 8415 2760"/>
                              <a:gd name="T97" fmla="*/ T96 w 6585"/>
                              <a:gd name="T98" fmla="+- 0 1063 749"/>
                              <a:gd name="T99" fmla="*/ 1063 h 1095"/>
                              <a:gd name="T100" fmla="+- 0 8415 2760"/>
                              <a:gd name="T101" fmla="*/ T100 w 6585"/>
                              <a:gd name="T102" fmla="+- 0 1118 749"/>
                              <a:gd name="T103" fmla="*/ 1118 h 1095"/>
                              <a:gd name="T104" fmla="+- 0 8525 2760"/>
                              <a:gd name="T105" fmla="*/ T104 w 6585"/>
                              <a:gd name="T106" fmla="+- 0 1063 749"/>
                              <a:gd name="T107" fmla="*/ 1063 h 1095"/>
                              <a:gd name="T108" fmla="+- 0 8535 2760"/>
                              <a:gd name="T109" fmla="*/ T108 w 6585"/>
                              <a:gd name="T110" fmla="+- 0 1058 749"/>
                              <a:gd name="T111" fmla="*/ 1058 h 1095"/>
                              <a:gd name="T112" fmla="+- 0 9345 2760"/>
                              <a:gd name="T113" fmla="*/ T112 w 6585"/>
                              <a:gd name="T114" fmla="+- 0 1779 749"/>
                              <a:gd name="T115" fmla="*/ 1779 h 1095"/>
                              <a:gd name="T116" fmla="+- 0 7230 2760"/>
                              <a:gd name="T117" fmla="*/ T116 w 6585"/>
                              <a:gd name="T118" fmla="+- 0 1779 749"/>
                              <a:gd name="T119" fmla="*/ 1779 h 1095"/>
                              <a:gd name="T120" fmla="+- 0 7230 2760"/>
                              <a:gd name="T121" fmla="*/ T120 w 6585"/>
                              <a:gd name="T122" fmla="+- 0 1724 749"/>
                              <a:gd name="T123" fmla="*/ 1724 h 1095"/>
                              <a:gd name="T124" fmla="+- 0 7110 2760"/>
                              <a:gd name="T125" fmla="*/ T124 w 6585"/>
                              <a:gd name="T126" fmla="+- 0 1784 749"/>
                              <a:gd name="T127" fmla="*/ 1784 h 1095"/>
                              <a:gd name="T128" fmla="+- 0 7230 2760"/>
                              <a:gd name="T129" fmla="*/ T128 w 6585"/>
                              <a:gd name="T130" fmla="+- 0 1844 749"/>
                              <a:gd name="T131" fmla="*/ 1844 h 1095"/>
                              <a:gd name="T132" fmla="+- 0 7230 2760"/>
                              <a:gd name="T133" fmla="*/ T132 w 6585"/>
                              <a:gd name="T134" fmla="+- 0 1789 749"/>
                              <a:gd name="T135" fmla="*/ 1789 h 1095"/>
                              <a:gd name="T136" fmla="+- 0 9345 2760"/>
                              <a:gd name="T137" fmla="*/ T136 w 6585"/>
                              <a:gd name="T138" fmla="+- 0 1789 749"/>
                              <a:gd name="T139" fmla="*/ 1789 h 1095"/>
                              <a:gd name="T140" fmla="+- 0 9345 2760"/>
                              <a:gd name="T141" fmla="*/ T140 w 6585"/>
                              <a:gd name="T142" fmla="+- 0 1779 749"/>
                              <a:gd name="T143" fmla="*/ 1779 h 10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6585" h="1095">
                                <a:moveTo>
                                  <a:pt x="2235" y="60"/>
                                </a:moveTo>
                                <a:lnTo>
                                  <a:pt x="2225" y="55"/>
                                </a:lnTo>
                                <a:lnTo>
                                  <a:pt x="2115" y="0"/>
                                </a:lnTo>
                                <a:lnTo>
                                  <a:pt x="2115" y="55"/>
                                </a:lnTo>
                                <a:lnTo>
                                  <a:pt x="0" y="55"/>
                                </a:lnTo>
                                <a:lnTo>
                                  <a:pt x="0" y="65"/>
                                </a:lnTo>
                                <a:lnTo>
                                  <a:pt x="2115" y="65"/>
                                </a:lnTo>
                                <a:lnTo>
                                  <a:pt x="2115" y="120"/>
                                </a:lnTo>
                                <a:lnTo>
                                  <a:pt x="2225" y="65"/>
                                </a:lnTo>
                                <a:lnTo>
                                  <a:pt x="2235" y="60"/>
                                </a:lnTo>
                                <a:close/>
                                <a:moveTo>
                                  <a:pt x="2595" y="764"/>
                                </a:moveTo>
                                <a:lnTo>
                                  <a:pt x="480" y="764"/>
                                </a:lnTo>
                                <a:lnTo>
                                  <a:pt x="480" y="709"/>
                                </a:lnTo>
                                <a:lnTo>
                                  <a:pt x="360" y="769"/>
                                </a:lnTo>
                                <a:lnTo>
                                  <a:pt x="480" y="829"/>
                                </a:lnTo>
                                <a:lnTo>
                                  <a:pt x="480" y="774"/>
                                </a:lnTo>
                                <a:lnTo>
                                  <a:pt x="2595" y="774"/>
                                </a:lnTo>
                                <a:lnTo>
                                  <a:pt x="2595" y="764"/>
                                </a:lnTo>
                                <a:close/>
                                <a:moveTo>
                                  <a:pt x="5775" y="309"/>
                                </a:moveTo>
                                <a:lnTo>
                                  <a:pt x="5765" y="304"/>
                                </a:lnTo>
                                <a:lnTo>
                                  <a:pt x="5655" y="249"/>
                                </a:lnTo>
                                <a:lnTo>
                                  <a:pt x="5655" y="304"/>
                                </a:lnTo>
                                <a:lnTo>
                                  <a:pt x="3540" y="304"/>
                                </a:lnTo>
                                <a:lnTo>
                                  <a:pt x="3540" y="314"/>
                                </a:lnTo>
                                <a:lnTo>
                                  <a:pt x="5655" y="314"/>
                                </a:lnTo>
                                <a:lnTo>
                                  <a:pt x="5655" y="369"/>
                                </a:lnTo>
                                <a:lnTo>
                                  <a:pt x="5765" y="314"/>
                                </a:lnTo>
                                <a:lnTo>
                                  <a:pt x="5775" y="309"/>
                                </a:lnTo>
                                <a:close/>
                                <a:moveTo>
                                  <a:pt x="6585" y="1030"/>
                                </a:moveTo>
                                <a:lnTo>
                                  <a:pt x="4470" y="1030"/>
                                </a:lnTo>
                                <a:lnTo>
                                  <a:pt x="4470" y="975"/>
                                </a:lnTo>
                                <a:lnTo>
                                  <a:pt x="4350" y="1035"/>
                                </a:lnTo>
                                <a:lnTo>
                                  <a:pt x="4470" y="1095"/>
                                </a:lnTo>
                                <a:lnTo>
                                  <a:pt x="4470" y="1040"/>
                                </a:lnTo>
                                <a:lnTo>
                                  <a:pt x="6585" y="1040"/>
                                </a:lnTo>
                                <a:lnTo>
                                  <a:pt x="6585" y="1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4950" y="247"/>
                            <a:ext cx="2310" cy="1920"/>
                          </a:xfrm>
                          <a:custGeom>
                            <a:avLst/>
                            <a:gdLst>
                              <a:gd name="T0" fmla="+- 0 6023 4950"/>
                              <a:gd name="T1" fmla="*/ T0 w 2310"/>
                              <a:gd name="T2" fmla="+- 0 250 247"/>
                              <a:gd name="T3" fmla="*/ 250 h 1920"/>
                              <a:gd name="T4" fmla="+- 0 5862 4950"/>
                              <a:gd name="T5" fmla="*/ T4 w 2310"/>
                              <a:gd name="T6" fmla="+- 0 269 247"/>
                              <a:gd name="T7" fmla="*/ 269 h 1920"/>
                              <a:gd name="T8" fmla="+- 0 5710 4950"/>
                              <a:gd name="T9" fmla="*/ T8 w 2310"/>
                              <a:gd name="T10" fmla="+- 0 305 247"/>
                              <a:gd name="T11" fmla="*/ 305 h 1920"/>
                              <a:gd name="T12" fmla="+- 0 5567 4950"/>
                              <a:gd name="T13" fmla="*/ T12 w 2310"/>
                              <a:gd name="T14" fmla="+- 0 358 247"/>
                              <a:gd name="T15" fmla="*/ 358 h 1920"/>
                              <a:gd name="T16" fmla="+- 0 5435 4950"/>
                              <a:gd name="T17" fmla="*/ T16 w 2310"/>
                              <a:gd name="T18" fmla="+- 0 425 247"/>
                              <a:gd name="T19" fmla="*/ 425 h 1920"/>
                              <a:gd name="T20" fmla="+- 0 5316 4950"/>
                              <a:gd name="T21" fmla="*/ T20 w 2310"/>
                              <a:gd name="T22" fmla="+- 0 506 247"/>
                              <a:gd name="T23" fmla="*/ 506 h 1920"/>
                              <a:gd name="T24" fmla="+- 0 5211 4950"/>
                              <a:gd name="T25" fmla="*/ T24 w 2310"/>
                              <a:gd name="T26" fmla="+- 0 600 247"/>
                              <a:gd name="T27" fmla="*/ 600 h 1920"/>
                              <a:gd name="T28" fmla="+- 0 5121 4950"/>
                              <a:gd name="T29" fmla="*/ T28 w 2310"/>
                              <a:gd name="T30" fmla="+- 0 705 247"/>
                              <a:gd name="T31" fmla="*/ 705 h 1920"/>
                              <a:gd name="T32" fmla="+- 0 5049 4950"/>
                              <a:gd name="T33" fmla="*/ T32 w 2310"/>
                              <a:gd name="T34" fmla="+- 0 819 247"/>
                              <a:gd name="T35" fmla="*/ 819 h 1920"/>
                              <a:gd name="T36" fmla="+- 0 4995 4950"/>
                              <a:gd name="T37" fmla="*/ T36 w 2310"/>
                              <a:gd name="T38" fmla="+- 0 942 247"/>
                              <a:gd name="T39" fmla="*/ 942 h 1920"/>
                              <a:gd name="T40" fmla="+- 0 4961 4950"/>
                              <a:gd name="T41" fmla="*/ T40 w 2310"/>
                              <a:gd name="T42" fmla="+- 0 1072 247"/>
                              <a:gd name="T43" fmla="*/ 1072 h 1920"/>
                              <a:gd name="T44" fmla="+- 0 4950 4950"/>
                              <a:gd name="T45" fmla="*/ T44 w 2310"/>
                              <a:gd name="T46" fmla="+- 0 1207 247"/>
                              <a:gd name="T47" fmla="*/ 1207 h 1920"/>
                              <a:gd name="T48" fmla="+- 0 4961 4950"/>
                              <a:gd name="T49" fmla="*/ T48 w 2310"/>
                              <a:gd name="T50" fmla="+- 0 1343 247"/>
                              <a:gd name="T51" fmla="*/ 1343 h 1920"/>
                              <a:gd name="T52" fmla="+- 0 4995 4950"/>
                              <a:gd name="T53" fmla="*/ T52 w 2310"/>
                              <a:gd name="T54" fmla="+- 0 1473 247"/>
                              <a:gd name="T55" fmla="*/ 1473 h 1920"/>
                              <a:gd name="T56" fmla="+- 0 5049 4950"/>
                              <a:gd name="T57" fmla="*/ T56 w 2310"/>
                              <a:gd name="T58" fmla="+- 0 1596 247"/>
                              <a:gd name="T59" fmla="*/ 1596 h 1920"/>
                              <a:gd name="T60" fmla="+- 0 5121 4950"/>
                              <a:gd name="T61" fmla="*/ T60 w 2310"/>
                              <a:gd name="T62" fmla="+- 0 1710 247"/>
                              <a:gd name="T63" fmla="*/ 1710 h 1920"/>
                              <a:gd name="T64" fmla="+- 0 5211 4950"/>
                              <a:gd name="T65" fmla="*/ T64 w 2310"/>
                              <a:gd name="T66" fmla="+- 0 1815 247"/>
                              <a:gd name="T67" fmla="*/ 1815 h 1920"/>
                              <a:gd name="T68" fmla="+- 0 5316 4950"/>
                              <a:gd name="T69" fmla="*/ T68 w 2310"/>
                              <a:gd name="T70" fmla="+- 0 1909 247"/>
                              <a:gd name="T71" fmla="*/ 1909 h 1920"/>
                              <a:gd name="T72" fmla="+- 0 5435 4950"/>
                              <a:gd name="T73" fmla="*/ T72 w 2310"/>
                              <a:gd name="T74" fmla="+- 0 1990 247"/>
                              <a:gd name="T75" fmla="*/ 1990 h 1920"/>
                              <a:gd name="T76" fmla="+- 0 5567 4950"/>
                              <a:gd name="T77" fmla="*/ T76 w 2310"/>
                              <a:gd name="T78" fmla="+- 0 2057 247"/>
                              <a:gd name="T79" fmla="*/ 2057 h 1920"/>
                              <a:gd name="T80" fmla="+- 0 5710 4950"/>
                              <a:gd name="T81" fmla="*/ T80 w 2310"/>
                              <a:gd name="T82" fmla="+- 0 2110 247"/>
                              <a:gd name="T83" fmla="*/ 2110 h 1920"/>
                              <a:gd name="T84" fmla="+- 0 5862 4950"/>
                              <a:gd name="T85" fmla="*/ T84 w 2310"/>
                              <a:gd name="T86" fmla="+- 0 2146 247"/>
                              <a:gd name="T87" fmla="*/ 2146 h 1920"/>
                              <a:gd name="T88" fmla="+- 0 6023 4950"/>
                              <a:gd name="T89" fmla="*/ T88 w 2310"/>
                              <a:gd name="T90" fmla="+- 0 2165 247"/>
                              <a:gd name="T91" fmla="*/ 2165 h 1920"/>
                              <a:gd name="T92" fmla="+- 0 6187 4950"/>
                              <a:gd name="T93" fmla="*/ T92 w 2310"/>
                              <a:gd name="T94" fmla="+- 0 2165 247"/>
                              <a:gd name="T95" fmla="*/ 2165 h 1920"/>
                              <a:gd name="T96" fmla="+- 0 6348 4950"/>
                              <a:gd name="T97" fmla="*/ T96 w 2310"/>
                              <a:gd name="T98" fmla="+- 0 2146 247"/>
                              <a:gd name="T99" fmla="*/ 2146 h 1920"/>
                              <a:gd name="T100" fmla="+- 0 6500 4950"/>
                              <a:gd name="T101" fmla="*/ T100 w 2310"/>
                              <a:gd name="T102" fmla="+- 0 2110 247"/>
                              <a:gd name="T103" fmla="*/ 2110 h 1920"/>
                              <a:gd name="T104" fmla="+- 0 6643 4950"/>
                              <a:gd name="T105" fmla="*/ T104 w 2310"/>
                              <a:gd name="T106" fmla="+- 0 2057 247"/>
                              <a:gd name="T107" fmla="*/ 2057 h 1920"/>
                              <a:gd name="T108" fmla="+- 0 6775 4950"/>
                              <a:gd name="T109" fmla="*/ T108 w 2310"/>
                              <a:gd name="T110" fmla="+- 0 1990 247"/>
                              <a:gd name="T111" fmla="*/ 1990 h 1920"/>
                              <a:gd name="T112" fmla="+- 0 6894 4950"/>
                              <a:gd name="T113" fmla="*/ T112 w 2310"/>
                              <a:gd name="T114" fmla="+- 0 1909 247"/>
                              <a:gd name="T115" fmla="*/ 1909 h 1920"/>
                              <a:gd name="T116" fmla="+- 0 6999 4950"/>
                              <a:gd name="T117" fmla="*/ T116 w 2310"/>
                              <a:gd name="T118" fmla="+- 0 1815 247"/>
                              <a:gd name="T119" fmla="*/ 1815 h 1920"/>
                              <a:gd name="T120" fmla="+- 0 7089 4950"/>
                              <a:gd name="T121" fmla="*/ T120 w 2310"/>
                              <a:gd name="T122" fmla="+- 0 1710 247"/>
                              <a:gd name="T123" fmla="*/ 1710 h 1920"/>
                              <a:gd name="T124" fmla="+- 0 7161 4950"/>
                              <a:gd name="T125" fmla="*/ T124 w 2310"/>
                              <a:gd name="T126" fmla="+- 0 1596 247"/>
                              <a:gd name="T127" fmla="*/ 1596 h 1920"/>
                              <a:gd name="T128" fmla="+- 0 7215 4950"/>
                              <a:gd name="T129" fmla="*/ T128 w 2310"/>
                              <a:gd name="T130" fmla="+- 0 1473 247"/>
                              <a:gd name="T131" fmla="*/ 1473 h 1920"/>
                              <a:gd name="T132" fmla="+- 0 7249 4950"/>
                              <a:gd name="T133" fmla="*/ T132 w 2310"/>
                              <a:gd name="T134" fmla="+- 0 1343 247"/>
                              <a:gd name="T135" fmla="*/ 1343 h 1920"/>
                              <a:gd name="T136" fmla="+- 0 7260 4950"/>
                              <a:gd name="T137" fmla="*/ T136 w 2310"/>
                              <a:gd name="T138" fmla="+- 0 1207 247"/>
                              <a:gd name="T139" fmla="*/ 1207 h 1920"/>
                              <a:gd name="T140" fmla="+- 0 7249 4950"/>
                              <a:gd name="T141" fmla="*/ T140 w 2310"/>
                              <a:gd name="T142" fmla="+- 0 1072 247"/>
                              <a:gd name="T143" fmla="*/ 1072 h 1920"/>
                              <a:gd name="T144" fmla="+- 0 7215 4950"/>
                              <a:gd name="T145" fmla="*/ T144 w 2310"/>
                              <a:gd name="T146" fmla="+- 0 942 247"/>
                              <a:gd name="T147" fmla="*/ 942 h 1920"/>
                              <a:gd name="T148" fmla="+- 0 7161 4950"/>
                              <a:gd name="T149" fmla="*/ T148 w 2310"/>
                              <a:gd name="T150" fmla="+- 0 819 247"/>
                              <a:gd name="T151" fmla="*/ 819 h 1920"/>
                              <a:gd name="T152" fmla="+- 0 7089 4950"/>
                              <a:gd name="T153" fmla="*/ T152 w 2310"/>
                              <a:gd name="T154" fmla="+- 0 705 247"/>
                              <a:gd name="T155" fmla="*/ 705 h 1920"/>
                              <a:gd name="T156" fmla="+- 0 6999 4950"/>
                              <a:gd name="T157" fmla="*/ T156 w 2310"/>
                              <a:gd name="T158" fmla="+- 0 600 247"/>
                              <a:gd name="T159" fmla="*/ 600 h 1920"/>
                              <a:gd name="T160" fmla="+- 0 6894 4950"/>
                              <a:gd name="T161" fmla="*/ T160 w 2310"/>
                              <a:gd name="T162" fmla="+- 0 506 247"/>
                              <a:gd name="T163" fmla="*/ 506 h 1920"/>
                              <a:gd name="T164" fmla="+- 0 6775 4950"/>
                              <a:gd name="T165" fmla="*/ T164 w 2310"/>
                              <a:gd name="T166" fmla="+- 0 425 247"/>
                              <a:gd name="T167" fmla="*/ 425 h 1920"/>
                              <a:gd name="T168" fmla="+- 0 6643 4950"/>
                              <a:gd name="T169" fmla="*/ T168 w 2310"/>
                              <a:gd name="T170" fmla="+- 0 358 247"/>
                              <a:gd name="T171" fmla="*/ 358 h 1920"/>
                              <a:gd name="T172" fmla="+- 0 6500 4950"/>
                              <a:gd name="T173" fmla="*/ T172 w 2310"/>
                              <a:gd name="T174" fmla="+- 0 305 247"/>
                              <a:gd name="T175" fmla="*/ 305 h 1920"/>
                              <a:gd name="T176" fmla="+- 0 6348 4950"/>
                              <a:gd name="T177" fmla="*/ T176 w 2310"/>
                              <a:gd name="T178" fmla="+- 0 269 247"/>
                              <a:gd name="T179" fmla="*/ 269 h 1920"/>
                              <a:gd name="T180" fmla="+- 0 6187 4950"/>
                              <a:gd name="T181" fmla="*/ T180 w 2310"/>
                              <a:gd name="T182" fmla="+- 0 250 247"/>
                              <a:gd name="T183" fmla="*/ 250 h 1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310" h="1920">
                                <a:moveTo>
                                  <a:pt x="1155" y="0"/>
                                </a:moveTo>
                                <a:lnTo>
                                  <a:pt x="1073" y="3"/>
                                </a:lnTo>
                                <a:lnTo>
                                  <a:pt x="992" y="10"/>
                                </a:lnTo>
                                <a:lnTo>
                                  <a:pt x="912" y="22"/>
                                </a:lnTo>
                                <a:lnTo>
                                  <a:pt x="835" y="38"/>
                                </a:lnTo>
                                <a:lnTo>
                                  <a:pt x="760" y="58"/>
                                </a:lnTo>
                                <a:lnTo>
                                  <a:pt x="688" y="82"/>
                                </a:lnTo>
                                <a:lnTo>
                                  <a:pt x="617" y="111"/>
                                </a:lnTo>
                                <a:lnTo>
                                  <a:pt x="550" y="143"/>
                                </a:lnTo>
                                <a:lnTo>
                                  <a:pt x="485" y="178"/>
                                </a:lnTo>
                                <a:lnTo>
                                  <a:pt x="424" y="217"/>
                                </a:lnTo>
                                <a:lnTo>
                                  <a:pt x="366" y="259"/>
                                </a:lnTo>
                                <a:lnTo>
                                  <a:pt x="312" y="305"/>
                                </a:lnTo>
                                <a:lnTo>
                                  <a:pt x="261" y="353"/>
                                </a:lnTo>
                                <a:lnTo>
                                  <a:pt x="214" y="404"/>
                                </a:lnTo>
                                <a:lnTo>
                                  <a:pt x="171" y="458"/>
                                </a:lnTo>
                                <a:lnTo>
                                  <a:pt x="133" y="514"/>
                                </a:lnTo>
                                <a:lnTo>
                                  <a:pt x="99" y="572"/>
                                </a:lnTo>
                                <a:lnTo>
                                  <a:pt x="69" y="632"/>
                                </a:lnTo>
                                <a:lnTo>
                                  <a:pt x="45" y="695"/>
                                </a:lnTo>
                                <a:lnTo>
                                  <a:pt x="26" y="759"/>
                                </a:lnTo>
                                <a:lnTo>
                                  <a:pt x="11" y="825"/>
                                </a:lnTo>
                                <a:lnTo>
                                  <a:pt x="3" y="892"/>
                                </a:lnTo>
                                <a:lnTo>
                                  <a:pt x="0" y="960"/>
                                </a:lnTo>
                                <a:lnTo>
                                  <a:pt x="3" y="1029"/>
                                </a:lnTo>
                                <a:lnTo>
                                  <a:pt x="11" y="1096"/>
                                </a:lnTo>
                                <a:lnTo>
                                  <a:pt x="26" y="1162"/>
                                </a:lnTo>
                                <a:lnTo>
                                  <a:pt x="45" y="1226"/>
                                </a:lnTo>
                                <a:lnTo>
                                  <a:pt x="69" y="1289"/>
                                </a:lnTo>
                                <a:lnTo>
                                  <a:pt x="99" y="1349"/>
                                </a:lnTo>
                                <a:lnTo>
                                  <a:pt x="133" y="1407"/>
                                </a:lnTo>
                                <a:lnTo>
                                  <a:pt x="171" y="1463"/>
                                </a:lnTo>
                                <a:lnTo>
                                  <a:pt x="214" y="1517"/>
                                </a:lnTo>
                                <a:lnTo>
                                  <a:pt x="261" y="1568"/>
                                </a:lnTo>
                                <a:lnTo>
                                  <a:pt x="312" y="1616"/>
                                </a:lnTo>
                                <a:lnTo>
                                  <a:pt x="366" y="1662"/>
                                </a:lnTo>
                                <a:lnTo>
                                  <a:pt x="424" y="1704"/>
                                </a:lnTo>
                                <a:lnTo>
                                  <a:pt x="485" y="1743"/>
                                </a:lnTo>
                                <a:lnTo>
                                  <a:pt x="550" y="1778"/>
                                </a:lnTo>
                                <a:lnTo>
                                  <a:pt x="617" y="1810"/>
                                </a:lnTo>
                                <a:lnTo>
                                  <a:pt x="688" y="1839"/>
                                </a:lnTo>
                                <a:lnTo>
                                  <a:pt x="760" y="1863"/>
                                </a:lnTo>
                                <a:lnTo>
                                  <a:pt x="835" y="1883"/>
                                </a:lnTo>
                                <a:lnTo>
                                  <a:pt x="912" y="1899"/>
                                </a:lnTo>
                                <a:lnTo>
                                  <a:pt x="992" y="1911"/>
                                </a:lnTo>
                                <a:lnTo>
                                  <a:pt x="1073" y="1918"/>
                                </a:lnTo>
                                <a:lnTo>
                                  <a:pt x="1155" y="1920"/>
                                </a:lnTo>
                                <a:lnTo>
                                  <a:pt x="1237" y="1918"/>
                                </a:lnTo>
                                <a:lnTo>
                                  <a:pt x="1318" y="1911"/>
                                </a:lnTo>
                                <a:lnTo>
                                  <a:pt x="1398" y="1899"/>
                                </a:lnTo>
                                <a:lnTo>
                                  <a:pt x="1475" y="1883"/>
                                </a:lnTo>
                                <a:lnTo>
                                  <a:pt x="1550" y="1863"/>
                                </a:lnTo>
                                <a:lnTo>
                                  <a:pt x="1622" y="1839"/>
                                </a:lnTo>
                                <a:lnTo>
                                  <a:pt x="1693" y="1810"/>
                                </a:lnTo>
                                <a:lnTo>
                                  <a:pt x="1760" y="1778"/>
                                </a:lnTo>
                                <a:lnTo>
                                  <a:pt x="1825" y="1743"/>
                                </a:lnTo>
                                <a:lnTo>
                                  <a:pt x="1886" y="1704"/>
                                </a:lnTo>
                                <a:lnTo>
                                  <a:pt x="1944" y="1662"/>
                                </a:lnTo>
                                <a:lnTo>
                                  <a:pt x="1998" y="1616"/>
                                </a:lnTo>
                                <a:lnTo>
                                  <a:pt x="2049" y="1568"/>
                                </a:lnTo>
                                <a:lnTo>
                                  <a:pt x="2096" y="1517"/>
                                </a:lnTo>
                                <a:lnTo>
                                  <a:pt x="2139" y="1463"/>
                                </a:lnTo>
                                <a:lnTo>
                                  <a:pt x="2177" y="1407"/>
                                </a:lnTo>
                                <a:lnTo>
                                  <a:pt x="2211" y="1349"/>
                                </a:lnTo>
                                <a:lnTo>
                                  <a:pt x="2241" y="1289"/>
                                </a:lnTo>
                                <a:lnTo>
                                  <a:pt x="2265" y="1226"/>
                                </a:lnTo>
                                <a:lnTo>
                                  <a:pt x="2284" y="1162"/>
                                </a:lnTo>
                                <a:lnTo>
                                  <a:pt x="2299" y="1096"/>
                                </a:lnTo>
                                <a:lnTo>
                                  <a:pt x="2307" y="1029"/>
                                </a:lnTo>
                                <a:lnTo>
                                  <a:pt x="2310" y="960"/>
                                </a:lnTo>
                                <a:lnTo>
                                  <a:pt x="2307" y="892"/>
                                </a:lnTo>
                                <a:lnTo>
                                  <a:pt x="2299" y="825"/>
                                </a:lnTo>
                                <a:lnTo>
                                  <a:pt x="2284" y="759"/>
                                </a:lnTo>
                                <a:lnTo>
                                  <a:pt x="2265" y="695"/>
                                </a:lnTo>
                                <a:lnTo>
                                  <a:pt x="2241" y="632"/>
                                </a:lnTo>
                                <a:lnTo>
                                  <a:pt x="2211" y="572"/>
                                </a:lnTo>
                                <a:lnTo>
                                  <a:pt x="2177" y="514"/>
                                </a:lnTo>
                                <a:lnTo>
                                  <a:pt x="2139" y="458"/>
                                </a:lnTo>
                                <a:lnTo>
                                  <a:pt x="2096" y="404"/>
                                </a:lnTo>
                                <a:lnTo>
                                  <a:pt x="2049" y="353"/>
                                </a:lnTo>
                                <a:lnTo>
                                  <a:pt x="1998" y="305"/>
                                </a:lnTo>
                                <a:lnTo>
                                  <a:pt x="1944" y="259"/>
                                </a:lnTo>
                                <a:lnTo>
                                  <a:pt x="1886" y="217"/>
                                </a:lnTo>
                                <a:lnTo>
                                  <a:pt x="1825" y="178"/>
                                </a:lnTo>
                                <a:lnTo>
                                  <a:pt x="1760" y="143"/>
                                </a:lnTo>
                                <a:lnTo>
                                  <a:pt x="1693" y="111"/>
                                </a:lnTo>
                                <a:lnTo>
                                  <a:pt x="1622" y="82"/>
                                </a:lnTo>
                                <a:lnTo>
                                  <a:pt x="1550" y="58"/>
                                </a:lnTo>
                                <a:lnTo>
                                  <a:pt x="1475" y="38"/>
                                </a:lnTo>
                                <a:lnTo>
                                  <a:pt x="1398" y="22"/>
                                </a:lnTo>
                                <a:lnTo>
                                  <a:pt x="1318" y="10"/>
                                </a:lnTo>
                                <a:lnTo>
                                  <a:pt x="1237" y="3"/>
                                </a:lnTo>
                                <a:lnTo>
                                  <a:pt x="1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2"/>
                        <wps:cNvSpPr>
                          <a:spLocks/>
                        </wps:cNvSpPr>
                        <wps:spPr bwMode="auto">
                          <a:xfrm>
                            <a:off x="4950" y="247"/>
                            <a:ext cx="2310" cy="1920"/>
                          </a:xfrm>
                          <a:custGeom>
                            <a:avLst/>
                            <a:gdLst>
                              <a:gd name="T0" fmla="+- 0 4953 4950"/>
                              <a:gd name="T1" fmla="*/ T0 w 2310"/>
                              <a:gd name="T2" fmla="+- 0 1139 247"/>
                              <a:gd name="T3" fmla="*/ 1139 h 1920"/>
                              <a:gd name="T4" fmla="+- 0 4976 4950"/>
                              <a:gd name="T5" fmla="*/ T4 w 2310"/>
                              <a:gd name="T6" fmla="+- 0 1006 247"/>
                              <a:gd name="T7" fmla="*/ 1006 h 1920"/>
                              <a:gd name="T8" fmla="+- 0 5019 4950"/>
                              <a:gd name="T9" fmla="*/ T8 w 2310"/>
                              <a:gd name="T10" fmla="+- 0 879 247"/>
                              <a:gd name="T11" fmla="*/ 879 h 1920"/>
                              <a:gd name="T12" fmla="+- 0 5083 4950"/>
                              <a:gd name="T13" fmla="*/ T12 w 2310"/>
                              <a:gd name="T14" fmla="+- 0 761 247"/>
                              <a:gd name="T15" fmla="*/ 761 h 1920"/>
                              <a:gd name="T16" fmla="+- 0 5164 4950"/>
                              <a:gd name="T17" fmla="*/ T16 w 2310"/>
                              <a:gd name="T18" fmla="+- 0 651 247"/>
                              <a:gd name="T19" fmla="*/ 651 h 1920"/>
                              <a:gd name="T20" fmla="+- 0 5262 4950"/>
                              <a:gd name="T21" fmla="*/ T20 w 2310"/>
                              <a:gd name="T22" fmla="+- 0 552 247"/>
                              <a:gd name="T23" fmla="*/ 552 h 1920"/>
                              <a:gd name="T24" fmla="+- 0 5374 4950"/>
                              <a:gd name="T25" fmla="*/ T24 w 2310"/>
                              <a:gd name="T26" fmla="+- 0 464 247"/>
                              <a:gd name="T27" fmla="*/ 464 h 1920"/>
                              <a:gd name="T28" fmla="+- 0 5500 4950"/>
                              <a:gd name="T29" fmla="*/ T28 w 2310"/>
                              <a:gd name="T30" fmla="+- 0 390 247"/>
                              <a:gd name="T31" fmla="*/ 390 h 1920"/>
                              <a:gd name="T32" fmla="+- 0 5638 4950"/>
                              <a:gd name="T33" fmla="*/ T32 w 2310"/>
                              <a:gd name="T34" fmla="+- 0 329 247"/>
                              <a:gd name="T35" fmla="*/ 329 h 1920"/>
                              <a:gd name="T36" fmla="+- 0 5785 4950"/>
                              <a:gd name="T37" fmla="*/ T36 w 2310"/>
                              <a:gd name="T38" fmla="+- 0 285 247"/>
                              <a:gd name="T39" fmla="*/ 285 h 1920"/>
                              <a:gd name="T40" fmla="+- 0 5942 4950"/>
                              <a:gd name="T41" fmla="*/ T40 w 2310"/>
                              <a:gd name="T42" fmla="+- 0 257 247"/>
                              <a:gd name="T43" fmla="*/ 257 h 1920"/>
                              <a:gd name="T44" fmla="+- 0 6105 4950"/>
                              <a:gd name="T45" fmla="*/ T44 w 2310"/>
                              <a:gd name="T46" fmla="+- 0 247 247"/>
                              <a:gd name="T47" fmla="*/ 247 h 1920"/>
                              <a:gd name="T48" fmla="+- 0 6268 4950"/>
                              <a:gd name="T49" fmla="*/ T48 w 2310"/>
                              <a:gd name="T50" fmla="+- 0 257 247"/>
                              <a:gd name="T51" fmla="*/ 257 h 1920"/>
                              <a:gd name="T52" fmla="+- 0 6425 4950"/>
                              <a:gd name="T53" fmla="*/ T52 w 2310"/>
                              <a:gd name="T54" fmla="+- 0 285 247"/>
                              <a:gd name="T55" fmla="*/ 285 h 1920"/>
                              <a:gd name="T56" fmla="+- 0 6572 4950"/>
                              <a:gd name="T57" fmla="*/ T56 w 2310"/>
                              <a:gd name="T58" fmla="+- 0 329 247"/>
                              <a:gd name="T59" fmla="*/ 329 h 1920"/>
                              <a:gd name="T60" fmla="+- 0 6710 4950"/>
                              <a:gd name="T61" fmla="*/ T60 w 2310"/>
                              <a:gd name="T62" fmla="+- 0 390 247"/>
                              <a:gd name="T63" fmla="*/ 390 h 1920"/>
                              <a:gd name="T64" fmla="+- 0 6836 4950"/>
                              <a:gd name="T65" fmla="*/ T64 w 2310"/>
                              <a:gd name="T66" fmla="+- 0 464 247"/>
                              <a:gd name="T67" fmla="*/ 464 h 1920"/>
                              <a:gd name="T68" fmla="+- 0 6948 4950"/>
                              <a:gd name="T69" fmla="*/ T68 w 2310"/>
                              <a:gd name="T70" fmla="+- 0 552 247"/>
                              <a:gd name="T71" fmla="*/ 552 h 1920"/>
                              <a:gd name="T72" fmla="+- 0 7046 4950"/>
                              <a:gd name="T73" fmla="*/ T72 w 2310"/>
                              <a:gd name="T74" fmla="+- 0 651 247"/>
                              <a:gd name="T75" fmla="*/ 651 h 1920"/>
                              <a:gd name="T76" fmla="+- 0 7127 4950"/>
                              <a:gd name="T77" fmla="*/ T76 w 2310"/>
                              <a:gd name="T78" fmla="+- 0 761 247"/>
                              <a:gd name="T79" fmla="*/ 761 h 1920"/>
                              <a:gd name="T80" fmla="+- 0 7191 4950"/>
                              <a:gd name="T81" fmla="*/ T80 w 2310"/>
                              <a:gd name="T82" fmla="+- 0 879 247"/>
                              <a:gd name="T83" fmla="*/ 879 h 1920"/>
                              <a:gd name="T84" fmla="+- 0 7234 4950"/>
                              <a:gd name="T85" fmla="*/ T84 w 2310"/>
                              <a:gd name="T86" fmla="+- 0 1006 247"/>
                              <a:gd name="T87" fmla="*/ 1006 h 1920"/>
                              <a:gd name="T88" fmla="+- 0 7257 4950"/>
                              <a:gd name="T89" fmla="*/ T88 w 2310"/>
                              <a:gd name="T90" fmla="+- 0 1139 247"/>
                              <a:gd name="T91" fmla="*/ 1139 h 1920"/>
                              <a:gd name="T92" fmla="+- 0 7257 4950"/>
                              <a:gd name="T93" fmla="*/ T92 w 2310"/>
                              <a:gd name="T94" fmla="+- 0 1276 247"/>
                              <a:gd name="T95" fmla="*/ 1276 h 1920"/>
                              <a:gd name="T96" fmla="+- 0 7234 4950"/>
                              <a:gd name="T97" fmla="*/ T96 w 2310"/>
                              <a:gd name="T98" fmla="+- 0 1409 247"/>
                              <a:gd name="T99" fmla="*/ 1409 h 1920"/>
                              <a:gd name="T100" fmla="+- 0 7191 4950"/>
                              <a:gd name="T101" fmla="*/ T100 w 2310"/>
                              <a:gd name="T102" fmla="+- 0 1536 247"/>
                              <a:gd name="T103" fmla="*/ 1536 h 1920"/>
                              <a:gd name="T104" fmla="+- 0 7127 4950"/>
                              <a:gd name="T105" fmla="*/ T104 w 2310"/>
                              <a:gd name="T106" fmla="+- 0 1654 247"/>
                              <a:gd name="T107" fmla="*/ 1654 h 1920"/>
                              <a:gd name="T108" fmla="+- 0 7046 4950"/>
                              <a:gd name="T109" fmla="*/ T108 w 2310"/>
                              <a:gd name="T110" fmla="+- 0 1764 247"/>
                              <a:gd name="T111" fmla="*/ 1764 h 1920"/>
                              <a:gd name="T112" fmla="+- 0 6948 4950"/>
                              <a:gd name="T113" fmla="*/ T112 w 2310"/>
                              <a:gd name="T114" fmla="+- 0 1863 247"/>
                              <a:gd name="T115" fmla="*/ 1863 h 1920"/>
                              <a:gd name="T116" fmla="+- 0 6836 4950"/>
                              <a:gd name="T117" fmla="*/ T116 w 2310"/>
                              <a:gd name="T118" fmla="+- 0 1951 247"/>
                              <a:gd name="T119" fmla="*/ 1951 h 1920"/>
                              <a:gd name="T120" fmla="+- 0 6710 4950"/>
                              <a:gd name="T121" fmla="*/ T120 w 2310"/>
                              <a:gd name="T122" fmla="+- 0 2025 247"/>
                              <a:gd name="T123" fmla="*/ 2025 h 1920"/>
                              <a:gd name="T124" fmla="+- 0 6572 4950"/>
                              <a:gd name="T125" fmla="*/ T124 w 2310"/>
                              <a:gd name="T126" fmla="+- 0 2086 247"/>
                              <a:gd name="T127" fmla="*/ 2086 h 1920"/>
                              <a:gd name="T128" fmla="+- 0 6425 4950"/>
                              <a:gd name="T129" fmla="*/ T128 w 2310"/>
                              <a:gd name="T130" fmla="+- 0 2130 247"/>
                              <a:gd name="T131" fmla="*/ 2130 h 1920"/>
                              <a:gd name="T132" fmla="+- 0 6268 4950"/>
                              <a:gd name="T133" fmla="*/ T132 w 2310"/>
                              <a:gd name="T134" fmla="+- 0 2158 247"/>
                              <a:gd name="T135" fmla="*/ 2158 h 1920"/>
                              <a:gd name="T136" fmla="+- 0 6105 4950"/>
                              <a:gd name="T137" fmla="*/ T136 w 2310"/>
                              <a:gd name="T138" fmla="+- 0 2167 247"/>
                              <a:gd name="T139" fmla="*/ 2167 h 1920"/>
                              <a:gd name="T140" fmla="+- 0 5942 4950"/>
                              <a:gd name="T141" fmla="*/ T140 w 2310"/>
                              <a:gd name="T142" fmla="+- 0 2158 247"/>
                              <a:gd name="T143" fmla="*/ 2158 h 1920"/>
                              <a:gd name="T144" fmla="+- 0 5785 4950"/>
                              <a:gd name="T145" fmla="*/ T144 w 2310"/>
                              <a:gd name="T146" fmla="+- 0 2130 247"/>
                              <a:gd name="T147" fmla="*/ 2130 h 1920"/>
                              <a:gd name="T148" fmla="+- 0 5638 4950"/>
                              <a:gd name="T149" fmla="*/ T148 w 2310"/>
                              <a:gd name="T150" fmla="+- 0 2086 247"/>
                              <a:gd name="T151" fmla="*/ 2086 h 1920"/>
                              <a:gd name="T152" fmla="+- 0 5500 4950"/>
                              <a:gd name="T153" fmla="*/ T152 w 2310"/>
                              <a:gd name="T154" fmla="+- 0 2025 247"/>
                              <a:gd name="T155" fmla="*/ 2025 h 1920"/>
                              <a:gd name="T156" fmla="+- 0 5374 4950"/>
                              <a:gd name="T157" fmla="*/ T156 w 2310"/>
                              <a:gd name="T158" fmla="+- 0 1951 247"/>
                              <a:gd name="T159" fmla="*/ 1951 h 1920"/>
                              <a:gd name="T160" fmla="+- 0 5262 4950"/>
                              <a:gd name="T161" fmla="*/ T160 w 2310"/>
                              <a:gd name="T162" fmla="+- 0 1863 247"/>
                              <a:gd name="T163" fmla="*/ 1863 h 1920"/>
                              <a:gd name="T164" fmla="+- 0 5164 4950"/>
                              <a:gd name="T165" fmla="*/ T164 w 2310"/>
                              <a:gd name="T166" fmla="+- 0 1764 247"/>
                              <a:gd name="T167" fmla="*/ 1764 h 1920"/>
                              <a:gd name="T168" fmla="+- 0 5083 4950"/>
                              <a:gd name="T169" fmla="*/ T168 w 2310"/>
                              <a:gd name="T170" fmla="+- 0 1654 247"/>
                              <a:gd name="T171" fmla="*/ 1654 h 1920"/>
                              <a:gd name="T172" fmla="+- 0 5019 4950"/>
                              <a:gd name="T173" fmla="*/ T172 w 2310"/>
                              <a:gd name="T174" fmla="+- 0 1536 247"/>
                              <a:gd name="T175" fmla="*/ 1536 h 1920"/>
                              <a:gd name="T176" fmla="+- 0 4976 4950"/>
                              <a:gd name="T177" fmla="*/ T176 w 2310"/>
                              <a:gd name="T178" fmla="+- 0 1409 247"/>
                              <a:gd name="T179" fmla="*/ 1409 h 1920"/>
                              <a:gd name="T180" fmla="+- 0 4953 4950"/>
                              <a:gd name="T181" fmla="*/ T180 w 2310"/>
                              <a:gd name="T182" fmla="+- 0 1276 247"/>
                              <a:gd name="T183" fmla="*/ 1276 h 1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310" h="1920">
                                <a:moveTo>
                                  <a:pt x="0" y="960"/>
                                </a:moveTo>
                                <a:lnTo>
                                  <a:pt x="3" y="892"/>
                                </a:lnTo>
                                <a:lnTo>
                                  <a:pt x="11" y="825"/>
                                </a:lnTo>
                                <a:lnTo>
                                  <a:pt x="26" y="759"/>
                                </a:lnTo>
                                <a:lnTo>
                                  <a:pt x="45" y="695"/>
                                </a:lnTo>
                                <a:lnTo>
                                  <a:pt x="69" y="632"/>
                                </a:lnTo>
                                <a:lnTo>
                                  <a:pt x="99" y="572"/>
                                </a:lnTo>
                                <a:lnTo>
                                  <a:pt x="133" y="514"/>
                                </a:lnTo>
                                <a:lnTo>
                                  <a:pt x="171" y="458"/>
                                </a:lnTo>
                                <a:lnTo>
                                  <a:pt x="214" y="404"/>
                                </a:lnTo>
                                <a:lnTo>
                                  <a:pt x="261" y="353"/>
                                </a:lnTo>
                                <a:lnTo>
                                  <a:pt x="312" y="305"/>
                                </a:lnTo>
                                <a:lnTo>
                                  <a:pt x="366" y="259"/>
                                </a:lnTo>
                                <a:lnTo>
                                  <a:pt x="424" y="217"/>
                                </a:lnTo>
                                <a:lnTo>
                                  <a:pt x="485" y="178"/>
                                </a:lnTo>
                                <a:lnTo>
                                  <a:pt x="550" y="143"/>
                                </a:lnTo>
                                <a:lnTo>
                                  <a:pt x="617" y="111"/>
                                </a:lnTo>
                                <a:lnTo>
                                  <a:pt x="688" y="82"/>
                                </a:lnTo>
                                <a:lnTo>
                                  <a:pt x="760" y="58"/>
                                </a:lnTo>
                                <a:lnTo>
                                  <a:pt x="835" y="38"/>
                                </a:lnTo>
                                <a:lnTo>
                                  <a:pt x="912" y="22"/>
                                </a:lnTo>
                                <a:lnTo>
                                  <a:pt x="992" y="10"/>
                                </a:lnTo>
                                <a:lnTo>
                                  <a:pt x="1073" y="3"/>
                                </a:lnTo>
                                <a:lnTo>
                                  <a:pt x="1155" y="0"/>
                                </a:lnTo>
                                <a:lnTo>
                                  <a:pt x="1237" y="3"/>
                                </a:lnTo>
                                <a:lnTo>
                                  <a:pt x="1318" y="10"/>
                                </a:lnTo>
                                <a:lnTo>
                                  <a:pt x="1398" y="22"/>
                                </a:lnTo>
                                <a:lnTo>
                                  <a:pt x="1475" y="38"/>
                                </a:lnTo>
                                <a:lnTo>
                                  <a:pt x="1550" y="58"/>
                                </a:lnTo>
                                <a:lnTo>
                                  <a:pt x="1622" y="82"/>
                                </a:lnTo>
                                <a:lnTo>
                                  <a:pt x="1693" y="111"/>
                                </a:lnTo>
                                <a:lnTo>
                                  <a:pt x="1760" y="143"/>
                                </a:lnTo>
                                <a:lnTo>
                                  <a:pt x="1825" y="178"/>
                                </a:lnTo>
                                <a:lnTo>
                                  <a:pt x="1886" y="217"/>
                                </a:lnTo>
                                <a:lnTo>
                                  <a:pt x="1944" y="259"/>
                                </a:lnTo>
                                <a:lnTo>
                                  <a:pt x="1998" y="305"/>
                                </a:lnTo>
                                <a:lnTo>
                                  <a:pt x="2049" y="353"/>
                                </a:lnTo>
                                <a:lnTo>
                                  <a:pt x="2096" y="404"/>
                                </a:lnTo>
                                <a:lnTo>
                                  <a:pt x="2139" y="458"/>
                                </a:lnTo>
                                <a:lnTo>
                                  <a:pt x="2177" y="514"/>
                                </a:lnTo>
                                <a:lnTo>
                                  <a:pt x="2211" y="572"/>
                                </a:lnTo>
                                <a:lnTo>
                                  <a:pt x="2241" y="632"/>
                                </a:lnTo>
                                <a:lnTo>
                                  <a:pt x="2265" y="695"/>
                                </a:lnTo>
                                <a:lnTo>
                                  <a:pt x="2284" y="759"/>
                                </a:lnTo>
                                <a:lnTo>
                                  <a:pt x="2299" y="825"/>
                                </a:lnTo>
                                <a:lnTo>
                                  <a:pt x="2307" y="892"/>
                                </a:lnTo>
                                <a:lnTo>
                                  <a:pt x="2310" y="960"/>
                                </a:lnTo>
                                <a:lnTo>
                                  <a:pt x="2307" y="1029"/>
                                </a:lnTo>
                                <a:lnTo>
                                  <a:pt x="2299" y="1096"/>
                                </a:lnTo>
                                <a:lnTo>
                                  <a:pt x="2284" y="1162"/>
                                </a:lnTo>
                                <a:lnTo>
                                  <a:pt x="2265" y="1226"/>
                                </a:lnTo>
                                <a:lnTo>
                                  <a:pt x="2241" y="1289"/>
                                </a:lnTo>
                                <a:lnTo>
                                  <a:pt x="2211" y="1349"/>
                                </a:lnTo>
                                <a:lnTo>
                                  <a:pt x="2177" y="1407"/>
                                </a:lnTo>
                                <a:lnTo>
                                  <a:pt x="2139" y="1463"/>
                                </a:lnTo>
                                <a:lnTo>
                                  <a:pt x="2096" y="1517"/>
                                </a:lnTo>
                                <a:lnTo>
                                  <a:pt x="2049" y="1568"/>
                                </a:lnTo>
                                <a:lnTo>
                                  <a:pt x="1998" y="1616"/>
                                </a:lnTo>
                                <a:lnTo>
                                  <a:pt x="1944" y="1662"/>
                                </a:lnTo>
                                <a:lnTo>
                                  <a:pt x="1886" y="1704"/>
                                </a:lnTo>
                                <a:lnTo>
                                  <a:pt x="1825" y="1743"/>
                                </a:lnTo>
                                <a:lnTo>
                                  <a:pt x="1760" y="1778"/>
                                </a:lnTo>
                                <a:lnTo>
                                  <a:pt x="1693" y="1810"/>
                                </a:lnTo>
                                <a:lnTo>
                                  <a:pt x="1622" y="1839"/>
                                </a:lnTo>
                                <a:lnTo>
                                  <a:pt x="1550" y="1863"/>
                                </a:lnTo>
                                <a:lnTo>
                                  <a:pt x="1475" y="1883"/>
                                </a:lnTo>
                                <a:lnTo>
                                  <a:pt x="1398" y="1899"/>
                                </a:lnTo>
                                <a:lnTo>
                                  <a:pt x="1318" y="1911"/>
                                </a:lnTo>
                                <a:lnTo>
                                  <a:pt x="1237" y="1918"/>
                                </a:lnTo>
                                <a:lnTo>
                                  <a:pt x="1155" y="1920"/>
                                </a:lnTo>
                                <a:lnTo>
                                  <a:pt x="1073" y="1918"/>
                                </a:lnTo>
                                <a:lnTo>
                                  <a:pt x="992" y="1911"/>
                                </a:lnTo>
                                <a:lnTo>
                                  <a:pt x="912" y="1899"/>
                                </a:lnTo>
                                <a:lnTo>
                                  <a:pt x="835" y="1883"/>
                                </a:lnTo>
                                <a:lnTo>
                                  <a:pt x="760" y="1863"/>
                                </a:lnTo>
                                <a:lnTo>
                                  <a:pt x="688" y="1839"/>
                                </a:lnTo>
                                <a:lnTo>
                                  <a:pt x="617" y="1810"/>
                                </a:lnTo>
                                <a:lnTo>
                                  <a:pt x="550" y="1778"/>
                                </a:lnTo>
                                <a:lnTo>
                                  <a:pt x="485" y="1743"/>
                                </a:lnTo>
                                <a:lnTo>
                                  <a:pt x="424" y="1704"/>
                                </a:lnTo>
                                <a:lnTo>
                                  <a:pt x="366" y="1662"/>
                                </a:lnTo>
                                <a:lnTo>
                                  <a:pt x="312" y="1616"/>
                                </a:lnTo>
                                <a:lnTo>
                                  <a:pt x="261" y="1568"/>
                                </a:lnTo>
                                <a:lnTo>
                                  <a:pt x="214" y="1517"/>
                                </a:lnTo>
                                <a:lnTo>
                                  <a:pt x="171" y="1463"/>
                                </a:lnTo>
                                <a:lnTo>
                                  <a:pt x="133" y="1407"/>
                                </a:lnTo>
                                <a:lnTo>
                                  <a:pt x="99" y="1349"/>
                                </a:lnTo>
                                <a:lnTo>
                                  <a:pt x="69" y="1289"/>
                                </a:lnTo>
                                <a:lnTo>
                                  <a:pt x="45" y="1226"/>
                                </a:lnTo>
                                <a:lnTo>
                                  <a:pt x="26" y="1162"/>
                                </a:lnTo>
                                <a:lnTo>
                                  <a:pt x="11" y="1096"/>
                                </a:lnTo>
                                <a:lnTo>
                                  <a:pt x="3" y="1029"/>
                                </a:lnTo>
                                <a:lnTo>
                                  <a:pt x="0" y="9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63"/>
                        <wps:cNvSpPr>
                          <a:spLocks/>
                        </wps:cNvSpPr>
                        <wps:spPr bwMode="auto">
                          <a:xfrm>
                            <a:off x="8520" y="1383"/>
                            <a:ext cx="2280" cy="398"/>
                          </a:xfrm>
                          <a:custGeom>
                            <a:avLst/>
                            <a:gdLst>
                              <a:gd name="T0" fmla="+- 0 8520 8520"/>
                              <a:gd name="T1" fmla="*/ T0 w 2280"/>
                              <a:gd name="T2" fmla="+- 0 1383 1383"/>
                              <a:gd name="T3" fmla="*/ 1383 h 398"/>
                              <a:gd name="T4" fmla="+- 0 10800 8520"/>
                              <a:gd name="T5" fmla="*/ T4 w 2280"/>
                              <a:gd name="T6" fmla="+- 0 1383 1383"/>
                              <a:gd name="T7" fmla="*/ 1383 h 398"/>
                              <a:gd name="T8" fmla="+- 0 9345 8520"/>
                              <a:gd name="T9" fmla="*/ T8 w 2280"/>
                              <a:gd name="T10" fmla="+- 0 1436 1383"/>
                              <a:gd name="T11" fmla="*/ 1436 h 398"/>
                              <a:gd name="T12" fmla="+- 0 9345 8520"/>
                              <a:gd name="T13" fmla="*/ T12 w 2280"/>
                              <a:gd name="T14" fmla="+- 0 1781 1383"/>
                              <a:gd name="T15" fmla="*/ 1781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80" h="398">
                                <a:moveTo>
                                  <a:pt x="0" y="0"/>
                                </a:moveTo>
                                <a:lnTo>
                                  <a:pt x="2280" y="0"/>
                                </a:lnTo>
                                <a:moveTo>
                                  <a:pt x="825" y="53"/>
                                </a:moveTo>
                                <a:lnTo>
                                  <a:pt x="825" y="398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EC85BD" id="Group 59" o:spid="_x0000_s1026" style="position:absolute;margin-left:138pt;margin-top:11.85pt;width:402pt;height:97pt;z-index:-251648512;mso-position-horizontal-relative:page" coordorigin="2760,237" coordsize="8040,1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">
                <v:shape id="AutoShape 60" o:spid="_x0000_s1027" style="position:absolute;left:2760;top:749;width:6585;height:1095;visibility:visible;mso-wrap-style:square;v-text-anchor:top" coordsize="6585,10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s2L8MA&#10;AADbAAAADwAAAGRycy9kb3ducmV2LnhtbESP0WoCMRRE34X+Q7iFvmm2QotujSIFqS+Wde0H3Ca3&#10;u0uTm22Sruvfm0LBx2FmzjCrzeisGCjEzrOCx1kBglh703Gj4OO0my5AxIRs0HomBReKsFnfTVZY&#10;Gn/mIw11akSGcCxRQZtSX0oZdUsO48z3xNn78sFhyjI00gQ8Z7izcl4Uz9Jhx3mhxZ5eW9Lf9a9T&#10;wPv3cHkbrNWuOh3qaqs/f6qFUg/34/YFRKIx3cL/7b1R8LSEvy/5B8j1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s2L8MAAADbAAAADwAAAAAAAAAAAAAAAACYAgAAZHJzL2Rv&#10;d25yZXYueG1sUEsFBgAAAAAEAAQA9QAAAIgDAAAAAA==&#10;" path="m2235,60r-10,-5l2115,r,55l,55,,65r2115,l2115,120,2225,65r10,-5xm2595,764r-2115,l480,709,360,769r120,60l480,774r2115,l2595,764xm5775,309r-10,-5l5655,249r,55l3540,304r,10l5655,314r,55l5765,314r10,-5xm6585,1030r-2115,l4470,975r-120,60l4470,1095r,-55l6585,1040r,-10xe" fillcolor="black" stroked="f">
                  <v:path arrowok="t" o:connecttype="custom" o:connectlocs="2235,809;2225,804;2115,749;2115,804;0,804;0,814;2115,814;2115,869;2225,814;2235,809;2595,1513;480,1513;480,1458;360,1518;480,1578;480,1523;2595,1523;2595,1513;5775,1058;5765,1053;5655,998;5655,1053;3540,1053;3540,1063;5655,1063;5655,1118;5765,1063;5775,1058;6585,1779;4470,1779;4470,1724;4350,1784;4470,1844;4470,1789;6585,1789;6585,1779" o:connectangles="0,0,0,0,0,0,0,0,0,0,0,0,0,0,0,0,0,0,0,0,0,0,0,0,0,0,0,0,0,0,0,0,0,0,0,0"/>
                </v:shape>
                <v:shape id="Freeform 61" o:spid="_x0000_s1028" style="position:absolute;left:4950;top:247;width:2310;height:1920;visibility:visible;mso-wrap-style:square;v-text-anchor:top" coordsize="2310,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jZgsAA&#10;AADbAAAADwAAAGRycy9kb3ducmV2LnhtbERP3WrCMBS+H+wdwhnsbk1nsYxqFBEHY3dWH+CsOU2q&#10;zUnXRNu9/XIx2OXH97/ezq4XdxpD51nBa5aDIG687tgoOJ/eX95AhIissfdMCn4owHbz+LDGSvuJ&#10;j3SvoxEphEOFCmyMQyVlaCw5DJkfiBPX+tFhTHA0Uo84pXDXy0Wel9Jhx6nB4kB7S821vjkFB/Od&#10;L/HTFNYsvk7DreVLURdKPT/NuxWISHP8F/+5P7SCMq1PX9IPkJ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PjZgsAAAADbAAAADwAAAAAAAAAAAAAAAACYAgAAZHJzL2Rvd25y&#10;ZXYueG1sUEsFBgAAAAAEAAQA9QAAAIUDAAAAAA==&#10;" path="m1155,r-82,3l992,10,912,22,835,38,760,58,688,82r-71,29l550,143r-65,35l424,217r-58,42l312,305r-51,48l214,404r-43,54l133,514,99,572,69,632,45,695,26,759,11,825,3,892,,960r3,69l11,1096r15,66l45,1226r24,63l99,1349r34,58l171,1463r43,54l261,1568r51,48l366,1662r58,42l485,1743r65,35l617,1810r71,29l760,1863r75,20l912,1899r80,12l1073,1918r82,2l1237,1918r81,-7l1398,1899r77,-16l1550,1863r72,-24l1693,1810r67,-32l1825,1743r61,-39l1944,1662r54,-46l2049,1568r47,-51l2139,1463r38,-56l2211,1349r30,-60l2265,1226r19,-64l2299,1096r8,-67l2310,960r-3,-68l2299,825r-15,-66l2265,695r-24,-63l2211,572r-34,-58l2139,458r-43,-54l2049,353r-51,-48l1944,259r-58,-42l1825,178r-65,-35l1693,111,1622,82,1550,58,1475,38,1398,22,1318,10,1237,3,1155,xe" fillcolor="#4471c4" stroked="f">
                  <v:path arrowok="t" o:connecttype="custom" o:connectlocs="1073,250;912,269;760,305;617,358;485,425;366,506;261,600;171,705;99,819;45,942;11,1072;0,1207;11,1343;45,1473;99,1596;171,1710;261,1815;366,1909;485,1990;617,2057;760,2110;912,2146;1073,2165;1237,2165;1398,2146;1550,2110;1693,2057;1825,1990;1944,1909;2049,1815;2139,1710;2211,1596;2265,1473;2299,1343;2310,1207;2299,1072;2265,942;2211,819;2139,705;2049,600;1944,506;1825,425;1693,358;1550,305;1398,269;1237,250" o:connectangles="0,0,0,0,0,0,0,0,0,0,0,0,0,0,0,0,0,0,0,0,0,0,0,0,0,0,0,0,0,0,0,0,0,0,0,0,0,0,0,0,0,0,0,0,0,0"/>
                </v:shape>
                <v:shape id="Freeform 62" o:spid="_x0000_s1029" style="position:absolute;left:4950;top:247;width:2310;height:1920;visibility:visible;mso-wrap-style:square;v-text-anchor:top" coordsize="2310,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kJq70A&#10;AADbAAAADwAAAGRycy9kb3ducmV2LnhtbESPwQrCMBBE74L/EFbwpqkKItUoIgqeFLUfsDRrW202&#10;pYlt/XsjCB6HmXnDrDadKUVDtSssK5iMIxDEqdUFZwqS22G0AOE8ssbSMil4k4PNut9bYaxtyxdq&#10;rj4TAcIuRgW591UspUtzMujGtiIO3t3WBn2QdSZ1jW2Am1JOo2guDRYcFnKsaJdT+ry+jAJ+Z7Z9&#10;aLmd8uy899Gpkcn+rNRw0G2XIDx1/h/+tY9awXwC3y/hB8j1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vkJq70AAADbAAAADwAAAAAAAAAAAAAAAACYAgAAZHJzL2Rvd25yZXYu&#10;eG1sUEsFBgAAAAAEAAQA9QAAAIIDAAAAAA==&#10;" path="m,960l3,892r8,-67l26,759,45,695,69,632,99,572r34,-58l171,458r43,-54l261,353r51,-48l366,259r58,-42l485,178r65,-35l617,111,688,82,760,58,835,38,912,22,992,10r81,-7l1155,r82,3l1318,10r80,12l1475,38r75,20l1622,82r71,29l1760,143r65,35l1886,217r58,42l1998,305r51,48l2096,404r43,54l2177,514r34,58l2241,632r24,63l2284,759r15,66l2307,892r3,68l2307,1029r-8,67l2284,1162r-19,64l2241,1289r-30,60l2177,1407r-38,56l2096,1517r-47,51l1998,1616r-54,46l1886,1704r-61,39l1760,1778r-67,32l1622,1839r-72,24l1475,1883r-77,16l1318,1911r-81,7l1155,1920r-82,-2l992,1911r-80,-12l835,1883r-75,-20l688,1839r-71,-29l550,1778r-65,-35l424,1704r-58,-42l312,1616r-51,-48l214,1517r-43,-54l133,1407,99,1349,69,1289,45,1226,26,1162,11,1096,3,1029,,960xe" filled="f" strokecolor="#2e528f" strokeweight="1pt">
                  <v:path arrowok="t" o:connecttype="custom" o:connectlocs="3,1139;26,1006;69,879;133,761;214,651;312,552;424,464;550,390;688,329;835,285;992,257;1155,247;1318,257;1475,285;1622,329;1760,390;1886,464;1998,552;2096,651;2177,761;2241,879;2284,1006;2307,1139;2307,1276;2284,1409;2241,1536;2177,1654;2096,1764;1998,1863;1886,1951;1760,2025;1622,2086;1475,2130;1318,2158;1155,2167;992,2158;835,2130;688,2086;550,2025;424,1951;312,1863;214,1764;133,1654;69,1536;26,1409;3,1276" o:connectangles="0,0,0,0,0,0,0,0,0,0,0,0,0,0,0,0,0,0,0,0,0,0,0,0,0,0,0,0,0,0,0,0,0,0,0,0,0,0,0,0,0,0,0,0,0,0"/>
                </v:shape>
                <v:shape id="AutoShape 63" o:spid="_x0000_s1030" style="position:absolute;left:8520;top:1383;width:2280;height:398;visibility:visible;mso-wrap-style:square;v-text-anchor:top" coordsize="2280,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D/9cMA&#10;AADbAAAADwAAAGRycy9kb3ducmV2LnhtbESPT2sCMRTE7wW/Q3iCt5roQcrWKP5BlF6KWvD62Dx3&#10;FzcvaxI19tM3hUKPw8z8hpnOk23FnXxoHGsYDRUI4tKZhisNX8fN6xuIEJENto5Jw5MCzGe9lykW&#10;xj14T/dDrESGcChQQx1jV0gZyposhqHriLN3dt5izNJX0nh8ZLht5VipibTYcF6osaNVTeXlcLMa&#10;NqyWe/TH72vark/Kpevp039oPeinxTuISCn+h//aO6NhMobfL/kHyN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D/9cMAAADbAAAADwAAAAAAAAAAAAAAAACYAgAAZHJzL2Rv&#10;d25yZXYueG1sUEsFBgAAAAAEAAQA9QAAAIgDAAAAAA==&#10;" path="m,l2280,m825,53r,345e" filled="f" strokeweight=".5pt">
                  <v:path arrowok="t" o:connecttype="custom" o:connectlocs="0,1383;2280,1383;825,1436;825,1781" o:connectangles="0,0,0,0"/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page">
                  <wp:posOffset>609600</wp:posOffset>
                </wp:positionH>
                <wp:positionV relativeFrom="paragraph">
                  <wp:posOffset>293370</wp:posOffset>
                </wp:positionV>
                <wp:extent cx="1362075" cy="381000"/>
                <wp:effectExtent l="9525" t="10795" r="9525" b="8255"/>
                <wp:wrapNone/>
                <wp:docPr id="57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38100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 w="12700">
                          <a:solidFill>
                            <a:srgbClr val="2E528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961" w:rsidRDefault="008E0CDC">
                            <w:pPr>
                              <w:spacing w:before="139"/>
                              <w:ind w:left="717" w:right="718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067" type="#_x0000_t202" style="position:absolute;left:0;text-align:left;margin-left:48pt;margin-top:23.1pt;width:107.25pt;height:30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" fillcolor="#4471c4" strokecolor="#2e528f" strokeweight="1pt">
                <v:textbox inset="0,0,0,0">
                  <w:txbxContent>
                    <w:p w:rsidR="005B2961" w:rsidRDefault="008E0CDC">
                      <w:pPr>
                        <w:spacing w:before="139"/>
                        <w:ind w:left="717" w:right="718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color w:val="FFFFFF"/>
                          <w:sz w:val="28"/>
                        </w:rPr>
                        <w:t>User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E0CDC">
        <w:t>Kiosk</w:t>
      </w:r>
      <w:r w:rsidR="008E0CDC">
        <w:rPr>
          <w:spacing w:val="1"/>
        </w:rPr>
        <w:t xml:space="preserve"> </w:t>
      </w:r>
      <w:r w:rsidR="008E0CDC">
        <w:rPr>
          <w:spacing w:val="-1"/>
        </w:rPr>
        <w:t>requirement</w:t>
      </w: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spacing w:before="5"/>
        <w:rPr>
          <w:sz w:val="34"/>
        </w:rPr>
      </w:pPr>
    </w:p>
    <w:p w:rsidR="005B2961" w:rsidRDefault="00F0133D">
      <w:pPr>
        <w:pStyle w:val="BodyText"/>
        <w:spacing w:line="259" w:lineRule="auto"/>
        <w:ind w:left="2749" w:right="-12" w:firstLine="35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page">
                  <wp:posOffset>600075</wp:posOffset>
                </wp:positionH>
                <wp:positionV relativeFrom="paragraph">
                  <wp:posOffset>-280035</wp:posOffset>
                </wp:positionV>
                <wp:extent cx="1362075" cy="381000"/>
                <wp:effectExtent l="9525" t="12065" r="9525" b="6985"/>
                <wp:wrapNone/>
                <wp:docPr id="56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38100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 w="12700">
                          <a:solidFill>
                            <a:srgbClr val="2E528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961" w:rsidRDefault="008E0CDC">
                            <w:pPr>
                              <w:spacing w:before="113"/>
                              <w:ind w:left="682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Admin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068" type="#_x0000_t202" style="position:absolute;left:0;text-align:left;margin-left:47.25pt;margin-top:-22.05pt;width:107.25pt;height:30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" fillcolor="#4471c4" strokecolor="#2e528f" strokeweight="1pt">
                <v:textbox inset="0,0,0,0">
                  <w:txbxContent>
                    <w:p w:rsidR="005B2961" w:rsidRDefault="008E0CDC">
                      <w:pPr>
                        <w:spacing w:before="113"/>
                        <w:ind w:left="682"/>
                        <w:rPr>
                          <w:sz w:val="28"/>
                        </w:rPr>
                      </w:pPr>
                      <w:r>
                        <w:rPr>
                          <w:color w:val="FFFFFF"/>
                          <w:sz w:val="28"/>
                        </w:rPr>
                        <w:t>Admin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E0CDC">
        <w:t>User</w:t>
      </w:r>
      <w:r w:rsidR="008E0CDC">
        <w:rPr>
          <w:spacing w:val="1"/>
        </w:rPr>
        <w:t xml:space="preserve"> </w:t>
      </w:r>
      <w:r w:rsidR="008E0CDC">
        <w:rPr>
          <w:spacing w:val="-1"/>
        </w:rPr>
        <w:t>requirement</w:t>
      </w:r>
    </w:p>
    <w:p w:rsidR="005B2961" w:rsidRDefault="008E0CDC">
      <w:pPr>
        <w:pStyle w:val="BodyText"/>
        <w:spacing w:before="9"/>
        <w:rPr>
          <w:sz w:val="33"/>
        </w:rPr>
      </w:pPr>
      <w:r>
        <w:br w:type="column"/>
      </w:r>
    </w:p>
    <w:p w:rsidR="005B2961" w:rsidRDefault="008E0CDC">
      <w:pPr>
        <w:pStyle w:val="Heading2"/>
        <w:ind w:left="559"/>
        <w:jc w:val="center"/>
      </w:pPr>
      <w:r>
        <w:rPr>
          <w:color w:val="FFFFFF"/>
        </w:rPr>
        <w:t>5.0</w:t>
      </w:r>
    </w:p>
    <w:p w:rsidR="005B2961" w:rsidRDefault="008E0CDC">
      <w:pPr>
        <w:spacing w:before="187" w:line="259" w:lineRule="auto"/>
        <w:ind w:left="558"/>
        <w:jc w:val="center"/>
        <w:rPr>
          <w:sz w:val="28"/>
        </w:rPr>
      </w:pPr>
      <w:r>
        <w:rPr>
          <w:color w:val="FFFFFF"/>
          <w:sz w:val="28"/>
        </w:rPr>
        <w:t>Kiosk</w:t>
      </w:r>
      <w:r>
        <w:rPr>
          <w:color w:val="FFFFFF"/>
          <w:spacing w:val="-15"/>
          <w:sz w:val="28"/>
        </w:rPr>
        <w:t xml:space="preserve"> </w:t>
      </w:r>
      <w:r>
        <w:rPr>
          <w:color w:val="FFFFFF"/>
          <w:sz w:val="28"/>
        </w:rPr>
        <w:t>enquiry</w:t>
      </w:r>
      <w:r>
        <w:rPr>
          <w:color w:val="FFFFFF"/>
          <w:spacing w:val="-67"/>
          <w:sz w:val="28"/>
        </w:rPr>
        <w:t xml:space="preserve"> </w:t>
      </w:r>
      <w:r>
        <w:rPr>
          <w:color w:val="FFFFFF"/>
          <w:sz w:val="28"/>
        </w:rPr>
        <w:t>Process</w:t>
      </w:r>
    </w:p>
    <w:p w:rsidR="005B2961" w:rsidRDefault="008E0CDC">
      <w:pPr>
        <w:pStyle w:val="BodyText"/>
        <w:spacing w:before="195"/>
        <w:ind w:left="593"/>
      </w:pPr>
      <w:r>
        <w:br w:type="column"/>
      </w:r>
      <w:r>
        <w:t>User</w:t>
      </w:r>
    </w:p>
    <w:p w:rsidR="005B2961" w:rsidRDefault="008E0CDC">
      <w:pPr>
        <w:pStyle w:val="BodyText"/>
        <w:tabs>
          <w:tab w:val="left" w:pos="3881"/>
        </w:tabs>
        <w:spacing w:before="22"/>
        <w:ind w:left="240"/>
      </w:pPr>
      <w:r>
        <w:t xml:space="preserve">requirement </w:t>
      </w:r>
      <w:r>
        <w:rPr>
          <w:spacing w:val="29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5B2961" w:rsidRDefault="008E0CDC">
      <w:pPr>
        <w:pStyle w:val="Heading2"/>
        <w:spacing w:before="203"/>
        <w:ind w:left="2102" w:right="2284"/>
        <w:jc w:val="center"/>
      </w:pPr>
      <w:r>
        <w:t>kiosks</w:t>
      </w: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spacing w:before="9"/>
        <w:rPr>
          <w:sz w:val="25"/>
        </w:rPr>
      </w:pPr>
    </w:p>
    <w:p w:rsidR="005B2961" w:rsidRDefault="008E0CDC">
      <w:pPr>
        <w:pStyle w:val="BodyText"/>
        <w:spacing w:line="259" w:lineRule="auto"/>
        <w:ind w:left="593" w:right="3380" w:firstLine="292"/>
      </w:pPr>
      <w:r>
        <w:t>Kiosk</w:t>
      </w:r>
      <w:r>
        <w:rPr>
          <w:spacing w:val="1"/>
        </w:rPr>
        <w:t xml:space="preserve"> </w:t>
      </w:r>
      <w:r>
        <w:rPr>
          <w:spacing w:val="-1"/>
        </w:rPr>
        <w:t>requirement</w:t>
      </w:r>
    </w:p>
    <w:p w:rsidR="005B2961" w:rsidRDefault="005B2961">
      <w:pPr>
        <w:spacing w:line="259" w:lineRule="auto"/>
        <w:sectPr w:rsidR="005B2961">
          <w:type w:val="continuous"/>
          <w:pgSz w:w="12240" w:h="15840"/>
          <w:pgMar w:top="1380" w:right="140" w:bottom="1120" w:left="820" w:header="720" w:footer="720" w:gutter="0"/>
          <w:cols w:num="3" w:space="720" w:equalWidth="0">
            <w:col w:w="3906" w:space="40"/>
            <w:col w:w="2153" w:space="39"/>
            <w:col w:w="5142"/>
          </w:cols>
        </w:sect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spacing w:before="2"/>
      </w:pPr>
    </w:p>
    <w:p w:rsidR="005B2961" w:rsidRDefault="005B2961">
      <w:pPr>
        <w:sectPr w:rsidR="005B2961">
          <w:type w:val="continuous"/>
          <w:pgSz w:w="12240" w:h="15840"/>
          <w:pgMar w:top="1380" w:right="140" w:bottom="1120" w:left="820" w:header="720" w:footer="720" w:gutter="0"/>
          <w:cols w:space="720"/>
        </w:sectPr>
      </w:pPr>
    </w:p>
    <w:p w:rsidR="005B2961" w:rsidRDefault="00F0133D">
      <w:pPr>
        <w:pStyle w:val="BodyText"/>
        <w:spacing w:before="90"/>
        <w:ind w:left="2480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8992" behindDoc="1" locked="0" layoutInCell="1" allowOverlap="1">
                <wp:simplePos x="0" y="0"/>
                <wp:positionH relativeFrom="page">
                  <wp:posOffset>1752600</wp:posOffset>
                </wp:positionH>
                <wp:positionV relativeFrom="paragraph">
                  <wp:posOffset>7620</wp:posOffset>
                </wp:positionV>
                <wp:extent cx="5105400" cy="1231900"/>
                <wp:effectExtent l="0" t="10160" r="9525" b="15240"/>
                <wp:wrapNone/>
                <wp:docPr id="51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5400" cy="1231900"/>
                          <a:chOff x="2760" y="12"/>
                          <a:chExt cx="8040" cy="1940"/>
                        </a:xfrm>
                      </wpg:grpSpPr>
                      <wps:wsp>
                        <wps:cNvPr id="52" name="AutoShape 67"/>
                        <wps:cNvSpPr>
                          <a:spLocks/>
                        </wps:cNvSpPr>
                        <wps:spPr bwMode="auto">
                          <a:xfrm>
                            <a:off x="2760" y="524"/>
                            <a:ext cx="6585" cy="1048"/>
                          </a:xfrm>
                          <a:custGeom>
                            <a:avLst/>
                            <a:gdLst>
                              <a:gd name="T0" fmla="+- 0 4995 2760"/>
                              <a:gd name="T1" fmla="*/ T0 w 6585"/>
                              <a:gd name="T2" fmla="+- 0 584 524"/>
                              <a:gd name="T3" fmla="*/ 584 h 1048"/>
                              <a:gd name="T4" fmla="+- 0 4985 2760"/>
                              <a:gd name="T5" fmla="*/ T4 w 6585"/>
                              <a:gd name="T6" fmla="+- 0 579 524"/>
                              <a:gd name="T7" fmla="*/ 579 h 1048"/>
                              <a:gd name="T8" fmla="+- 0 4875 2760"/>
                              <a:gd name="T9" fmla="*/ T8 w 6585"/>
                              <a:gd name="T10" fmla="+- 0 524 524"/>
                              <a:gd name="T11" fmla="*/ 524 h 1048"/>
                              <a:gd name="T12" fmla="+- 0 4875 2760"/>
                              <a:gd name="T13" fmla="*/ T12 w 6585"/>
                              <a:gd name="T14" fmla="+- 0 579 524"/>
                              <a:gd name="T15" fmla="*/ 579 h 1048"/>
                              <a:gd name="T16" fmla="+- 0 2760 2760"/>
                              <a:gd name="T17" fmla="*/ T16 w 6585"/>
                              <a:gd name="T18" fmla="+- 0 579 524"/>
                              <a:gd name="T19" fmla="*/ 579 h 1048"/>
                              <a:gd name="T20" fmla="+- 0 2760 2760"/>
                              <a:gd name="T21" fmla="*/ T20 w 6585"/>
                              <a:gd name="T22" fmla="+- 0 589 524"/>
                              <a:gd name="T23" fmla="*/ 589 h 1048"/>
                              <a:gd name="T24" fmla="+- 0 4875 2760"/>
                              <a:gd name="T25" fmla="*/ T24 w 6585"/>
                              <a:gd name="T26" fmla="+- 0 589 524"/>
                              <a:gd name="T27" fmla="*/ 589 h 1048"/>
                              <a:gd name="T28" fmla="+- 0 4875 2760"/>
                              <a:gd name="T29" fmla="*/ T28 w 6585"/>
                              <a:gd name="T30" fmla="+- 0 644 524"/>
                              <a:gd name="T31" fmla="*/ 644 h 1048"/>
                              <a:gd name="T32" fmla="+- 0 4985 2760"/>
                              <a:gd name="T33" fmla="*/ T32 w 6585"/>
                              <a:gd name="T34" fmla="+- 0 589 524"/>
                              <a:gd name="T35" fmla="*/ 589 h 1048"/>
                              <a:gd name="T36" fmla="+- 0 4995 2760"/>
                              <a:gd name="T37" fmla="*/ T36 w 6585"/>
                              <a:gd name="T38" fmla="+- 0 584 524"/>
                              <a:gd name="T39" fmla="*/ 584 h 1048"/>
                              <a:gd name="T40" fmla="+- 0 5355 2760"/>
                              <a:gd name="T41" fmla="*/ T40 w 6585"/>
                              <a:gd name="T42" fmla="+- 0 1241 524"/>
                              <a:gd name="T43" fmla="*/ 1241 h 1048"/>
                              <a:gd name="T44" fmla="+- 0 3240 2760"/>
                              <a:gd name="T45" fmla="*/ T44 w 6585"/>
                              <a:gd name="T46" fmla="+- 0 1241 524"/>
                              <a:gd name="T47" fmla="*/ 1241 h 1048"/>
                              <a:gd name="T48" fmla="+- 0 3240 2760"/>
                              <a:gd name="T49" fmla="*/ T48 w 6585"/>
                              <a:gd name="T50" fmla="+- 0 1186 524"/>
                              <a:gd name="T51" fmla="*/ 1186 h 1048"/>
                              <a:gd name="T52" fmla="+- 0 3120 2760"/>
                              <a:gd name="T53" fmla="*/ T52 w 6585"/>
                              <a:gd name="T54" fmla="+- 0 1246 524"/>
                              <a:gd name="T55" fmla="*/ 1246 h 1048"/>
                              <a:gd name="T56" fmla="+- 0 3240 2760"/>
                              <a:gd name="T57" fmla="*/ T56 w 6585"/>
                              <a:gd name="T58" fmla="+- 0 1306 524"/>
                              <a:gd name="T59" fmla="*/ 1306 h 1048"/>
                              <a:gd name="T60" fmla="+- 0 3240 2760"/>
                              <a:gd name="T61" fmla="*/ T60 w 6585"/>
                              <a:gd name="T62" fmla="+- 0 1251 524"/>
                              <a:gd name="T63" fmla="*/ 1251 h 1048"/>
                              <a:gd name="T64" fmla="+- 0 5355 2760"/>
                              <a:gd name="T65" fmla="*/ T64 w 6585"/>
                              <a:gd name="T66" fmla="+- 0 1251 524"/>
                              <a:gd name="T67" fmla="*/ 1251 h 1048"/>
                              <a:gd name="T68" fmla="+- 0 5355 2760"/>
                              <a:gd name="T69" fmla="*/ T68 w 6585"/>
                              <a:gd name="T70" fmla="+- 0 1241 524"/>
                              <a:gd name="T71" fmla="*/ 1241 h 1048"/>
                              <a:gd name="T72" fmla="+- 0 8535 2760"/>
                              <a:gd name="T73" fmla="*/ T72 w 6585"/>
                              <a:gd name="T74" fmla="+- 0 834 524"/>
                              <a:gd name="T75" fmla="*/ 834 h 1048"/>
                              <a:gd name="T76" fmla="+- 0 8525 2760"/>
                              <a:gd name="T77" fmla="*/ T76 w 6585"/>
                              <a:gd name="T78" fmla="+- 0 829 524"/>
                              <a:gd name="T79" fmla="*/ 829 h 1048"/>
                              <a:gd name="T80" fmla="+- 0 8415 2760"/>
                              <a:gd name="T81" fmla="*/ T80 w 6585"/>
                              <a:gd name="T82" fmla="+- 0 774 524"/>
                              <a:gd name="T83" fmla="*/ 774 h 1048"/>
                              <a:gd name="T84" fmla="+- 0 8415 2760"/>
                              <a:gd name="T85" fmla="*/ T84 w 6585"/>
                              <a:gd name="T86" fmla="+- 0 829 524"/>
                              <a:gd name="T87" fmla="*/ 829 h 1048"/>
                              <a:gd name="T88" fmla="+- 0 6300 2760"/>
                              <a:gd name="T89" fmla="*/ T88 w 6585"/>
                              <a:gd name="T90" fmla="+- 0 829 524"/>
                              <a:gd name="T91" fmla="*/ 829 h 1048"/>
                              <a:gd name="T92" fmla="+- 0 6300 2760"/>
                              <a:gd name="T93" fmla="*/ T92 w 6585"/>
                              <a:gd name="T94" fmla="+- 0 839 524"/>
                              <a:gd name="T95" fmla="*/ 839 h 1048"/>
                              <a:gd name="T96" fmla="+- 0 8415 2760"/>
                              <a:gd name="T97" fmla="*/ T96 w 6585"/>
                              <a:gd name="T98" fmla="+- 0 839 524"/>
                              <a:gd name="T99" fmla="*/ 839 h 1048"/>
                              <a:gd name="T100" fmla="+- 0 8415 2760"/>
                              <a:gd name="T101" fmla="*/ T100 w 6585"/>
                              <a:gd name="T102" fmla="+- 0 894 524"/>
                              <a:gd name="T103" fmla="*/ 894 h 1048"/>
                              <a:gd name="T104" fmla="+- 0 8525 2760"/>
                              <a:gd name="T105" fmla="*/ T104 w 6585"/>
                              <a:gd name="T106" fmla="+- 0 839 524"/>
                              <a:gd name="T107" fmla="*/ 839 h 1048"/>
                              <a:gd name="T108" fmla="+- 0 8535 2760"/>
                              <a:gd name="T109" fmla="*/ T108 w 6585"/>
                              <a:gd name="T110" fmla="+- 0 834 524"/>
                              <a:gd name="T111" fmla="*/ 834 h 1048"/>
                              <a:gd name="T112" fmla="+- 0 9345 2760"/>
                              <a:gd name="T113" fmla="*/ T112 w 6585"/>
                              <a:gd name="T114" fmla="+- 0 1507 524"/>
                              <a:gd name="T115" fmla="*/ 1507 h 1048"/>
                              <a:gd name="T116" fmla="+- 0 7230 2760"/>
                              <a:gd name="T117" fmla="*/ T116 w 6585"/>
                              <a:gd name="T118" fmla="+- 0 1507 524"/>
                              <a:gd name="T119" fmla="*/ 1507 h 1048"/>
                              <a:gd name="T120" fmla="+- 0 7230 2760"/>
                              <a:gd name="T121" fmla="*/ T120 w 6585"/>
                              <a:gd name="T122" fmla="+- 0 1452 524"/>
                              <a:gd name="T123" fmla="*/ 1452 h 1048"/>
                              <a:gd name="T124" fmla="+- 0 7110 2760"/>
                              <a:gd name="T125" fmla="*/ T124 w 6585"/>
                              <a:gd name="T126" fmla="+- 0 1512 524"/>
                              <a:gd name="T127" fmla="*/ 1512 h 1048"/>
                              <a:gd name="T128" fmla="+- 0 7230 2760"/>
                              <a:gd name="T129" fmla="*/ T128 w 6585"/>
                              <a:gd name="T130" fmla="+- 0 1572 524"/>
                              <a:gd name="T131" fmla="*/ 1572 h 1048"/>
                              <a:gd name="T132" fmla="+- 0 7230 2760"/>
                              <a:gd name="T133" fmla="*/ T132 w 6585"/>
                              <a:gd name="T134" fmla="+- 0 1517 524"/>
                              <a:gd name="T135" fmla="*/ 1517 h 1048"/>
                              <a:gd name="T136" fmla="+- 0 9345 2760"/>
                              <a:gd name="T137" fmla="*/ T136 w 6585"/>
                              <a:gd name="T138" fmla="+- 0 1517 524"/>
                              <a:gd name="T139" fmla="*/ 1517 h 1048"/>
                              <a:gd name="T140" fmla="+- 0 9345 2760"/>
                              <a:gd name="T141" fmla="*/ T140 w 6585"/>
                              <a:gd name="T142" fmla="+- 0 1507 524"/>
                              <a:gd name="T143" fmla="*/ 1507 h 10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6585" h="1048">
                                <a:moveTo>
                                  <a:pt x="2235" y="60"/>
                                </a:moveTo>
                                <a:lnTo>
                                  <a:pt x="2225" y="55"/>
                                </a:lnTo>
                                <a:lnTo>
                                  <a:pt x="2115" y="0"/>
                                </a:lnTo>
                                <a:lnTo>
                                  <a:pt x="2115" y="55"/>
                                </a:lnTo>
                                <a:lnTo>
                                  <a:pt x="0" y="55"/>
                                </a:lnTo>
                                <a:lnTo>
                                  <a:pt x="0" y="65"/>
                                </a:lnTo>
                                <a:lnTo>
                                  <a:pt x="2115" y="65"/>
                                </a:lnTo>
                                <a:lnTo>
                                  <a:pt x="2115" y="120"/>
                                </a:lnTo>
                                <a:lnTo>
                                  <a:pt x="2225" y="65"/>
                                </a:lnTo>
                                <a:lnTo>
                                  <a:pt x="2235" y="60"/>
                                </a:lnTo>
                                <a:close/>
                                <a:moveTo>
                                  <a:pt x="2595" y="717"/>
                                </a:moveTo>
                                <a:lnTo>
                                  <a:pt x="480" y="717"/>
                                </a:lnTo>
                                <a:lnTo>
                                  <a:pt x="480" y="662"/>
                                </a:lnTo>
                                <a:lnTo>
                                  <a:pt x="360" y="722"/>
                                </a:lnTo>
                                <a:lnTo>
                                  <a:pt x="480" y="782"/>
                                </a:lnTo>
                                <a:lnTo>
                                  <a:pt x="480" y="727"/>
                                </a:lnTo>
                                <a:lnTo>
                                  <a:pt x="2595" y="727"/>
                                </a:lnTo>
                                <a:lnTo>
                                  <a:pt x="2595" y="717"/>
                                </a:lnTo>
                                <a:close/>
                                <a:moveTo>
                                  <a:pt x="5775" y="310"/>
                                </a:moveTo>
                                <a:lnTo>
                                  <a:pt x="5765" y="305"/>
                                </a:lnTo>
                                <a:lnTo>
                                  <a:pt x="5655" y="250"/>
                                </a:lnTo>
                                <a:lnTo>
                                  <a:pt x="5655" y="305"/>
                                </a:lnTo>
                                <a:lnTo>
                                  <a:pt x="3540" y="305"/>
                                </a:lnTo>
                                <a:lnTo>
                                  <a:pt x="3540" y="315"/>
                                </a:lnTo>
                                <a:lnTo>
                                  <a:pt x="5655" y="315"/>
                                </a:lnTo>
                                <a:lnTo>
                                  <a:pt x="5655" y="370"/>
                                </a:lnTo>
                                <a:lnTo>
                                  <a:pt x="5765" y="315"/>
                                </a:lnTo>
                                <a:lnTo>
                                  <a:pt x="5775" y="310"/>
                                </a:lnTo>
                                <a:close/>
                                <a:moveTo>
                                  <a:pt x="6585" y="983"/>
                                </a:moveTo>
                                <a:lnTo>
                                  <a:pt x="4470" y="983"/>
                                </a:lnTo>
                                <a:lnTo>
                                  <a:pt x="4470" y="928"/>
                                </a:lnTo>
                                <a:lnTo>
                                  <a:pt x="4350" y="988"/>
                                </a:lnTo>
                                <a:lnTo>
                                  <a:pt x="4470" y="1048"/>
                                </a:lnTo>
                                <a:lnTo>
                                  <a:pt x="4470" y="993"/>
                                </a:lnTo>
                                <a:lnTo>
                                  <a:pt x="6585" y="993"/>
                                </a:lnTo>
                                <a:lnTo>
                                  <a:pt x="6585" y="9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68"/>
                        <wps:cNvSpPr>
                          <a:spLocks/>
                        </wps:cNvSpPr>
                        <wps:spPr bwMode="auto">
                          <a:xfrm>
                            <a:off x="4950" y="22"/>
                            <a:ext cx="2310" cy="1920"/>
                          </a:xfrm>
                          <a:custGeom>
                            <a:avLst/>
                            <a:gdLst>
                              <a:gd name="T0" fmla="+- 0 6023 4950"/>
                              <a:gd name="T1" fmla="*/ T0 w 2310"/>
                              <a:gd name="T2" fmla="+- 0 25 22"/>
                              <a:gd name="T3" fmla="*/ 25 h 1920"/>
                              <a:gd name="T4" fmla="+- 0 5862 4950"/>
                              <a:gd name="T5" fmla="*/ T4 w 2310"/>
                              <a:gd name="T6" fmla="+- 0 43 22"/>
                              <a:gd name="T7" fmla="*/ 43 h 1920"/>
                              <a:gd name="T8" fmla="+- 0 5710 4950"/>
                              <a:gd name="T9" fmla="*/ T8 w 2310"/>
                              <a:gd name="T10" fmla="+- 0 80 22"/>
                              <a:gd name="T11" fmla="*/ 80 h 1920"/>
                              <a:gd name="T12" fmla="+- 0 5567 4950"/>
                              <a:gd name="T13" fmla="*/ T12 w 2310"/>
                              <a:gd name="T14" fmla="+- 0 132 22"/>
                              <a:gd name="T15" fmla="*/ 132 h 1920"/>
                              <a:gd name="T16" fmla="+- 0 5435 4950"/>
                              <a:gd name="T17" fmla="*/ T16 w 2310"/>
                              <a:gd name="T18" fmla="+- 0 200 22"/>
                              <a:gd name="T19" fmla="*/ 200 h 1920"/>
                              <a:gd name="T20" fmla="+- 0 5316 4950"/>
                              <a:gd name="T21" fmla="*/ T20 w 2310"/>
                              <a:gd name="T22" fmla="+- 0 281 22"/>
                              <a:gd name="T23" fmla="*/ 281 h 1920"/>
                              <a:gd name="T24" fmla="+- 0 5211 4950"/>
                              <a:gd name="T25" fmla="*/ T24 w 2310"/>
                              <a:gd name="T26" fmla="+- 0 375 22"/>
                              <a:gd name="T27" fmla="*/ 375 h 1920"/>
                              <a:gd name="T28" fmla="+- 0 5121 4950"/>
                              <a:gd name="T29" fmla="*/ T28 w 2310"/>
                              <a:gd name="T30" fmla="+- 0 479 22"/>
                              <a:gd name="T31" fmla="*/ 479 h 1920"/>
                              <a:gd name="T32" fmla="+- 0 5049 4950"/>
                              <a:gd name="T33" fmla="*/ T32 w 2310"/>
                              <a:gd name="T34" fmla="+- 0 594 22"/>
                              <a:gd name="T35" fmla="*/ 594 h 1920"/>
                              <a:gd name="T36" fmla="+- 0 4995 4950"/>
                              <a:gd name="T37" fmla="*/ T36 w 2310"/>
                              <a:gd name="T38" fmla="+- 0 716 22"/>
                              <a:gd name="T39" fmla="*/ 716 h 1920"/>
                              <a:gd name="T40" fmla="+- 0 4961 4950"/>
                              <a:gd name="T41" fmla="*/ T40 w 2310"/>
                              <a:gd name="T42" fmla="+- 0 846 22"/>
                              <a:gd name="T43" fmla="*/ 846 h 1920"/>
                              <a:gd name="T44" fmla="+- 0 4950 4950"/>
                              <a:gd name="T45" fmla="*/ T44 w 2310"/>
                              <a:gd name="T46" fmla="+- 0 982 22"/>
                              <a:gd name="T47" fmla="*/ 982 h 1920"/>
                              <a:gd name="T48" fmla="+- 0 4961 4950"/>
                              <a:gd name="T49" fmla="*/ T48 w 2310"/>
                              <a:gd name="T50" fmla="+- 0 1118 22"/>
                              <a:gd name="T51" fmla="*/ 1118 h 1920"/>
                              <a:gd name="T52" fmla="+- 0 4995 4950"/>
                              <a:gd name="T53" fmla="*/ T52 w 2310"/>
                              <a:gd name="T54" fmla="+- 0 1248 22"/>
                              <a:gd name="T55" fmla="*/ 1248 h 1920"/>
                              <a:gd name="T56" fmla="+- 0 5049 4950"/>
                              <a:gd name="T57" fmla="*/ T56 w 2310"/>
                              <a:gd name="T58" fmla="+- 0 1371 22"/>
                              <a:gd name="T59" fmla="*/ 1371 h 1920"/>
                              <a:gd name="T60" fmla="+- 0 5121 4950"/>
                              <a:gd name="T61" fmla="*/ T60 w 2310"/>
                              <a:gd name="T62" fmla="+- 0 1485 22"/>
                              <a:gd name="T63" fmla="*/ 1485 h 1920"/>
                              <a:gd name="T64" fmla="+- 0 5211 4950"/>
                              <a:gd name="T65" fmla="*/ T64 w 2310"/>
                              <a:gd name="T66" fmla="+- 0 1590 22"/>
                              <a:gd name="T67" fmla="*/ 1590 h 1920"/>
                              <a:gd name="T68" fmla="+- 0 5316 4950"/>
                              <a:gd name="T69" fmla="*/ T68 w 2310"/>
                              <a:gd name="T70" fmla="+- 0 1683 22"/>
                              <a:gd name="T71" fmla="*/ 1683 h 1920"/>
                              <a:gd name="T72" fmla="+- 0 5435 4950"/>
                              <a:gd name="T73" fmla="*/ T72 w 2310"/>
                              <a:gd name="T74" fmla="+- 0 1765 22"/>
                              <a:gd name="T75" fmla="*/ 1765 h 1920"/>
                              <a:gd name="T76" fmla="+- 0 5567 4950"/>
                              <a:gd name="T77" fmla="*/ T76 w 2310"/>
                              <a:gd name="T78" fmla="+- 0 1832 22"/>
                              <a:gd name="T79" fmla="*/ 1832 h 1920"/>
                              <a:gd name="T80" fmla="+- 0 5710 4950"/>
                              <a:gd name="T81" fmla="*/ T80 w 2310"/>
                              <a:gd name="T82" fmla="+- 0 1885 22"/>
                              <a:gd name="T83" fmla="*/ 1885 h 1920"/>
                              <a:gd name="T84" fmla="+- 0 5862 4950"/>
                              <a:gd name="T85" fmla="*/ T84 w 2310"/>
                              <a:gd name="T86" fmla="+- 0 1921 22"/>
                              <a:gd name="T87" fmla="*/ 1921 h 1920"/>
                              <a:gd name="T88" fmla="+- 0 6023 4950"/>
                              <a:gd name="T89" fmla="*/ T88 w 2310"/>
                              <a:gd name="T90" fmla="+- 0 1940 22"/>
                              <a:gd name="T91" fmla="*/ 1940 h 1920"/>
                              <a:gd name="T92" fmla="+- 0 6187 4950"/>
                              <a:gd name="T93" fmla="*/ T92 w 2310"/>
                              <a:gd name="T94" fmla="+- 0 1940 22"/>
                              <a:gd name="T95" fmla="*/ 1940 h 1920"/>
                              <a:gd name="T96" fmla="+- 0 6348 4950"/>
                              <a:gd name="T97" fmla="*/ T96 w 2310"/>
                              <a:gd name="T98" fmla="+- 0 1921 22"/>
                              <a:gd name="T99" fmla="*/ 1921 h 1920"/>
                              <a:gd name="T100" fmla="+- 0 6500 4950"/>
                              <a:gd name="T101" fmla="*/ T100 w 2310"/>
                              <a:gd name="T102" fmla="+- 0 1885 22"/>
                              <a:gd name="T103" fmla="*/ 1885 h 1920"/>
                              <a:gd name="T104" fmla="+- 0 6643 4950"/>
                              <a:gd name="T105" fmla="*/ T104 w 2310"/>
                              <a:gd name="T106" fmla="+- 0 1832 22"/>
                              <a:gd name="T107" fmla="*/ 1832 h 1920"/>
                              <a:gd name="T108" fmla="+- 0 6775 4950"/>
                              <a:gd name="T109" fmla="*/ T108 w 2310"/>
                              <a:gd name="T110" fmla="+- 0 1765 22"/>
                              <a:gd name="T111" fmla="*/ 1765 h 1920"/>
                              <a:gd name="T112" fmla="+- 0 6894 4950"/>
                              <a:gd name="T113" fmla="*/ T112 w 2310"/>
                              <a:gd name="T114" fmla="+- 0 1683 22"/>
                              <a:gd name="T115" fmla="*/ 1683 h 1920"/>
                              <a:gd name="T116" fmla="+- 0 6999 4950"/>
                              <a:gd name="T117" fmla="*/ T116 w 2310"/>
                              <a:gd name="T118" fmla="+- 0 1590 22"/>
                              <a:gd name="T119" fmla="*/ 1590 h 1920"/>
                              <a:gd name="T120" fmla="+- 0 7089 4950"/>
                              <a:gd name="T121" fmla="*/ T120 w 2310"/>
                              <a:gd name="T122" fmla="+- 0 1485 22"/>
                              <a:gd name="T123" fmla="*/ 1485 h 1920"/>
                              <a:gd name="T124" fmla="+- 0 7161 4950"/>
                              <a:gd name="T125" fmla="*/ T124 w 2310"/>
                              <a:gd name="T126" fmla="+- 0 1371 22"/>
                              <a:gd name="T127" fmla="*/ 1371 h 1920"/>
                              <a:gd name="T128" fmla="+- 0 7215 4950"/>
                              <a:gd name="T129" fmla="*/ T128 w 2310"/>
                              <a:gd name="T130" fmla="+- 0 1248 22"/>
                              <a:gd name="T131" fmla="*/ 1248 h 1920"/>
                              <a:gd name="T132" fmla="+- 0 7249 4950"/>
                              <a:gd name="T133" fmla="*/ T132 w 2310"/>
                              <a:gd name="T134" fmla="+- 0 1118 22"/>
                              <a:gd name="T135" fmla="*/ 1118 h 1920"/>
                              <a:gd name="T136" fmla="+- 0 7260 4950"/>
                              <a:gd name="T137" fmla="*/ T136 w 2310"/>
                              <a:gd name="T138" fmla="+- 0 982 22"/>
                              <a:gd name="T139" fmla="*/ 982 h 1920"/>
                              <a:gd name="T140" fmla="+- 0 7249 4950"/>
                              <a:gd name="T141" fmla="*/ T140 w 2310"/>
                              <a:gd name="T142" fmla="+- 0 846 22"/>
                              <a:gd name="T143" fmla="*/ 846 h 1920"/>
                              <a:gd name="T144" fmla="+- 0 7215 4950"/>
                              <a:gd name="T145" fmla="*/ T144 w 2310"/>
                              <a:gd name="T146" fmla="+- 0 716 22"/>
                              <a:gd name="T147" fmla="*/ 716 h 1920"/>
                              <a:gd name="T148" fmla="+- 0 7161 4950"/>
                              <a:gd name="T149" fmla="*/ T148 w 2310"/>
                              <a:gd name="T150" fmla="+- 0 594 22"/>
                              <a:gd name="T151" fmla="*/ 594 h 1920"/>
                              <a:gd name="T152" fmla="+- 0 7089 4950"/>
                              <a:gd name="T153" fmla="*/ T152 w 2310"/>
                              <a:gd name="T154" fmla="+- 0 479 22"/>
                              <a:gd name="T155" fmla="*/ 479 h 1920"/>
                              <a:gd name="T156" fmla="+- 0 6999 4950"/>
                              <a:gd name="T157" fmla="*/ T156 w 2310"/>
                              <a:gd name="T158" fmla="+- 0 375 22"/>
                              <a:gd name="T159" fmla="*/ 375 h 1920"/>
                              <a:gd name="T160" fmla="+- 0 6894 4950"/>
                              <a:gd name="T161" fmla="*/ T160 w 2310"/>
                              <a:gd name="T162" fmla="+- 0 281 22"/>
                              <a:gd name="T163" fmla="*/ 281 h 1920"/>
                              <a:gd name="T164" fmla="+- 0 6775 4950"/>
                              <a:gd name="T165" fmla="*/ T164 w 2310"/>
                              <a:gd name="T166" fmla="+- 0 200 22"/>
                              <a:gd name="T167" fmla="*/ 200 h 1920"/>
                              <a:gd name="T168" fmla="+- 0 6643 4950"/>
                              <a:gd name="T169" fmla="*/ T168 w 2310"/>
                              <a:gd name="T170" fmla="+- 0 132 22"/>
                              <a:gd name="T171" fmla="*/ 132 h 1920"/>
                              <a:gd name="T172" fmla="+- 0 6500 4950"/>
                              <a:gd name="T173" fmla="*/ T172 w 2310"/>
                              <a:gd name="T174" fmla="+- 0 80 22"/>
                              <a:gd name="T175" fmla="*/ 80 h 1920"/>
                              <a:gd name="T176" fmla="+- 0 6348 4950"/>
                              <a:gd name="T177" fmla="*/ T176 w 2310"/>
                              <a:gd name="T178" fmla="+- 0 43 22"/>
                              <a:gd name="T179" fmla="*/ 43 h 1920"/>
                              <a:gd name="T180" fmla="+- 0 6187 4950"/>
                              <a:gd name="T181" fmla="*/ T180 w 2310"/>
                              <a:gd name="T182" fmla="+- 0 25 22"/>
                              <a:gd name="T183" fmla="*/ 25 h 1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310" h="1920">
                                <a:moveTo>
                                  <a:pt x="1155" y="0"/>
                                </a:moveTo>
                                <a:lnTo>
                                  <a:pt x="1073" y="3"/>
                                </a:lnTo>
                                <a:lnTo>
                                  <a:pt x="992" y="10"/>
                                </a:lnTo>
                                <a:lnTo>
                                  <a:pt x="912" y="21"/>
                                </a:lnTo>
                                <a:lnTo>
                                  <a:pt x="835" y="38"/>
                                </a:lnTo>
                                <a:lnTo>
                                  <a:pt x="760" y="58"/>
                                </a:lnTo>
                                <a:lnTo>
                                  <a:pt x="688" y="82"/>
                                </a:lnTo>
                                <a:lnTo>
                                  <a:pt x="617" y="110"/>
                                </a:lnTo>
                                <a:lnTo>
                                  <a:pt x="550" y="142"/>
                                </a:lnTo>
                                <a:lnTo>
                                  <a:pt x="485" y="178"/>
                                </a:lnTo>
                                <a:lnTo>
                                  <a:pt x="424" y="217"/>
                                </a:lnTo>
                                <a:lnTo>
                                  <a:pt x="366" y="259"/>
                                </a:lnTo>
                                <a:lnTo>
                                  <a:pt x="312" y="304"/>
                                </a:lnTo>
                                <a:lnTo>
                                  <a:pt x="261" y="353"/>
                                </a:lnTo>
                                <a:lnTo>
                                  <a:pt x="214" y="404"/>
                                </a:lnTo>
                                <a:lnTo>
                                  <a:pt x="171" y="457"/>
                                </a:lnTo>
                                <a:lnTo>
                                  <a:pt x="133" y="513"/>
                                </a:lnTo>
                                <a:lnTo>
                                  <a:pt x="99" y="572"/>
                                </a:lnTo>
                                <a:lnTo>
                                  <a:pt x="69" y="632"/>
                                </a:lnTo>
                                <a:lnTo>
                                  <a:pt x="45" y="694"/>
                                </a:lnTo>
                                <a:lnTo>
                                  <a:pt x="26" y="759"/>
                                </a:lnTo>
                                <a:lnTo>
                                  <a:pt x="11" y="824"/>
                                </a:lnTo>
                                <a:lnTo>
                                  <a:pt x="3" y="892"/>
                                </a:lnTo>
                                <a:lnTo>
                                  <a:pt x="0" y="960"/>
                                </a:lnTo>
                                <a:lnTo>
                                  <a:pt x="3" y="1029"/>
                                </a:lnTo>
                                <a:lnTo>
                                  <a:pt x="11" y="1096"/>
                                </a:lnTo>
                                <a:lnTo>
                                  <a:pt x="26" y="1162"/>
                                </a:lnTo>
                                <a:lnTo>
                                  <a:pt x="45" y="1226"/>
                                </a:lnTo>
                                <a:lnTo>
                                  <a:pt x="69" y="1288"/>
                                </a:lnTo>
                                <a:lnTo>
                                  <a:pt x="99" y="1349"/>
                                </a:lnTo>
                                <a:lnTo>
                                  <a:pt x="133" y="1407"/>
                                </a:lnTo>
                                <a:lnTo>
                                  <a:pt x="171" y="1463"/>
                                </a:lnTo>
                                <a:lnTo>
                                  <a:pt x="214" y="1517"/>
                                </a:lnTo>
                                <a:lnTo>
                                  <a:pt x="261" y="1568"/>
                                </a:lnTo>
                                <a:lnTo>
                                  <a:pt x="312" y="1616"/>
                                </a:lnTo>
                                <a:lnTo>
                                  <a:pt x="366" y="1661"/>
                                </a:lnTo>
                                <a:lnTo>
                                  <a:pt x="424" y="1704"/>
                                </a:lnTo>
                                <a:lnTo>
                                  <a:pt x="485" y="1743"/>
                                </a:lnTo>
                                <a:lnTo>
                                  <a:pt x="550" y="1778"/>
                                </a:lnTo>
                                <a:lnTo>
                                  <a:pt x="617" y="1810"/>
                                </a:lnTo>
                                <a:lnTo>
                                  <a:pt x="688" y="1838"/>
                                </a:lnTo>
                                <a:lnTo>
                                  <a:pt x="760" y="1863"/>
                                </a:lnTo>
                                <a:lnTo>
                                  <a:pt x="835" y="1883"/>
                                </a:lnTo>
                                <a:lnTo>
                                  <a:pt x="912" y="1899"/>
                                </a:lnTo>
                                <a:lnTo>
                                  <a:pt x="992" y="1911"/>
                                </a:lnTo>
                                <a:lnTo>
                                  <a:pt x="1073" y="1918"/>
                                </a:lnTo>
                                <a:lnTo>
                                  <a:pt x="1155" y="1920"/>
                                </a:lnTo>
                                <a:lnTo>
                                  <a:pt x="1237" y="1918"/>
                                </a:lnTo>
                                <a:lnTo>
                                  <a:pt x="1318" y="1911"/>
                                </a:lnTo>
                                <a:lnTo>
                                  <a:pt x="1398" y="1899"/>
                                </a:lnTo>
                                <a:lnTo>
                                  <a:pt x="1475" y="1883"/>
                                </a:lnTo>
                                <a:lnTo>
                                  <a:pt x="1550" y="1863"/>
                                </a:lnTo>
                                <a:lnTo>
                                  <a:pt x="1622" y="1838"/>
                                </a:lnTo>
                                <a:lnTo>
                                  <a:pt x="1693" y="1810"/>
                                </a:lnTo>
                                <a:lnTo>
                                  <a:pt x="1760" y="1778"/>
                                </a:lnTo>
                                <a:lnTo>
                                  <a:pt x="1825" y="1743"/>
                                </a:lnTo>
                                <a:lnTo>
                                  <a:pt x="1886" y="1704"/>
                                </a:lnTo>
                                <a:lnTo>
                                  <a:pt x="1944" y="1661"/>
                                </a:lnTo>
                                <a:lnTo>
                                  <a:pt x="1998" y="1616"/>
                                </a:lnTo>
                                <a:lnTo>
                                  <a:pt x="2049" y="1568"/>
                                </a:lnTo>
                                <a:lnTo>
                                  <a:pt x="2096" y="1517"/>
                                </a:lnTo>
                                <a:lnTo>
                                  <a:pt x="2139" y="1463"/>
                                </a:lnTo>
                                <a:lnTo>
                                  <a:pt x="2177" y="1407"/>
                                </a:lnTo>
                                <a:lnTo>
                                  <a:pt x="2211" y="1349"/>
                                </a:lnTo>
                                <a:lnTo>
                                  <a:pt x="2241" y="1288"/>
                                </a:lnTo>
                                <a:lnTo>
                                  <a:pt x="2265" y="1226"/>
                                </a:lnTo>
                                <a:lnTo>
                                  <a:pt x="2284" y="1162"/>
                                </a:lnTo>
                                <a:lnTo>
                                  <a:pt x="2299" y="1096"/>
                                </a:lnTo>
                                <a:lnTo>
                                  <a:pt x="2307" y="1029"/>
                                </a:lnTo>
                                <a:lnTo>
                                  <a:pt x="2310" y="960"/>
                                </a:lnTo>
                                <a:lnTo>
                                  <a:pt x="2307" y="892"/>
                                </a:lnTo>
                                <a:lnTo>
                                  <a:pt x="2299" y="824"/>
                                </a:lnTo>
                                <a:lnTo>
                                  <a:pt x="2284" y="759"/>
                                </a:lnTo>
                                <a:lnTo>
                                  <a:pt x="2265" y="694"/>
                                </a:lnTo>
                                <a:lnTo>
                                  <a:pt x="2241" y="632"/>
                                </a:lnTo>
                                <a:lnTo>
                                  <a:pt x="2211" y="572"/>
                                </a:lnTo>
                                <a:lnTo>
                                  <a:pt x="2177" y="513"/>
                                </a:lnTo>
                                <a:lnTo>
                                  <a:pt x="2139" y="457"/>
                                </a:lnTo>
                                <a:lnTo>
                                  <a:pt x="2096" y="404"/>
                                </a:lnTo>
                                <a:lnTo>
                                  <a:pt x="2049" y="353"/>
                                </a:lnTo>
                                <a:lnTo>
                                  <a:pt x="1998" y="304"/>
                                </a:lnTo>
                                <a:lnTo>
                                  <a:pt x="1944" y="259"/>
                                </a:lnTo>
                                <a:lnTo>
                                  <a:pt x="1886" y="217"/>
                                </a:lnTo>
                                <a:lnTo>
                                  <a:pt x="1825" y="178"/>
                                </a:lnTo>
                                <a:lnTo>
                                  <a:pt x="1760" y="142"/>
                                </a:lnTo>
                                <a:lnTo>
                                  <a:pt x="1693" y="110"/>
                                </a:lnTo>
                                <a:lnTo>
                                  <a:pt x="1622" y="82"/>
                                </a:lnTo>
                                <a:lnTo>
                                  <a:pt x="1550" y="58"/>
                                </a:lnTo>
                                <a:lnTo>
                                  <a:pt x="1475" y="38"/>
                                </a:lnTo>
                                <a:lnTo>
                                  <a:pt x="1398" y="21"/>
                                </a:lnTo>
                                <a:lnTo>
                                  <a:pt x="1318" y="10"/>
                                </a:lnTo>
                                <a:lnTo>
                                  <a:pt x="1237" y="3"/>
                                </a:lnTo>
                                <a:lnTo>
                                  <a:pt x="1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69"/>
                        <wps:cNvSpPr>
                          <a:spLocks/>
                        </wps:cNvSpPr>
                        <wps:spPr bwMode="auto">
                          <a:xfrm>
                            <a:off x="4950" y="22"/>
                            <a:ext cx="2310" cy="1920"/>
                          </a:xfrm>
                          <a:custGeom>
                            <a:avLst/>
                            <a:gdLst>
                              <a:gd name="T0" fmla="+- 0 4953 4950"/>
                              <a:gd name="T1" fmla="*/ T0 w 2310"/>
                              <a:gd name="T2" fmla="+- 0 914 22"/>
                              <a:gd name="T3" fmla="*/ 914 h 1920"/>
                              <a:gd name="T4" fmla="+- 0 4976 4950"/>
                              <a:gd name="T5" fmla="*/ T4 w 2310"/>
                              <a:gd name="T6" fmla="+- 0 781 22"/>
                              <a:gd name="T7" fmla="*/ 781 h 1920"/>
                              <a:gd name="T8" fmla="+- 0 5019 4950"/>
                              <a:gd name="T9" fmla="*/ T8 w 2310"/>
                              <a:gd name="T10" fmla="+- 0 654 22"/>
                              <a:gd name="T11" fmla="*/ 654 h 1920"/>
                              <a:gd name="T12" fmla="+- 0 5083 4950"/>
                              <a:gd name="T13" fmla="*/ T12 w 2310"/>
                              <a:gd name="T14" fmla="+- 0 535 22"/>
                              <a:gd name="T15" fmla="*/ 535 h 1920"/>
                              <a:gd name="T16" fmla="+- 0 5164 4950"/>
                              <a:gd name="T17" fmla="*/ T16 w 2310"/>
                              <a:gd name="T18" fmla="+- 0 426 22"/>
                              <a:gd name="T19" fmla="*/ 426 h 1920"/>
                              <a:gd name="T20" fmla="+- 0 5262 4950"/>
                              <a:gd name="T21" fmla="*/ T20 w 2310"/>
                              <a:gd name="T22" fmla="+- 0 326 22"/>
                              <a:gd name="T23" fmla="*/ 326 h 1920"/>
                              <a:gd name="T24" fmla="+- 0 5374 4950"/>
                              <a:gd name="T25" fmla="*/ T24 w 2310"/>
                              <a:gd name="T26" fmla="+- 0 239 22"/>
                              <a:gd name="T27" fmla="*/ 239 h 1920"/>
                              <a:gd name="T28" fmla="+- 0 5500 4950"/>
                              <a:gd name="T29" fmla="*/ T28 w 2310"/>
                              <a:gd name="T30" fmla="+- 0 164 22"/>
                              <a:gd name="T31" fmla="*/ 164 h 1920"/>
                              <a:gd name="T32" fmla="+- 0 5638 4950"/>
                              <a:gd name="T33" fmla="*/ T32 w 2310"/>
                              <a:gd name="T34" fmla="+- 0 104 22"/>
                              <a:gd name="T35" fmla="*/ 104 h 1920"/>
                              <a:gd name="T36" fmla="+- 0 5785 4950"/>
                              <a:gd name="T37" fmla="*/ T36 w 2310"/>
                              <a:gd name="T38" fmla="+- 0 60 22"/>
                              <a:gd name="T39" fmla="*/ 60 h 1920"/>
                              <a:gd name="T40" fmla="+- 0 5942 4950"/>
                              <a:gd name="T41" fmla="*/ T40 w 2310"/>
                              <a:gd name="T42" fmla="+- 0 32 22"/>
                              <a:gd name="T43" fmla="*/ 32 h 1920"/>
                              <a:gd name="T44" fmla="+- 0 6105 4950"/>
                              <a:gd name="T45" fmla="*/ T44 w 2310"/>
                              <a:gd name="T46" fmla="+- 0 22 22"/>
                              <a:gd name="T47" fmla="*/ 22 h 1920"/>
                              <a:gd name="T48" fmla="+- 0 6268 4950"/>
                              <a:gd name="T49" fmla="*/ T48 w 2310"/>
                              <a:gd name="T50" fmla="+- 0 32 22"/>
                              <a:gd name="T51" fmla="*/ 32 h 1920"/>
                              <a:gd name="T52" fmla="+- 0 6425 4950"/>
                              <a:gd name="T53" fmla="*/ T52 w 2310"/>
                              <a:gd name="T54" fmla="+- 0 60 22"/>
                              <a:gd name="T55" fmla="*/ 60 h 1920"/>
                              <a:gd name="T56" fmla="+- 0 6572 4950"/>
                              <a:gd name="T57" fmla="*/ T56 w 2310"/>
                              <a:gd name="T58" fmla="+- 0 104 22"/>
                              <a:gd name="T59" fmla="*/ 104 h 1920"/>
                              <a:gd name="T60" fmla="+- 0 6710 4950"/>
                              <a:gd name="T61" fmla="*/ T60 w 2310"/>
                              <a:gd name="T62" fmla="+- 0 164 22"/>
                              <a:gd name="T63" fmla="*/ 164 h 1920"/>
                              <a:gd name="T64" fmla="+- 0 6836 4950"/>
                              <a:gd name="T65" fmla="*/ T64 w 2310"/>
                              <a:gd name="T66" fmla="+- 0 239 22"/>
                              <a:gd name="T67" fmla="*/ 239 h 1920"/>
                              <a:gd name="T68" fmla="+- 0 6948 4950"/>
                              <a:gd name="T69" fmla="*/ T68 w 2310"/>
                              <a:gd name="T70" fmla="+- 0 326 22"/>
                              <a:gd name="T71" fmla="*/ 326 h 1920"/>
                              <a:gd name="T72" fmla="+- 0 7046 4950"/>
                              <a:gd name="T73" fmla="*/ T72 w 2310"/>
                              <a:gd name="T74" fmla="+- 0 426 22"/>
                              <a:gd name="T75" fmla="*/ 426 h 1920"/>
                              <a:gd name="T76" fmla="+- 0 7127 4950"/>
                              <a:gd name="T77" fmla="*/ T76 w 2310"/>
                              <a:gd name="T78" fmla="+- 0 535 22"/>
                              <a:gd name="T79" fmla="*/ 535 h 1920"/>
                              <a:gd name="T80" fmla="+- 0 7191 4950"/>
                              <a:gd name="T81" fmla="*/ T80 w 2310"/>
                              <a:gd name="T82" fmla="+- 0 654 22"/>
                              <a:gd name="T83" fmla="*/ 654 h 1920"/>
                              <a:gd name="T84" fmla="+- 0 7234 4950"/>
                              <a:gd name="T85" fmla="*/ T84 w 2310"/>
                              <a:gd name="T86" fmla="+- 0 781 22"/>
                              <a:gd name="T87" fmla="*/ 781 h 1920"/>
                              <a:gd name="T88" fmla="+- 0 7257 4950"/>
                              <a:gd name="T89" fmla="*/ T88 w 2310"/>
                              <a:gd name="T90" fmla="+- 0 914 22"/>
                              <a:gd name="T91" fmla="*/ 914 h 1920"/>
                              <a:gd name="T92" fmla="+- 0 7257 4950"/>
                              <a:gd name="T93" fmla="*/ T92 w 2310"/>
                              <a:gd name="T94" fmla="+- 0 1051 22"/>
                              <a:gd name="T95" fmla="*/ 1051 h 1920"/>
                              <a:gd name="T96" fmla="+- 0 7234 4950"/>
                              <a:gd name="T97" fmla="*/ T96 w 2310"/>
                              <a:gd name="T98" fmla="+- 0 1184 22"/>
                              <a:gd name="T99" fmla="*/ 1184 h 1920"/>
                              <a:gd name="T100" fmla="+- 0 7191 4950"/>
                              <a:gd name="T101" fmla="*/ T100 w 2310"/>
                              <a:gd name="T102" fmla="+- 0 1310 22"/>
                              <a:gd name="T103" fmla="*/ 1310 h 1920"/>
                              <a:gd name="T104" fmla="+- 0 7127 4950"/>
                              <a:gd name="T105" fmla="*/ T104 w 2310"/>
                              <a:gd name="T106" fmla="+- 0 1429 22"/>
                              <a:gd name="T107" fmla="*/ 1429 h 1920"/>
                              <a:gd name="T108" fmla="+- 0 7046 4950"/>
                              <a:gd name="T109" fmla="*/ T108 w 2310"/>
                              <a:gd name="T110" fmla="+- 0 1539 22"/>
                              <a:gd name="T111" fmla="*/ 1539 h 1920"/>
                              <a:gd name="T112" fmla="+- 0 6948 4950"/>
                              <a:gd name="T113" fmla="*/ T112 w 2310"/>
                              <a:gd name="T114" fmla="+- 0 1638 22"/>
                              <a:gd name="T115" fmla="*/ 1638 h 1920"/>
                              <a:gd name="T116" fmla="+- 0 6836 4950"/>
                              <a:gd name="T117" fmla="*/ T116 w 2310"/>
                              <a:gd name="T118" fmla="+- 0 1726 22"/>
                              <a:gd name="T119" fmla="*/ 1726 h 1920"/>
                              <a:gd name="T120" fmla="+- 0 6710 4950"/>
                              <a:gd name="T121" fmla="*/ T120 w 2310"/>
                              <a:gd name="T122" fmla="+- 0 1800 22"/>
                              <a:gd name="T123" fmla="*/ 1800 h 1920"/>
                              <a:gd name="T124" fmla="+- 0 6572 4950"/>
                              <a:gd name="T125" fmla="*/ T124 w 2310"/>
                              <a:gd name="T126" fmla="+- 0 1860 22"/>
                              <a:gd name="T127" fmla="*/ 1860 h 1920"/>
                              <a:gd name="T128" fmla="+- 0 6425 4950"/>
                              <a:gd name="T129" fmla="*/ T128 w 2310"/>
                              <a:gd name="T130" fmla="+- 0 1905 22"/>
                              <a:gd name="T131" fmla="*/ 1905 h 1920"/>
                              <a:gd name="T132" fmla="+- 0 6268 4950"/>
                              <a:gd name="T133" fmla="*/ T132 w 2310"/>
                              <a:gd name="T134" fmla="+- 0 1933 22"/>
                              <a:gd name="T135" fmla="*/ 1933 h 1920"/>
                              <a:gd name="T136" fmla="+- 0 6105 4950"/>
                              <a:gd name="T137" fmla="*/ T136 w 2310"/>
                              <a:gd name="T138" fmla="+- 0 1942 22"/>
                              <a:gd name="T139" fmla="*/ 1942 h 1920"/>
                              <a:gd name="T140" fmla="+- 0 5942 4950"/>
                              <a:gd name="T141" fmla="*/ T140 w 2310"/>
                              <a:gd name="T142" fmla="+- 0 1933 22"/>
                              <a:gd name="T143" fmla="*/ 1933 h 1920"/>
                              <a:gd name="T144" fmla="+- 0 5785 4950"/>
                              <a:gd name="T145" fmla="*/ T144 w 2310"/>
                              <a:gd name="T146" fmla="+- 0 1905 22"/>
                              <a:gd name="T147" fmla="*/ 1905 h 1920"/>
                              <a:gd name="T148" fmla="+- 0 5638 4950"/>
                              <a:gd name="T149" fmla="*/ T148 w 2310"/>
                              <a:gd name="T150" fmla="+- 0 1860 22"/>
                              <a:gd name="T151" fmla="*/ 1860 h 1920"/>
                              <a:gd name="T152" fmla="+- 0 5500 4950"/>
                              <a:gd name="T153" fmla="*/ T152 w 2310"/>
                              <a:gd name="T154" fmla="+- 0 1800 22"/>
                              <a:gd name="T155" fmla="*/ 1800 h 1920"/>
                              <a:gd name="T156" fmla="+- 0 5374 4950"/>
                              <a:gd name="T157" fmla="*/ T156 w 2310"/>
                              <a:gd name="T158" fmla="+- 0 1726 22"/>
                              <a:gd name="T159" fmla="*/ 1726 h 1920"/>
                              <a:gd name="T160" fmla="+- 0 5262 4950"/>
                              <a:gd name="T161" fmla="*/ T160 w 2310"/>
                              <a:gd name="T162" fmla="+- 0 1638 22"/>
                              <a:gd name="T163" fmla="*/ 1638 h 1920"/>
                              <a:gd name="T164" fmla="+- 0 5164 4950"/>
                              <a:gd name="T165" fmla="*/ T164 w 2310"/>
                              <a:gd name="T166" fmla="+- 0 1539 22"/>
                              <a:gd name="T167" fmla="*/ 1539 h 1920"/>
                              <a:gd name="T168" fmla="+- 0 5083 4950"/>
                              <a:gd name="T169" fmla="*/ T168 w 2310"/>
                              <a:gd name="T170" fmla="+- 0 1429 22"/>
                              <a:gd name="T171" fmla="*/ 1429 h 1920"/>
                              <a:gd name="T172" fmla="+- 0 5019 4950"/>
                              <a:gd name="T173" fmla="*/ T172 w 2310"/>
                              <a:gd name="T174" fmla="+- 0 1310 22"/>
                              <a:gd name="T175" fmla="*/ 1310 h 1920"/>
                              <a:gd name="T176" fmla="+- 0 4976 4950"/>
                              <a:gd name="T177" fmla="*/ T176 w 2310"/>
                              <a:gd name="T178" fmla="+- 0 1184 22"/>
                              <a:gd name="T179" fmla="*/ 1184 h 1920"/>
                              <a:gd name="T180" fmla="+- 0 4953 4950"/>
                              <a:gd name="T181" fmla="*/ T180 w 2310"/>
                              <a:gd name="T182" fmla="+- 0 1051 22"/>
                              <a:gd name="T183" fmla="*/ 1051 h 1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310" h="1920">
                                <a:moveTo>
                                  <a:pt x="0" y="960"/>
                                </a:moveTo>
                                <a:lnTo>
                                  <a:pt x="3" y="892"/>
                                </a:lnTo>
                                <a:lnTo>
                                  <a:pt x="11" y="824"/>
                                </a:lnTo>
                                <a:lnTo>
                                  <a:pt x="26" y="759"/>
                                </a:lnTo>
                                <a:lnTo>
                                  <a:pt x="45" y="694"/>
                                </a:lnTo>
                                <a:lnTo>
                                  <a:pt x="69" y="632"/>
                                </a:lnTo>
                                <a:lnTo>
                                  <a:pt x="99" y="572"/>
                                </a:lnTo>
                                <a:lnTo>
                                  <a:pt x="133" y="513"/>
                                </a:lnTo>
                                <a:lnTo>
                                  <a:pt x="171" y="457"/>
                                </a:lnTo>
                                <a:lnTo>
                                  <a:pt x="214" y="404"/>
                                </a:lnTo>
                                <a:lnTo>
                                  <a:pt x="261" y="353"/>
                                </a:lnTo>
                                <a:lnTo>
                                  <a:pt x="312" y="304"/>
                                </a:lnTo>
                                <a:lnTo>
                                  <a:pt x="366" y="259"/>
                                </a:lnTo>
                                <a:lnTo>
                                  <a:pt x="424" y="217"/>
                                </a:lnTo>
                                <a:lnTo>
                                  <a:pt x="485" y="178"/>
                                </a:lnTo>
                                <a:lnTo>
                                  <a:pt x="550" y="142"/>
                                </a:lnTo>
                                <a:lnTo>
                                  <a:pt x="617" y="110"/>
                                </a:lnTo>
                                <a:lnTo>
                                  <a:pt x="688" y="82"/>
                                </a:lnTo>
                                <a:lnTo>
                                  <a:pt x="760" y="58"/>
                                </a:lnTo>
                                <a:lnTo>
                                  <a:pt x="835" y="38"/>
                                </a:lnTo>
                                <a:lnTo>
                                  <a:pt x="912" y="21"/>
                                </a:lnTo>
                                <a:lnTo>
                                  <a:pt x="992" y="10"/>
                                </a:lnTo>
                                <a:lnTo>
                                  <a:pt x="1073" y="3"/>
                                </a:lnTo>
                                <a:lnTo>
                                  <a:pt x="1155" y="0"/>
                                </a:lnTo>
                                <a:lnTo>
                                  <a:pt x="1237" y="3"/>
                                </a:lnTo>
                                <a:lnTo>
                                  <a:pt x="1318" y="10"/>
                                </a:lnTo>
                                <a:lnTo>
                                  <a:pt x="1398" y="21"/>
                                </a:lnTo>
                                <a:lnTo>
                                  <a:pt x="1475" y="38"/>
                                </a:lnTo>
                                <a:lnTo>
                                  <a:pt x="1550" y="58"/>
                                </a:lnTo>
                                <a:lnTo>
                                  <a:pt x="1622" y="82"/>
                                </a:lnTo>
                                <a:lnTo>
                                  <a:pt x="1693" y="110"/>
                                </a:lnTo>
                                <a:lnTo>
                                  <a:pt x="1760" y="142"/>
                                </a:lnTo>
                                <a:lnTo>
                                  <a:pt x="1825" y="178"/>
                                </a:lnTo>
                                <a:lnTo>
                                  <a:pt x="1886" y="217"/>
                                </a:lnTo>
                                <a:lnTo>
                                  <a:pt x="1944" y="259"/>
                                </a:lnTo>
                                <a:lnTo>
                                  <a:pt x="1998" y="304"/>
                                </a:lnTo>
                                <a:lnTo>
                                  <a:pt x="2049" y="353"/>
                                </a:lnTo>
                                <a:lnTo>
                                  <a:pt x="2096" y="404"/>
                                </a:lnTo>
                                <a:lnTo>
                                  <a:pt x="2139" y="457"/>
                                </a:lnTo>
                                <a:lnTo>
                                  <a:pt x="2177" y="513"/>
                                </a:lnTo>
                                <a:lnTo>
                                  <a:pt x="2211" y="572"/>
                                </a:lnTo>
                                <a:lnTo>
                                  <a:pt x="2241" y="632"/>
                                </a:lnTo>
                                <a:lnTo>
                                  <a:pt x="2265" y="694"/>
                                </a:lnTo>
                                <a:lnTo>
                                  <a:pt x="2284" y="759"/>
                                </a:lnTo>
                                <a:lnTo>
                                  <a:pt x="2299" y="824"/>
                                </a:lnTo>
                                <a:lnTo>
                                  <a:pt x="2307" y="892"/>
                                </a:lnTo>
                                <a:lnTo>
                                  <a:pt x="2310" y="960"/>
                                </a:lnTo>
                                <a:lnTo>
                                  <a:pt x="2307" y="1029"/>
                                </a:lnTo>
                                <a:lnTo>
                                  <a:pt x="2299" y="1096"/>
                                </a:lnTo>
                                <a:lnTo>
                                  <a:pt x="2284" y="1162"/>
                                </a:lnTo>
                                <a:lnTo>
                                  <a:pt x="2265" y="1226"/>
                                </a:lnTo>
                                <a:lnTo>
                                  <a:pt x="2241" y="1288"/>
                                </a:lnTo>
                                <a:lnTo>
                                  <a:pt x="2211" y="1349"/>
                                </a:lnTo>
                                <a:lnTo>
                                  <a:pt x="2177" y="1407"/>
                                </a:lnTo>
                                <a:lnTo>
                                  <a:pt x="2139" y="1463"/>
                                </a:lnTo>
                                <a:lnTo>
                                  <a:pt x="2096" y="1517"/>
                                </a:lnTo>
                                <a:lnTo>
                                  <a:pt x="2049" y="1568"/>
                                </a:lnTo>
                                <a:lnTo>
                                  <a:pt x="1998" y="1616"/>
                                </a:lnTo>
                                <a:lnTo>
                                  <a:pt x="1944" y="1661"/>
                                </a:lnTo>
                                <a:lnTo>
                                  <a:pt x="1886" y="1704"/>
                                </a:lnTo>
                                <a:lnTo>
                                  <a:pt x="1825" y="1743"/>
                                </a:lnTo>
                                <a:lnTo>
                                  <a:pt x="1760" y="1778"/>
                                </a:lnTo>
                                <a:lnTo>
                                  <a:pt x="1693" y="1810"/>
                                </a:lnTo>
                                <a:lnTo>
                                  <a:pt x="1622" y="1838"/>
                                </a:lnTo>
                                <a:lnTo>
                                  <a:pt x="1550" y="1863"/>
                                </a:lnTo>
                                <a:lnTo>
                                  <a:pt x="1475" y="1883"/>
                                </a:lnTo>
                                <a:lnTo>
                                  <a:pt x="1398" y="1899"/>
                                </a:lnTo>
                                <a:lnTo>
                                  <a:pt x="1318" y="1911"/>
                                </a:lnTo>
                                <a:lnTo>
                                  <a:pt x="1237" y="1918"/>
                                </a:lnTo>
                                <a:lnTo>
                                  <a:pt x="1155" y="1920"/>
                                </a:lnTo>
                                <a:lnTo>
                                  <a:pt x="1073" y="1918"/>
                                </a:lnTo>
                                <a:lnTo>
                                  <a:pt x="992" y="1911"/>
                                </a:lnTo>
                                <a:lnTo>
                                  <a:pt x="912" y="1899"/>
                                </a:lnTo>
                                <a:lnTo>
                                  <a:pt x="835" y="1883"/>
                                </a:lnTo>
                                <a:lnTo>
                                  <a:pt x="760" y="1863"/>
                                </a:lnTo>
                                <a:lnTo>
                                  <a:pt x="688" y="1838"/>
                                </a:lnTo>
                                <a:lnTo>
                                  <a:pt x="617" y="1810"/>
                                </a:lnTo>
                                <a:lnTo>
                                  <a:pt x="550" y="1778"/>
                                </a:lnTo>
                                <a:lnTo>
                                  <a:pt x="485" y="1743"/>
                                </a:lnTo>
                                <a:lnTo>
                                  <a:pt x="424" y="1704"/>
                                </a:lnTo>
                                <a:lnTo>
                                  <a:pt x="366" y="1661"/>
                                </a:lnTo>
                                <a:lnTo>
                                  <a:pt x="312" y="1616"/>
                                </a:lnTo>
                                <a:lnTo>
                                  <a:pt x="261" y="1568"/>
                                </a:lnTo>
                                <a:lnTo>
                                  <a:pt x="214" y="1517"/>
                                </a:lnTo>
                                <a:lnTo>
                                  <a:pt x="171" y="1463"/>
                                </a:lnTo>
                                <a:lnTo>
                                  <a:pt x="133" y="1407"/>
                                </a:lnTo>
                                <a:lnTo>
                                  <a:pt x="99" y="1349"/>
                                </a:lnTo>
                                <a:lnTo>
                                  <a:pt x="69" y="1288"/>
                                </a:lnTo>
                                <a:lnTo>
                                  <a:pt x="45" y="1226"/>
                                </a:lnTo>
                                <a:lnTo>
                                  <a:pt x="26" y="1162"/>
                                </a:lnTo>
                                <a:lnTo>
                                  <a:pt x="11" y="1096"/>
                                </a:lnTo>
                                <a:lnTo>
                                  <a:pt x="3" y="1029"/>
                                </a:lnTo>
                                <a:lnTo>
                                  <a:pt x="0" y="9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AutoShape 70"/>
                        <wps:cNvSpPr>
                          <a:spLocks/>
                        </wps:cNvSpPr>
                        <wps:spPr bwMode="auto">
                          <a:xfrm>
                            <a:off x="8505" y="692"/>
                            <a:ext cx="2295" cy="816"/>
                          </a:xfrm>
                          <a:custGeom>
                            <a:avLst/>
                            <a:gdLst>
                              <a:gd name="T0" fmla="+- 0 8505 8505"/>
                              <a:gd name="T1" fmla="*/ T0 w 2295"/>
                              <a:gd name="T2" fmla="+- 0 693 693"/>
                              <a:gd name="T3" fmla="*/ 693 h 816"/>
                              <a:gd name="T4" fmla="+- 0 10785 8505"/>
                              <a:gd name="T5" fmla="*/ T4 w 2295"/>
                              <a:gd name="T6" fmla="+- 0 693 693"/>
                              <a:gd name="T7" fmla="*/ 693 h 816"/>
                              <a:gd name="T8" fmla="+- 0 8520 8505"/>
                              <a:gd name="T9" fmla="*/ T8 w 2295"/>
                              <a:gd name="T10" fmla="+- 0 1158 693"/>
                              <a:gd name="T11" fmla="*/ 1158 h 816"/>
                              <a:gd name="T12" fmla="+- 0 10800 8505"/>
                              <a:gd name="T13" fmla="*/ T12 w 2295"/>
                              <a:gd name="T14" fmla="+- 0 1158 693"/>
                              <a:gd name="T15" fmla="*/ 1158 h 816"/>
                              <a:gd name="T16" fmla="+- 0 9345 8505"/>
                              <a:gd name="T17" fmla="*/ T16 w 2295"/>
                              <a:gd name="T18" fmla="+- 0 1164 693"/>
                              <a:gd name="T19" fmla="*/ 1164 h 816"/>
                              <a:gd name="T20" fmla="+- 0 9345 8505"/>
                              <a:gd name="T21" fmla="*/ T20 w 2295"/>
                              <a:gd name="T22" fmla="+- 0 1509 693"/>
                              <a:gd name="T23" fmla="*/ 1509 h 8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295" h="816">
                                <a:moveTo>
                                  <a:pt x="0" y="0"/>
                                </a:moveTo>
                                <a:lnTo>
                                  <a:pt x="2280" y="0"/>
                                </a:lnTo>
                                <a:moveTo>
                                  <a:pt x="15" y="465"/>
                                </a:moveTo>
                                <a:lnTo>
                                  <a:pt x="2295" y="465"/>
                                </a:lnTo>
                                <a:moveTo>
                                  <a:pt x="840" y="471"/>
                                </a:moveTo>
                                <a:lnTo>
                                  <a:pt x="840" y="816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E235CB" id="Group 66" o:spid="_x0000_s1026" style="position:absolute;margin-left:138pt;margin-top:.6pt;width:402pt;height:97pt;z-index:-251647488;mso-position-horizontal-relative:page" coordorigin="2760,12" coordsize="8040,1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">
                <v:shape id="AutoShape 67" o:spid="_x0000_s1027" style="position:absolute;left:2760;top:524;width:6585;height:1048;visibility:visible;mso-wrap-style:square;v-text-anchor:top" coordsize="6585,1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d37sIA&#10;AADbAAAADwAAAGRycy9kb3ducmV2LnhtbESPQYvCMBSE74L/ITxhb5q2oLjVKLIo2Iuoq/dH82yL&#10;zUtpslr31xtB8DjMzDfMfNmZWtyodZVlBfEoAkGcW11xoeD0uxlOQTiPrLG2TAoe5GC56PfmmGp7&#10;5wPdjr4QAcIuRQWl900qpctLMuhGtiEO3sW2Bn2QbSF1i/cAN7VMomgiDVYcFkps6Kek/Hr8MwrW&#10;42SSrSr6jq/Z//oR785ZvY+V+hp0qxkIT53/hN/trVYwTuD1Jfw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13fuwgAAANsAAAAPAAAAAAAAAAAAAAAAAJgCAABkcnMvZG93&#10;bnJldi54bWxQSwUGAAAAAAQABAD1AAAAhwMAAAAA&#10;" path="m2235,60r-10,-5l2115,r,55l,55,,65r2115,l2115,120,2225,65r10,-5xm2595,717r-2115,l480,662,360,722r120,60l480,727r2115,l2595,717xm5775,310r-10,-5l5655,250r,55l3540,305r,10l5655,315r,55l5765,315r10,-5xm6585,983r-2115,l4470,928r-120,60l4470,1048r,-55l6585,993r,-10xe" fillcolor="black" stroked="f">
                  <v:path arrowok="t" o:connecttype="custom" o:connectlocs="2235,584;2225,579;2115,524;2115,579;0,579;0,589;2115,589;2115,644;2225,589;2235,584;2595,1241;480,1241;480,1186;360,1246;480,1306;480,1251;2595,1251;2595,1241;5775,834;5765,829;5655,774;5655,829;3540,829;3540,839;5655,839;5655,894;5765,839;5775,834;6585,1507;4470,1507;4470,1452;4350,1512;4470,1572;4470,1517;6585,1517;6585,1507" o:connectangles="0,0,0,0,0,0,0,0,0,0,0,0,0,0,0,0,0,0,0,0,0,0,0,0,0,0,0,0,0,0,0,0,0,0,0,0"/>
                </v:shape>
                <v:shape id="Freeform 68" o:spid="_x0000_s1028" style="position:absolute;left:4950;top:22;width:2310;height:1920;visibility:visible;mso-wrap-style:square;v-text-anchor:top" coordsize="2310,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aNSMIA&#10;AADbAAAADwAAAGRycy9kb3ducmV2LnhtbESPUWvCMBSF3wf7D+EO9ramWhSpRhHZYOxt1R9wba5J&#10;tbmpTdTu3y+C4OPhnPMdzmI1uFZcqQ+NZwWjLAdBXHvdsFGw2359zECEiKyx9UwK/ijAavn6ssBS&#10;+xv/0rWKRiQIhxIV2Bi7UspQW3IYMt8RJ+/ge4cxyd5I3eMtwV0rx3k+lQ4bTgsWO9pYqk/VxSn4&#10;NOd8gj+msGa833aXAx+LqlDq/W1Yz0FEGuIz/Gh/awWTAu5f0g+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Ro1IwgAAANsAAAAPAAAAAAAAAAAAAAAAAJgCAABkcnMvZG93&#10;bnJldi54bWxQSwUGAAAAAAQABAD1AAAAhwMAAAAA&#10;" path="m1155,r-82,3l992,10,912,21,835,38,760,58,688,82r-71,28l550,142r-65,36l424,217r-58,42l312,304r-51,49l214,404r-43,53l133,513,99,572,69,632,45,694,26,759,11,824,3,892,,960r3,69l11,1096r15,66l45,1226r24,62l99,1349r34,58l171,1463r43,54l261,1568r51,48l366,1661r58,43l485,1743r65,35l617,1810r71,28l760,1863r75,20l912,1899r80,12l1073,1918r82,2l1237,1918r81,-7l1398,1899r77,-16l1550,1863r72,-25l1693,1810r67,-32l1825,1743r61,-39l1944,1661r54,-45l2049,1568r47,-51l2139,1463r38,-56l2211,1349r30,-61l2265,1226r19,-64l2299,1096r8,-67l2310,960r-3,-68l2299,824r-15,-65l2265,694r-24,-62l2211,572r-34,-59l2139,457r-43,-53l2049,353r-51,-49l1944,259r-58,-42l1825,178r-65,-36l1693,110,1622,82,1550,58,1475,38,1398,21,1318,10,1237,3,1155,xe" fillcolor="#4471c4" stroked="f">
                  <v:path arrowok="t" o:connecttype="custom" o:connectlocs="1073,25;912,43;760,80;617,132;485,200;366,281;261,375;171,479;99,594;45,716;11,846;0,982;11,1118;45,1248;99,1371;171,1485;261,1590;366,1683;485,1765;617,1832;760,1885;912,1921;1073,1940;1237,1940;1398,1921;1550,1885;1693,1832;1825,1765;1944,1683;2049,1590;2139,1485;2211,1371;2265,1248;2299,1118;2310,982;2299,846;2265,716;2211,594;2139,479;2049,375;1944,281;1825,200;1693,132;1550,80;1398,43;1237,25" o:connectangles="0,0,0,0,0,0,0,0,0,0,0,0,0,0,0,0,0,0,0,0,0,0,0,0,0,0,0,0,0,0,0,0,0,0,0,0,0,0,0,0,0,0,0,0,0,0"/>
                </v:shape>
                <v:shape id="Freeform 69" o:spid="_x0000_s1029" style="position:absolute;left:4950;top:22;width:2310;height:1920;visibility:visible;mso-wrap-style:square;v-text-anchor:top" coordsize="2310,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JgjsAA&#10;AADbAAAADwAAAGRycy9kb3ducmV2LnhtbESP0YrCMBRE3wX/IVzBN011VaQaRcQFn1asfsClubbV&#10;5qY0sa1/vxEEH4eZOcOst50pRUO1KywrmIwjEMSp1QVnCq6X39EShPPIGkvLpOBFDrabfm+NsbYt&#10;n6lJfCYChF2MCnLvq1hKl+Zk0I1tRRy8m60N+iDrTOoa2wA3pZxG0UIaLDgs5FjRPqf0kTyNAn5l&#10;tr1ruZvyz+ngo79GXg8npYaDbrcC4anz3/CnfdQK5jN4fwk/QG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OJgjsAAAADbAAAADwAAAAAAAAAAAAAAAACYAgAAZHJzL2Rvd25y&#10;ZXYueG1sUEsFBgAAAAAEAAQA9QAAAIUDAAAAAA==&#10;" path="m,960l3,892r8,-68l26,759,45,694,69,632,99,572r34,-59l171,457r43,-53l261,353r51,-49l366,259r58,-42l485,178r65,-36l617,110,688,82,760,58,835,38,912,21,992,10r81,-7l1155,r82,3l1318,10r80,11l1475,38r75,20l1622,82r71,28l1760,142r65,36l1886,217r58,42l1998,304r51,49l2096,404r43,53l2177,513r34,59l2241,632r24,62l2284,759r15,65l2307,892r3,68l2307,1029r-8,67l2284,1162r-19,64l2241,1288r-30,61l2177,1407r-38,56l2096,1517r-47,51l1998,1616r-54,45l1886,1704r-61,39l1760,1778r-67,32l1622,1838r-72,25l1475,1883r-77,16l1318,1911r-81,7l1155,1920r-82,-2l992,1911r-80,-12l835,1883r-75,-20l688,1838r-71,-28l550,1778r-65,-35l424,1704r-58,-43l312,1616r-51,-48l214,1517r-43,-54l133,1407,99,1349,69,1288,45,1226,26,1162,11,1096,3,1029,,960xe" filled="f" strokecolor="#2e528f" strokeweight="1pt">
                  <v:path arrowok="t" o:connecttype="custom" o:connectlocs="3,914;26,781;69,654;133,535;214,426;312,326;424,239;550,164;688,104;835,60;992,32;1155,22;1318,32;1475,60;1622,104;1760,164;1886,239;1998,326;2096,426;2177,535;2241,654;2284,781;2307,914;2307,1051;2284,1184;2241,1310;2177,1429;2096,1539;1998,1638;1886,1726;1760,1800;1622,1860;1475,1905;1318,1933;1155,1942;992,1933;835,1905;688,1860;550,1800;424,1726;312,1638;214,1539;133,1429;69,1310;26,1184;3,1051" o:connectangles="0,0,0,0,0,0,0,0,0,0,0,0,0,0,0,0,0,0,0,0,0,0,0,0,0,0,0,0,0,0,0,0,0,0,0,0,0,0,0,0,0,0,0,0,0,0"/>
                </v:shape>
                <v:shape id="AutoShape 70" o:spid="_x0000_s1030" style="position:absolute;left:8505;top:692;width:2295;height:816;visibility:visible;mso-wrap-style:square;v-text-anchor:top" coordsize="2295,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gwtcUA&#10;AADbAAAADwAAAGRycy9kb3ducmV2LnhtbESPQWvCQBSE74X+h+UVvJmNBUMbXUWFSrCHUpt6fmSf&#10;STD7NmRXE/31bkHocZiZb5j5cjCNuFDnassKJlEMgriwuuZSQf7zMX4D4TyyxsYyKbiSg+Xi+WmO&#10;qbY9f9Nl70sRIOxSVFB536ZSuqIigy6yLXHwjrYz6IPsSqk77APcNPI1jhNpsOawUGFLm4qK0/5s&#10;FJxze7j97taTU5K9f/Lxa1XW216p0cuwmoHwNPj/8KOdaQXTKfx9CT9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mDC1xQAAANsAAAAPAAAAAAAAAAAAAAAAAJgCAABkcnMv&#10;ZG93bnJldi54bWxQSwUGAAAAAAQABAD1AAAAigMAAAAA&#10;" path="m,l2280,m15,465r2280,m840,471r,345e" filled="f" strokeweight=".5pt">
                  <v:path arrowok="t" o:connecttype="custom" o:connectlocs="0,693;2280,693;15,1158;2295,1158;840,1164;840,1509" o:connectangles="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page">
                  <wp:posOffset>609600</wp:posOffset>
                </wp:positionH>
                <wp:positionV relativeFrom="paragraph">
                  <wp:posOffset>150495</wp:posOffset>
                </wp:positionV>
                <wp:extent cx="1362075" cy="381000"/>
                <wp:effectExtent l="9525" t="10160" r="9525" b="8890"/>
                <wp:wrapNone/>
                <wp:docPr id="50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38100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 w="12700">
                          <a:solidFill>
                            <a:srgbClr val="2E528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961" w:rsidRDefault="008E0CDC">
                            <w:pPr>
                              <w:spacing w:before="139"/>
                              <w:ind w:left="717" w:right="718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" o:spid="_x0000_s1069" type="#_x0000_t202" style="position:absolute;left:0;text-align:left;margin-left:48pt;margin-top:11.85pt;width:107.25pt;height:30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" fillcolor="#4471c4" strokecolor="#2e528f" strokeweight="1pt">
                <v:textbox inset="0,0,0,0">
                  <w:txbxContent>
                    <w:p w:rsidR="005B2961" w:rsidRDefault="008E0CDC">
                      <w:pPr>
                        <w:spacing w:before="139"/>
                        <w:ind w:left="717" w:right="718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color w:val="FFFFFF"/>
                          <w:sz w:val="28"/>
                        </w:rPr>
                        <w:t>User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E0CDC">
        <w:rPr>
          <w:spacing w:val="-1"/>
        </w:rPr>
        <w:t>Sends</w:t>
      </w:r>
      <w:r w:rsidR="008E0CDC">
        <w:rPr>
          <w:spacing w:val="-13"/>
        </w:rPr>
        <w:t xml:space="preserve"> </w:t>
      </w:r>
      <w:r w:rsidR="008E0CDC">
        <w:t>feedback</w:t>
      </w: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F0133D">
      <w:pPr>
        <w:pStyle w:val="BodyText"/>
        <w:spacing w:before="152" w:line="259" w:lineRule="auto"/>
        <w:ind w:left="2922" w:right="189" w:hanging="5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page">
                  <wp:posOffset>600075</wp:posOffset>
                </wp:positionH>
                <wp:positionV relativeFrom="paragraph">
                  <wp:posOffset>-154940</wp:posOffset>
                </wp:positionV>
                <wp:extent cx="1362075" cy="381000"/>
                <wp:effectExtent l="9525" t="11430" r="9525" b="7620"/>
                <wp:wrapNone/>
                <wp:docPr id="49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38100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 w="12700">
                          <a:solidFill>
                            <a:srgbClr val="2E528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961" w:rsidRDefault="008E0CDC">
                            <w:pPr>
                              <w:spacing w:before="113"/>
                              <w:ind w:left="682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Admin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" o:spid="_x0000_s1070" type="#_x0000_t202" style="position:absolute;left:0;text-align:left;margin-left:47.25pt;margin-top:-12.2pt;width:107.25pt;height:30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" fillcolor="#4471c4" strokecolor="#2e528f" strokeweight="1pt">
                <v:textbox inset="0,0,0,0">
                  <w:txbxContent>
                    <w:p w:rsidR="005B2961" w:rsidRDefault="008E0CDC">
                      <w:pPr>
                        <w:spacing w:before="113"/>
                        <w:ind w:left="682"/>
                        <w:rPr>
                          <w:sz w:val="28"/>
                        </w:rPr>
                      </w:pPr>
                      <w:r>
                        <w:rPr>
                          <w:color w:val="FFFFFF"/>
                          <w:sz w:val="28"/>
                        </w:rPr>
                        <w:t>Admin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E0CDC">
        <w:rPr>
          <w:spacing w:val="-1"/>
        </w:rPr>
        <w:t>Feedback</w:t>
      </w:r>
      <w:r w:rsidR="008E0CDC">
        <w:rPr>
          <w:spacing w:val="-57"/>
        </w:rPr>
        <w:t xml:space="preserve"> </w:t>
      </w:r>
      <w:r w:rsidR="008E0CDC">
        <w:t>received</w:t>
      </w:r>
    </w:p>
    <w:p w:rsidR="005B2961" w:rsidRDefault="008E0CDC">
      <w:pPr>
        <w:spacing w:before="163"/>
        <w:ind w:left="749"/>
        <w:jc w:val="center"/>
        <w:rPr>
          <w:sz w:val="28"/>
        </w:rPr>
      </w:pPr>
      <w:r>
        <w:br w:type="column"/>
      </w:r>
      <w:r>
        <w:rPr>
          <w:color w:val="FFFFFF"/>
          <w:sz w:val="28"/>
        </w:rPr>
        <w:t>6.0</w:t>
      </w:r>
    </w:p>
    <w:p w:rsidR="005B2961" w:rsidRDefault="008E0CDC">
      <w:pPr>
        <w:pStyle w:val="Heading2"/>
        <w:spacing w:before="187" w:line="261" w:lineRule="auto"/>
        <w:ind w:left="746"/>
        <w:jc w:val="center"/>
      </w:pPr>
      <w:r>
        <w:rPr>
          <w:color w:val="FFFFFF"/>
        </w:rPr>
        <w:t>Feedback Process</w:t>
      </w:r>
    </w:p>
    <w:p w:rsidR="005B2961" w:rsidRDefault="008E0CDC">
      <w:pPr>
        <w:pStyle w:val="BodyText"/>
        <w:spacing w:before="2"/>
        <w:rPr>
          <w:sz w:val="27"/>
        </w:rPr>
      </w:pPr>
      <w:r>
        <w:br w:type="column"/>
      </w:r>
    </w:p>
    <w:p w:rsidR="005B2961" w:rsidRDefault="008E0CDC">
      <w:pPr>
        <w:pStyle w:val="BodyText"/>
        <w:spacing w:before="1"/>
        <w:ind w:left="519"/>
      </w:pPr>
      <w:r>
        <w:t>Feedback</w:t>
      </w:r>
      <w:r>
        <w:rPr>
          <w:spacing w:val="-3"/>
        </w:rPr>
        <w:t xml:space="preserve"> </w:t>
      </w:r>
      <w:r>
        <w:t>sent</w:t>
      </w: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8E0CDC">
      <w:pPr>
        <w:pStyle w:val="BodyText"/>
        <w:spacing w:before="176" w:line="261" w:lineRule="auto"/>
        <w:ind w:left="1095" w:right="-15" w:firstLine="26"/>
      </w:pPr>
      <w:r>
        <w:t>Receives</w:t>
      </w:r>
      <w:r>
        <w:rPr>
          <w:spacing w:val="-57"/>
        </w:rPr>
        <w:t xml:space="preserve"> </w:t>
      </w:r>
      <w:r>
        <w:rPr>
          <w:spacing w:val="-1"/>
        </w:rPr>
        <w:t>Feedback</w:t>
      </w:r>
    </w:p>
    <w:p w:rsidR="005B2961" w:rsidRDefault="008E0CDC">
      <w:pPr>
        <w:pStyle w:val="BodyText"/>
        <w:rPr>
          <w:sz w:val="30"/>
        </w:rPr>
      </w:pPr>
      <w:r>
        <w:br w:type="column"/>
      </w:r>
    </w:p>
    <w:p w:rsidR="005B2961" w:rsidRDefault="005B2961">
      <w:pPr>
        <w:pStyle w:val="BodyText"/>
        <w:spacing w:before="10"/>
        <w:rPr>
          <w:sz w:val="34"/>
        </w:rPr>
      </w:pPr>
    </w:p>
    <w:p w:rsidR="005B2961" w:rsidRDefault="008E0CDC">
      <w:pPr>
        <w:pStyle w:val="Heading2"/>
        <w:spacing w:before="1"/>
        <w:ind w:left="157"/>
      </w:pPr>
      <w:r>
        <w:t>contactus</w:t>
      </w:r>
    </w:p>
    <w:p w:rsidR="005B2961" w:rsidRDefault="005B2961">
      <w:pPr>
        <w:sectPr w:rsidR="005B2961">
          <w:type w:val="continuous"/>
          <w:pgSz w:w="12240" w:h="15840"/>
          <w:pgMar w:top="1380" w:right="140" w:bottom="1120" w:left="820" w:header="720" w:footer="720" w:gutter="0"/>
          <w:cols w:num="4" w:space="720" w:equalWidth="0">
            <w:col w:w="3978" w:space="40"/>
            <w:col w:w="1820" w:space="39"/>
            <w:col w:w="2012" w:space="39"/>
            <w:col w:w="3352"/>
          </w:cols>
        </w:sect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spacing w:before="9" w:after="1"/>
      </w:pPr>
    </w:p>
    <w:p w:rsidR="005B2961" w:rsidRDefault="00F0133D">
      <w:pPr>
        <w:pStyle w:val="BodyText"/>
        <w:ind w:left="115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264275" cy="1231900"/>
                <wp:effectExtent l="3175" t="13970" r="9525" b="11430"/>
                <wp:docPr id="26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4275" cy="1231900"/>
                          <a:chOff x="0" y="0"/>
                          <a:chExt cx="9865" cy="1940"/>
                        </a:xfrm>
                      </wpg:grpSpPr>
                      <wps:wsp>
                        <wps:cNvPr id="28" name="AutoShape 74"/>
                        <wps:cNvSpPr>
                          <a:spLocks/>
                        </wps:cNvSpPr>
                        <wps:spPr bwMode="auto">
                          <a:xfrm>
                            <a:off x="1825" y="511"/>
                            <a:ext cx="6585" cy="1086"/>
                          </a:xfrm>
                          <a:custGeom>
                            <a:avLst/>
                            <a:gdLst>
                              <a:gd name="T0" fmla="+- 0 4060 1825"/>
                              <a:gd name="T1" fmla="*/ T0 w 6585"/>
                              <a:gd name="T2" fmla="+- 0 572 512"/>
                              <a:gd name="T3" fmla="*/ 572 h 1086"/>
                              <a:gd name="T4" fmla="+- 0 4050 1825"/>
                              <a:gd name="T5" fmla="*/ T4 w 6585"/>
                              <a:gd name="T6" fmla="+- 0 567 512"/>
                              <a:gd name="T7" fmla="*/ 567 h 1086"/>
                              <a:gd name="T8" fmla="+- 0 3940 1825"/>
                              <a:gd name="T9" fmla="*/ T8 w 6585"/>
                              <a:gd name="T10" fmla="+- 0 512 512"/>
                              <a:gd name="T11" fmla="*/ 512 h 1086"/>
                              <a:gd name="T12" fmla="+- 0 3940 1825"/>
                              <a:gd name="T13" fmla="*/ T12 w 6585"/>
                              <a:gd name="T14" fmla="+- 0 567 512"/>
                              <a:gd name="T15" fmla="*/ 567 h 1086"/>
                              <a:gd name="T16" fmla="+- 0 1825 1825"/>
                              <a:gd name="T17" fmla="*/ T16 w 6585"/>
                              <a:gd name="T18" fmla="+- 0 567 512"/>
                              <a:gd name="T19" fmla="*/ 567 h 1086"/>
                              <a:gd name="T20" fmla="+- 0 1825 1825"/>
                              <a:gd name="T21" fmla="*/ T20 w 6585"/>
                              <a:gd name="T22" fmla="+- 0 577 512"/>
                              <a:gd name="T23" fmla="*/ 577 h 1086"/>
                              <a:gd name="T24" fmla="+- 0 3940 1825"/>
                              <a:gd name="T25" fmla="*/ T24 w 6585"/>
                              <a:gd name="T26" fmla="+- 0 577 512"/>
                              <a:gd name="T27" fmla="*/ 577 h 1086"/>
                              <a:gd name="T28" fmla="+- 0 3940 1825"/>
                              <a:gd name="T29" fmla="*/ T28 w 6585"/>
                              <a:gd name="T30" fmla="+- 0 632 512"/>
                              <a:gd name="T31" fmla="*/ 632 h 1086"/>
                              <a:gd name="T32" fmla="+- 0 4050 1825"/>
                              <a:gd name="T33" fmla="*/ T32 w 6585"/>
                              <a:gd name="T34" fmla="+- 0 577 512"/>
                              <a:gd name="T35" fmla="*/ 577 h 1086"/>
                              <a:gd name="T36" fmla="+- 0 4060 1825"/>
                              <a:gd name="T37" fmla="*/ T36 w 6585"/>
                              <a:gd name="T38" fmla="+- 0 572 512"/>
                              <a:gd name="T39" fmla="*/ 572 h 1086"/>
                              <a:gd name="T40" fmla="+- 0 4420 1825"/>
                              <a:gd name="T41" fmla="*/ T40 w 6585"/>
                              <a:gd name="T42" fmla="+- 0 1221 512"/>
                              <a:gd name="T43" fmla="*/ 1221 h 1086"/>
                              <a:gd name="T44" fmla="+- 0 2305 1825"/>
                              <a:gd name="T45" fmla="*/ T44 w 6585"/>
                              <a:gd name="T46" fmla="+- 0 1221 512"/>
                              <a:gd name="T47" fmla="*/ 1221 h 1086"/>
                              <a:gd name="T48" fmla="+- 0 2305 1825"/>
                              <a:gd name="T49" fmla="*/ T48 w 6585"/>
                              <a:gd name="T50" fmla="+- 0 1166 512"/>
                              <a:gd name="T51" fmla="*/ 1166 h 1086"/>
                              <a:gd name="T52" fmla="+- 0 2185 1825"/>
                              <a:gd name="T53" fmla="*/ T52 w 6585"/>
                              <a:gd name="T54" fmla="+- 0 1226 512"/>
                              <a:gd name="T55" fmla="*/ 1226 h 1086"/>
                              <a:gd name="T56" fmla="+- 0 2305 1825"/>
                              <a:gd name="T57" fmla="*/ T56 w 6585"/>
                              <a:gd name="T58" fmla="+- 0 1286 512"/>
                              <a:gd name="T59" fmla="*/ 1286 h 1086"/>
                              <a:gd name="T60" fmla="+- 0 2305 1825"/>
                              <a:gd name="T61" fmla="*/ T60 w 6585"/>
                              <a:gd name="T62" fmla="+- 0 1231 512"/>
                              <a:gd name="T63" fmla="*/ 1231 h 1086"/>
                              <a:gd name="T64" fmla="+- 0 4420 1825"/>
                              <a:gd name="T65" fmla="*/ T64 w 6585"/>
                              <a:gd name="T66" fmla="+- 0 1231 512"/>
                              <a:gd name="T67" fmla="*/ 1231 h 1086"/>
                              <a:gd name="T68" fmla="+- 0 4420 1825"/>
                              <a:gd name="T69" fmla="*/ T68 w 6585"/>
                              <a:gd name="T70" fmla="+- 0 1221 512"/>
                              <a:gd name="T71" fmla="*/ 1221 h 1086"/>
                              <a:gd name="T72" fmla="+- 0 7600 1825"/>
                              <a:gd name="T73" fmla="*/ T72 w 6585"/>
                              <a:gd name="T74" fmla="+- 0 822 512"/>
                              <a:gd name="T75" fmla="*/ 822 h 1086"/>
                              <a:gd name="T76" fmla="+- 0 7590 1825"/>
                              <a:gd name="T77" fmla="*/ T76 w 6585"/>
                              <a:gd name="T78" fmla="+- 0 817 512"/>
                              <a:gd name="T79" fmla="*/ 817 h 1086"/>
                              <a:gd name="T80" fmla="+- 0 7480 1825"/>
                              <a:gd name="T81" fmla="*/ T80 w 6585"/>
                              <a:gd name="T82" fmla="+- 0 762 512"/>
                              <a:gd name="T83" fmla="*/ 762 h 1086"/>
                              <a:gd name="T84" fmla="+- 0 7480 1825"/>
                              <a:gd name="T85" fmla="*/ T84 w 6585"/>
                              <a:gd name="T86" fmla="+- 0 817 512"/>
                              <a:gd name="T87" fmla="*/ 817 h 1086"/>
                              <a:gd name="T88" fmla="+- 0 5365 1825"/>
                              <a:gd name="T89" fmla="*/ T88 w 6585"/>
                              <a:gd name="T90" fmla="+- 0 817 512"/>
                              <a:gd name="T91" fmla="*/ 817 h 1086"/>
                              <a:gd name="T92" fmla="+- 0 5365 1825"/>
                              <a:gd name="T93" fmla="*/ T92 w 6585"/>
                              <a:gd name="T94" fmla="+- 0 827 512"/>
                              <a:gd name="T95" fmla="*/ 827 h 1086"/>
                              <a:gd name="T96" fmla="+- 0 7480 1825"/>
                              <a:gd name="T97" fmla="*/ T96 w 6585"/>
                              <a:gd name="T98" fmla="+- 0 827 512"/>
                              <a:gd name="T99" fmla="*/ 827 h 1086"/>
                              <a:gd name="T100" fmla="+- 0 7480 1825"/>
                              <a:gd name="T101" fmla="*/ T100 w 6585"/>
                              <a:gd name="T102" fmla="+- 0 882 512"/>
                              <a:gd name="T103" fmla="*/ 882 h 1086"/>
                              <a:gd name="T104" fmla="+- 0 7590 1825"/>
                              <a:gd name="T105" fmla="*/ T104 w 6585"/>
                              <a:gd name="T106" fmla="+- 0 827 512"/>
                              <a:gd name="T107" fmla="*/ 827 h 1086"/>
                              <a:gd name="T108" fmla="+- 0 7600 1825"/>
                              <a:gd name="T109" fmla="*/ T108 w 6585"/>
                              <a:gd name="T110" fmla="+- 0 822 512"/>
                              <a:gd name="T111" fmla="*/ 822 h 1086"/>
                              <a:gd name="T112" fmla="+- 0 8410 1825"/>
                              <a:gd name="T113" fmla="*/ T112 w 6585"/>
                              <a:gd name="T114" fmla="+- 0 1533 512"/>
                              <a:gd name="T115" fmla="*/ 1533 h 1086"/>
                              <a:gd name="T116" fmla="+- 0 6295 1825"/>
                              <a:gd name="T117" fmla="*/ T116 w 6585"/>
                              <a:gd name="T118" fmla="+- 0 1533 512"/>
                              <a:gd name="T119" fmla="*/ 1533 h 1086"/>
                              <a:gd name="T120" fmla="+- 0 6295 1825"/>
                              <a:gd name="T121" fmla="*/ T120 w 6585"/>
                              <a:gd name="T122" fmla="+- 0 1478 512"/>
                              <a:gd name="T123" fmla="*/ 1478 h 1086"/>
                              <a:gd name="T124" fmla="+- 0 6175 1825"/>
                              <a:gd name="T125" fmla="*/ T124 w 6585"/>
                              <a:gd name="T126" fmla="+- 0 1538 512"/>
                              <a:gd name="T127" fmla="*/ 1538 h 1086"/>
                              <a:gd name="T128" fmla="+- 0 6295 1825"/>
                              <a:gd name="T129" fmla="*/ T128 w 6585"/>
                              <a:gd name="T130" fmla="+- 0 1598 512"/>
                              <a:gd name="T131" fmla="*/ 1598 h 1086"/>
                              <a:gd name="T132" fmla="+- 0 6295 1825"/>
                              <a:gd name="T133" fmla="*/ T132 w 6585"/>
                              <a:gd name="T134" fmla="+- 0 1543 512"/>
                              <a:gd name="T135" fmla="*/ 1543 h 1086"/>
                              <a:gd name="T136" fmla="+- 0 8410 1825"/>
                              <a:gd name="T137" fmla="*/ T136 w 6585"/>
                              <a:gd name="T138" fmla="+- 0 1543 512"/>
                              <a:gd name="T139" fmla="*/ 1543 h 1086"/>
                              <a:gd name="T140" fmla="+- 0 8410 1825"/>
                              <a:gd name="T141" fmla="*/ T140 w 6585"/>
                              <a:gd name="T142" fmla="+- 0 1533 512"/>
                              <a:gd name="T143" fmla="*/ 1533 h 10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6585" h="1086">
                                <a:moveTo>
                                  <a:pt x="2235" y="60"/>
                                </a:moveTo>
                                <a:lnTo>
                                  <a:pt x="2225" y="55"/>
                                </a:lnTo>
                                <a:lnTo>
                                  <a:pt x="2115" y="0"/>
                                </a:lnTo>
                                <a:lnTo>
                                  <a:pt x="2115" y="55"/>
                                </a:lnTo>
                                <a:lnTo>
                                  <a:pt x="0" y="55"/>
                                </a:lnTo>
                                <a:lnTo>
                                  <a:pt x="0" y="65"/>
                                </a:lnTo>
                                <a:lnTo>
                                  <a:pt x="2115" y="65"/>
                                </a:lnTo>
                                <a:lnTo>
                                  <a:pt x="2115" y="120"/>
                                </a:lnTo>
                                <a:lnTo>
                                  <a:pt x="2225" y="65"/>
                                </a:lnTo>
                                <a:lnTo>
                                  <a:pt x="2235" y="60"/>
                                </a:lnTo>
                                <a:close/>
                                <a:moveTo>
                                  <a:pt x="2595" y="709"/>
                                </a:moveTo>
                                <a:lnTo>
                                  <a:pt x="480" y="709"/>
                                </a:lnTo>
                                <a:lnTo>
                                  <a:pt x="480" y="654"/>
                                </a:lnTo>
                                <a:lnTo>
                                  <a:pt x="360" y="714"/>
                                </a:lnTo>
                                <a:lnTo>
                                  <a:pt x="480" y="774"/>
                                </a:lnTo>
                                <a:lnTo>
                                  <a:pt x="480" y="719"/>
                                </a:lnTo>
                                <a:lnTo>
                                  <a:pt x="2595" y="719"/>
                                </a:lnTo>
                                <a:lnTo>
                                  <a:pt x="2595" y="709"/>
                                </a:lnTo>
                                <a:close/>
                                <a:moveTo>
                                  <a:pt x="5775" y="310"/>
                                </a:moveTo>
                                <a:lnTo>
                                  <a:pt x="5765" y="305"/>
                                </a:lnTo>
                                <a:lnTo>
                                  <a:pt x="5655" y="250"/>
                                </a:lnTo>
                                <a:lnTo>
                                  <a:pt x="5655" y="305"/>
                                </a:lnTo>
                                <a:lnTo>
                                  <a:pt x="3540" y="305"/>
                                </a:lnTo>
                                <a:lnTo>
                                  <a:pt x="3540" y="315"/>
                                </a:lnTo>
                                <a:lnTo>
                                  <a:pt x="5655" y="315"/>
                                </a:lnTo>
                                <a:lnTo>
                                  <a:pt x="5655" y="370"/>
                                </a:lnTo>
                                <a:lnTo>
                                  <a:pt x="5765" y="315"/>
                                </a:lnTo>
                                <a:lnTo>
                                  <a:pt x="5775" y="310"/>
                                </a:lnTo>
                                <a:close/>
                                <a:moveTo>
                                  <a:pt x="6585" y="1021"/>
                                </a:moveTo>
                                <a:lnTo>
                                  <a:pt x="4470" y="1021"/>
                                </a:lnTo>
                                <a:lnTo>
                                  <a:pt x="4470" y="966"/>
                                </a:lnTo>
                                <a:lnTo>
                                  <a:pt x="4350" y="1026"/>
                                </a:lnTo>
                                <a:lnTo>
                                  <a:pt x="4470" y="1086"/>
                                </a:lnTo>
                                <a:lnTo>
                                  <a:pt x="4470" y="1031"/>
                                </a:lnTo>
                                <a:lnTo>
                                  <a:pt x="6585" y="1031"/>
                                </a:lnTo>
                                <a:lnTo>
                                  <a:pt x="6585" y="1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75"/>
                        <wps:cNvSpPr>
                          <a:spLocks/>
                        </wps:cNvSpPr>
                        <wps:spPr bwMode="auto">
                          <a:xfrm>
                            <a:off x="4015" y="10"/>
                            <a:ext cx="2310" cy="1920"/>
                          </a:xfrm>
                          <a:custGeom>
                            <a:avLst/>
                            <a:gdLst>
                              <a:gd name="T0" fmla="+- 0 5088 4015"/>
                              <a:gd name="T1" fmla="*/ T0 w 2310"/>
                              <a:gd name="T2" fmla="+- 0 12 10"/>
                              <a:gd name="T3" fmla="*/ 12 h 1920"/>
                              <a:gd name="T4" fmla="+- 0 4927 4015"/>
                              <a:gd name="T5" fmla="*/ T4 w 2310"/>
                              <a:gd name="T6" fmla="+- 0 31 10"/>
                              <a:gd name="T7" fmla="*/ 31 h 1920"/>
                              <a:gd name="T8" fmla="+- 0 4775 4015"/>
                              <a:gd name="T9" fmla="*/ T8 w 2310"/>
                              <a:gd name="T10" fmla="+- 0 68 10"/>
                              <a:gd name="T11" fmla="*/ 68 h 1920"/>
                              <a:gd name="T12" fmla="+- 0 4632 4015"/>
                              <a:gd name="T13" fmla="*/ T12 w 2310"/>
                              <a:gd name="T14" fmla="+- 0 120 10"/>
                              <a:gd name="T15" fmla="*/ 120 h 1920"/>
                              <a:gd name="T16" fmla="+- 0 4500 4015"/>
                              <a:gd name="T17" fmla="*/ T16 w 2310"/>
                              <a:gd name="T18" fmla="+- 0 188 10"/>
                              <a:gd name="T19" fmla="*/ 188 h 1920"/>
                              <a:gd name="T20" fmla="+- 0 4381 4015"/>
                              <a:gd name="T21" fmla="*/ T20 w 2310"/>
                              <a:gd name="T22" fmla="+- 0 269 10"/>
                              <a:gd name="T23" fmla="*/ 269 h 1920"/>
                              <a:gd name="T24" fmla="+- 0 4276 4015"/>
                              <a:gd name="T25" fmla="*/ T24 w 2310"/>
                              <a:gd name="T26" fmla="+- 0 362 10"/>
                              <a:gd name="T27" fmla="*/ 362 h 1920"/>
                              <a:gd name="T28" fmla="+- 0 4186 4015"/>
                              <a:gd name="T29" fmla="*/ T28 w 2310"/>
                              <a:gd name="T30" fmla="+- 0 467 10"/>
                              <a:gd name="T31" fmla="*/ 467 h 1920"/>
                              <a:gd name="T32" fmla="+- 0 4114 4015"/>
                              <a:gd name="T33" fmla="*/ T32 w 2310"/>
                              <a:gd name="T34" fmla="+- 0 581 10"/>
                              <a:gd name="T35" fmla="*/ 581 h 1920"/>
                              <a:gd name="T36" fmla="+- 0 4060 4015"/>
                              <a:gd name="T37" fmla="*/ T36 w 2310"/>
                              <a:gd name="T38" fmla="+- 0 704 10"/>
                              <a:gd name="T39" fmla="*/ 704 h 1920"/>
                              <a:gd name="T40" fmla="+- 0 4026 4015"/>
                              <a:gd name="T41" fmla="*/ T40 w 2310"/>
                              <a:gd name="T42" fmla="+- 0 834 10"/>
                              <a:gd name="T43" fmla="*/ 834 h 1920"/>
                              <a:gd name="T44" fmla="+- 0 4015 4015"/>
                              <a:gd name="T45" fmla="*/ T44 w 2310"/>
                              <a:gd name="T46" fmla="+- 0 970 10"/>
                              <a:gd name="T47" fmla="*/ 970 h 1920"/>
                              <a:gd name="T48" fmla="+- 0 4026 4015"/>
                              <a:gd name="T49" fmla="*/ T48 w 2310"/>
                              <a:gd name="T50" fmla="+- 0 1106 10"/>
                              <a:gd name="T51" fmla="*/ 1106 h 1920"/>
                              <a:gd name="T52" fmla="+- 0 4060 4015"/>
                              <a:gd name="T53" fmla="*/ T52 w 2310"/>
                              <a:gd name="T54" fmla="+- 0 1236 10"/>
                              <a:gd name="T55" fmla="*/ 1236 h 1920"/>
                              <a:gd name="T56" fmla="+- 0 4114 4015"/>
                              <a:gd name="T57" fmla="*/ T56 w 2310"/>
                              <a:gd name="T58" fmla="+- 0 1359 10"/>
                              <a:gd name="T59" fmla="*/ 1359 h 1920"/>
                              <a:gd name="T60" fmla="+- 0 4186 4015"/>
                              <a:gd name="T61" fmla="*/ T60 w 2310"/>
                              <a:gd name="T62" fmla="+- 0 1473 10"/>
                              <a:gd name="T63" fmla="*/ 1473 h 1920"/>
                              <a:gd name="T64" fmla="+- 0 4276 4015"/>
                              <a:gd name="T65" fmla="*/ T64 w 2310"/>
                              <a:gd name="T66" fmla="+- 0 1578 10"/>
                              <a:gd name="T67" fmla="*/ 1578 h 1920"/>
                              <a:gd name="T68" fmla="+- 0 4381 4015"/>
                              <a:gd name="T69" fmla="*/ T68 w 2310"/>
                              <a:gd name="T70" fmla="+- 0 1671 10"/>
                              <a:gd name="T71" fmla="*/ 1671 h 1920"/>
                              <a:gd name="T72" fmla="+- 0 4500 4015"/>
                              <a:gd name="T73" fmla="*/ T72 w 2310"/>
                              <a:gd name="T74" fmla="+- 0 1752 10"/>
                              <a:gd name="T75" fmla="*/ 1752 h 1920"/>
                              <a:gd name="T76" fmla="+- 0 4632 4015"/>
                              <a:gd name="T77" fmla="*/ T76 w 2310"/>
                              <a:gd name="T78" fmla="+- 0 1820 10"/>
                              <a:gd name="T79" fmla="*/ 1820 h 1920"/>
                              <a:gd name="T80" fmla="+- 0 4775 4015"/>
                              <a:gd name="T81" fmla="*/ T80 w 2310"/>
                              <a:gd name="T82" fmla="+- 0 1872 10"/>
                              <a:gd name="T83" fmla="*/ 1872 h 1920"/>
                              <a:gd name="T84" fmla="+- 0 4927 4015"/>
                              <a:gd name="T85" fmla="*/ T84 w 2310"/>
                              <a:gd name="T86" fmla="+- 0 1909 10"/>
                              <a:gd name="T87" fmla="*/ 1909 h 1920"/>
                              <a:gd name="T88" fmla="+- 0 5088 4015"/>
                              <a:gd name="T89" fmla="*/ T88 w 2310"/>
                              <a:gd name="T90" fmla="+- 0 1928 10"/>
                              <a:gd name="T91" fmla="*/ 1928 h 1920"/>
                              <a:gd name="T92" fmla="+- 0 5252 4015"/>
                              <a:gd name="T93" fmla="*/ T92 w 2310"/>
                              <a:gd name="T94" fmla="+- 0 1928 10"/>
                              <a:gd name="T95" fmla="*/ 1928 h 1920"/>
                              <a:gd name="T96" fmla="+- 0 5413 4015"/>
                              <a:gd name="T97" fmla="*/ T96 w 2310"/>
                              <a:gd name="T98" fmla="+- 0 1909 10"/>
                              <a:gd name="T99" fmla="*/ 1909 h 1920"/>
                              <a:gd name="T100" fmla="+- 0 5565 4015"/>
                              <a:gd name="T101" fmla="*/ T100 w 2310"/>
                              <a:gd name="T102" fmla="+- 0 1872 10"/>
                              <a:gd name="T103" fmla="*/ 1872 h 1920"/>
                              <a:gd name="T104" fmla="+- 0 5708 4015"/>
                              <a:gd name="T105" fmla="*/ T104 w 2310"/>
                              <a:gd name="T106" fmla="+- 0 1820 10"/>
                              <a:gd name="T107" fmla="*/ 1820 h 1920"/>
                              <a:gd name="T108" fmla="+- 0 5840 4015"/>
                              <a:gd name="T109" fmla="*/ T108 w 2310"/>
                              <a:gd name="T110" fmla="+- 0 1752 10"/>
                              <a:gd name="T111" fmla="*/ 1752 h 1920"/>
                              <a:gd name="T112" fmla="+- 0 5959 4015"/>
                              <a:gd name="T113" fmla="*/ T112 w 2310"/>
                              <a:gd name="T114" fmla="+- 0 1671 10"/>
                              <a:gd name="T115" fmla="*/ 1671 h 1920"/>
                              <a:gd name="T116" fmla="+- 0 6064 4015"/>
                              <a:gd name="T117" fmla="*/ T116 w 2310"/>
                              <a:gd name="T118" fmla="+- 0 1578 10"/>
                              <a:gd name="T119" fmla="*/ 1578 h 1920"/>
                              <a:gd name="T120" fmla="+- 0 6154 4015"/>
                              <a:gd name="T121" fmla="*/ T120 w 2310"/>
                              <a:gd name="T122" fmla="+- 0 1473 10"/>
                              <a:gd name="T123" fmla="*/ 1473 h 1920"/>
                              <a:gd name="T124" fmla="+- 0 6226 4015"/>
                              <a:gd name="T125" fmla="*/ T124 w 2310"/>
                              <a:gd name="T126" fmla="+- 0 1359 10"/>
                              <a:gd name="T127" fmla="*/ 1359 h 1920"/>
                              <a:gd name="T128" fmla="+- 0 6280 4015"/>
                              <a:gd name="T129" fmla="*/ T128 w 2310"/>
                              <a:gd name="T130" fmla="+- 0 1236 10"/>
                              <a:gd name="T131" fmla="*/ 1236 h 1920"/>
                              <a:gd name="T132" fmla="+- 0 6314 4015"/>
                              <a:gd name="T133" fmla="*/ T132 w 2310"/>
                              <a:gd name="T134" fmla="+- 0 1106 10"/>
                              <a:gd name="T135" fmla="*/ 1106 h 1920"/>
                              <a:gd name="T136" fmla="+- 0 6325 4015"/>
                              <a:gd name="T137" fmla="*/ T136 w 2310"/>
                              <a:gd name="T138" fmla="+- 0 970 10"/>
                              <a:gd name="T139" fmla="*/ 970 h 1920"/>
                              <a:gd name="T140" fmla="+- 0 6314 4015"/>
                              <a:gd name="T141" fmla="*/ T140 w 2310"/>
                              <a:gd name="T142" fmla="+- 0 834 10"/>
                              <a:gd name="T143" fmla="*/ 834 h 1920"/>
                              <a:gd name="T144" fmla="+- 0 6280 4015"/>
                              <a:gd name="T145" fmla="*/ T144 w 2310"/>
                              <a:gd name="T146" fmla="+- 0 704 10"/>
                              <a:gd name="T147" fmla="*/ 704 h 1920"/>
                              <a:gd name="T148" fmla="+- 0 6226 4015"/>
                              <a:gd name="T149" fmla="*/ T148 w 2310"/>
                              <a:gd name="T150" fmla="+- 0 581 10"/>
                              <a:gd name="T151" fmla="*/ 581 h 1920"/>
                              <a:gd name="T152" fmla="+- 0 6154 4015"/>
                              <a:gd name="T153" fmla="*/ T152 w 2310"/>
                              <a:gd name="T154" fmla="+- 0 467 10"/>
                              <a:gd name="T155" fmla="*/ 467 h 1920"/>
                              <a:gd name="T156" fmla="+- 0 6064 4015"/>
                              <a:gd name="T157" fmla="*/ T156 w 2310"/>
                              <a:gd name="T158" fmla="+- 0 362 10"/>
                              <a:gd name="T159" fmla="*/ 362 h 1920"/>
                              <a:gd name="T160" fmla="+- 0 5959 4015"/>
                              <a:gd name="T161" fmla="*/ T160 w 2310"/>
                              <a:gd name="T162" fmla="+- 0 269 10"/>
                              <a:gd name="T163" fmla="*/ 269 h 1920"/>
                              <a:gd name="T164" fmla="+- 0 5840 4015"/>
                              <a:gd name="T165" fmla="*/ T164 w 2310"/>
                              <a:gd name="T166" fmla="+- 0 188 10"/>
                              <a:gd name="T167" fmla="*/ 188 h 1920"/>
                              <a:gd name="T168" fmla="+- 0 5708 4015"/>
                              <a:gd name="T169" fmla="*/ T168 w 2310"/>
                              <a:gd name="T170" fmla="+- 0 120 10"/>
                              <a:gd name="T171" fmla="*/ 120 h 1920"/>
                              <a:gd name="T172" fmla="+- 0 5565 4015"/>
                              <a:gd name="T173" fmla="*/ T172 w 2310"/>
                              <a:gd name="T174" fmla="+- 0 68 10"/>
                              <a:gd name="T175" fmla="*/ 68 h 1920"/>
                              <a:gd name="T176" fmla="+- 0 5413 4015"/>
                              <a:gd name="T177" fmla="*/ T176 w 2310"/>
                              <a:gd name="T178" fmla="+- 0 31 10"/>
                              <a:gd name="T179" fmla="*/ 31 h 1920"/>
                              <a:gd name="T180" fmla="+- 0 5252 4015"/>
                              <a:gd name="T181" fmla="*/ T180 w 2310"/>
                              <a:gd name="T182" fmla="+- 0 12 10"/>
                              <a:gd name="T183" fmla="*/ 12 h 1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310" h="1920">
                                <a:moveTo>
                                  <a:pt x="1155" y="0"/>
                                </a:moveTo>
                                <a:lnTo>
                                  <a:pt x="1073" y="2"/>
                                </a:lnTo>
                                <a:lnTo>
                                  <a:pt x="992" y="10"/>
                                </a:lnTo>
                                <a:lnTo>
                                  <a:pt x="912" y="21"/>
                                </a:lnTo>
                                <a:lnTo>
                                  <a:pt x="835" y="37"/>
                                </a:lnTo>
                                <a:lnTo>
                                  <a:pt x="760" y="58"/>
                                </a:lnTo>
                                <a:lnTo>
                                  <a:pt x="688" y="82"/>
                                </a:lnTo>
                                <a:lnTo>
                                  <a:pt x="617" y="110"/>
                                </a:lnTo>
                                <a:lnTo>
                                  <a:pt x="550" y="142"/>
                                </a:lnTo>
                                <a:lnTo>
                                  <a:pt x="485" y="178"/>
                                </a:lnTo>
                                <a:lnTo>
                                  <a:pt x="424" y="217"/>
                                </a:lnTo>
                                <a:lnTo>
                                  <a:pt x="366" y="259"/>
                                </a:lnTo>
                                <a:lnTo>
                                  <a:pt x="312" y="304"/>
                                </a:lnTo>
                                <a:lnTo>
                                  <a:pt x="261" y="352"/>
                                </a:lnTo>
                                <a:lnTo>
                                  <a:pt x="214" y="403"/>
                                </a:lnTo>
                                <a:lnTo>
                                  <a:pt x="171" y="457"/>
                                </a:lnTo>
                                <a:lnTo>
                                  <a:pt x="133" y="513"/>
                                </a:lnTo>
                                <a:lnTo>
                                  <a:pt x="99" y="571"/>
                                </a:lnTo>
                                <a:lnTo>
                                  <a:pt x="69" y="632"/>
                                </a:lnTo>
                                <a:lnTo>
                                  <a:pt x="45" y="694"/>
                                </a:lnTo>
                                <a:lnTo>
                                  <a:pt x="26" y="758"/>
                                </a:lnTo>
                                <a:lnTo>
                                  <a:pt x="11" y="824"/>
                                </a:lnTo>
                                <a:lnTo>
                                  <a:pt x="3" y="891"/>
                                </a:lnTo>
                                <a:lnTo>
                                  <a:pt x="0" y="960"/>
                                </a:lnTo>
                                <a:lnTo>
                                  <a:pt x="3" y="1029"/>
                                </a:lnTo>
                                <a:lnTo>
                                  <a:pt x="11" y="1096"/>
                                </a:lnTo>
                                <a:lnTo>
                                  <a:pt x="26" y="1162"/>
                                </a:lnTo>
                                <a:lnTo>
                                  <a:pt x="45" y="1226"/>
                                </a:lnTo>
                                <a:lnTo>
                                  <a:pt x="69" y="1288"/>
                                </a:lnTo>
                                <a:lnTo>
                                  <a:pt x="99" y="1349"/>
                                </a:lnTo>
                                <a:lnTo>
                                  <a:pt x="133" y="1407"/>
                                </a:lnTo>
                                <a:lnTo>
                                  <a:pt x="171" y="1463"/>
                                </a:lnTo>
                                <a:lnTo>
                                  <a:pt x="214" y="1517"/>
                                </a:lnTo>
                                <a:lnTo>
                                  <a:pt x="261" y="1568"/>
                                </a:lnTo>
                                <a:lnTo>
                                  <a:pt x="312" y="1616"/>
                                </a:lnTo>
                                <a:lnTo>
                                  <a:pt x="366" y="1661"/>
                                </a:lnTo>
                                <a:lnTo>
                                  <a:pt x="424" y="1703"/>
                                </a:lnTo>
                                <a:lnTo>
                                  <a:pt x="485" y="1742"/>
                                </a:lnTo>
                                <a:lnTo>
                                  <a:pt x="550" y="1778"/>
                                </a:lnTo>
                                <a:lnTo>
                                  <a:pt x="617" y="1810"/>
                                </a:lnTo>
                                <a:lnTo>
                                  <a:pt x="688" y="1838"/>
                                </a:lnTo>
                                <a:lnTo>
                                  <a:pt x="760" y="1862"/>
                                </a:lnTo>
                                <a:lnTo>
                                  <a:pt x="835" y="1883"/>
                                </a:lnTo>
                                <a:lnTo>
                                  <a:pt x="912" y="1899"/>
                                </a:lnTo>
                                <a:lnTo>
                                  <a:pt x="992" y="1910"/>
                                </a:lnTo>
                                <a:lnTo>
                                  <a:pt x="1073" y="1918"/>
                                </a:lnTo>
                                <a:lnTo>
                                  <a:pt x="1155" y="1920"/>
                                </a:lnTo>
                                <a:lnTo>
                                  <a:pt x="1237" y="1918"/>
                                </a:lnTo>
                                <a:lnTo>
                                  <a:pt x="1318" y="1910"/>
                                </a:lnTo>
                                <a:lnTo>
                                  <a:pt x="1398" y="1899"/>
                                </a:lnTo>
                                <a:lnTo>
                                  <a:pt x="1475" y="1883"/>
                                </a:lnTo>
                                <a:lnTo>
                                  <a:pt x="1550" y="1862"/>
                                </a:lnTo>
                                <a:lnTo>
                                  <a:pt x="1622" y="1838"/>
                                </a:lnTo>
                                <a:lnTo>
                                  <a:pt x="1693" y="1810"/>
                                </a:lnTo>
                                <a:lnTo>
                                  <a:pt x="1760" y="1778"/>
                                </a:lnTo>
                                <a:lnTo>
                                  <a:pt x="1825" y="1742"/>
                                </a:lnTo>
                                <a:lnTo>
                                  <a:pt x="1886" y="1703"/>
                                </a:lnTo>
                                <a:lnTo>
                                  <a:pt x="1944" y="1661"/>
                                </a:lnTo>
                                <a:lnTo>
                                  <a:pt x="1998" y="1616"/>
                                </a:lnTo>
                                <a:lnTo>
                                  <a:pt x="2049" y="1568"/>
                                </a:lnTo>
                                <a:lnTo>
                                  <a:pt x="2096" y="1517"/>
                                </a:lnTo>
                                <a:lnTo>
                                  <a:pt x="2139" y="1463"/>
                                </a:lnTo>
                                <a:lnTo>
                                  <a:pt x="2177" y="1407"/>
                                </a:lnTo>
                                <a:lnTo>
                                  <a:pt x="2211" y="1349"/>
                                </a:lnTo>
                                <a:lnTo>
                                  <a:pt x="2241" y="1288"/>
                                </a:lnTo>
                                <a:lnTo>
                                  <a:pt x="2265" y="1226"/>
                                </a:lnTo>
                                <a:lnTo>
                                  <a:pt x="2284" y="1162"/>
                                </a:lnTo>
                                <a:lnTo>
                                  <a:pt x="2299" y="1096"/>
                                </a:lnTo>
                                <a:lnTo>
                                  <a:pt x="2307" y="1029"/>
                                </a:lnTo>
                                <a:lnTo>
                                  <a:pt x="2310" y="960"/>
                                </a:lnTo>
                                <a:lnTo>
                                  <a:pt x="2307" y="891"/>
                                </a:lnTo>
                                <a:lnTo>
                                  <a:pt x="2299" y="824"/>
                                </a:lnTo>
                                <a:lnTo>
                                  <a:pt x="2284" y="758"/>
                                </a:lnTo>
                                <a:lnTo>
                                  <a:pt x="2265" y="694"/>
                                </a:lnTo>
                                <a:lnTo>
                                  <a:pt x="2241" y="632"/>
                                </a:lnTo>
                                <a:lnTo>
                                  <a:pt x="2211" y="571"/>
                                </a:lnTo>
                                <a:lnTo>
                                  <a:pt x="2177" y="513"/>
                                </a:lnTo>
                                <a:lnTo>
                                  <a:pt x="2139" y="457"/>
                                </a:lnTo>
                                <a:lnTo>
                                  <a:pt x="2096" y="403"/>
                                </a:lnTo>
                                <a:lnTo>
                                  <a:pt x="2049" y="352"/>
                                </a:lnTo>
                                <a:lnTo>
                                  <a:pt x="1998" y="304"/>
                                </a:lnTo>
                                <a:lnTo>
                                  <a:pt x="1944" y="259"/>
                                </a:lnTo>
                                <a:lnTo>
                                  <a:pt x="1886" y="217"/>
                                </a:lnTo>
                                <a:lnTo>
                                  <a:pt x="1825" y="178"/>
                                </a:lnTo>
                                <a:lnTo>
                                  <a:pt x="1760" y="142"/>
                                </a:lnTo>
                                <a:lnTo>
                                  <a:pt x="1693" y="110"/>
                                </a:lnTo>
                                <a:lnTo>
                                  <a:pt x="1622" y="82"/>
                                </a:lnTo>
                                <a:lnTo>
                                  <a:pt x="1550" y="58"/>
                                </a:lnTo>
                                <a:lnTo>
                                  <a:pt x="1475" y="37"/>
                                </a:lnTo>
                                <a:lnTo>
                                  <a:pt x="1398" y="21"/>
                                </a:lnTo>
                                <a:lnTo>
                                  <a:pt x="1318" y="10"/>
                                </a:lnTo>
                                <a:lnTo>
                                  <a:pt x="1237" y="2"/>
                                </a:lnTo>
                                <a:lnTo>
                                  <a:pt x="1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76"/>
                        <wps:cNvSpPr>
                          <a:spLocks/>
                        </wps:cNvSpPr>
                        <wps:spPr bwMode="auto">
                          <a:xfrm>
                            <a:off x="4015" y="10"/>
                            <a:ext cx="2310" cy="1920"/>
                          </a:xfrm>
                          <a:custGeom>
                            <a:avLst/>
                            <a:gdLst>
                              <a:gd name="T0" fmla="+- 0 4018 4015"/>
                              <a:gd name="T1" fmla="*/ T0 w 2310"/>
                              <a:gd name="T2" fmla="+- 0 901 10"/>
                              <a:gd name="T3" fmla="*/ 901 h 1920"/>
                              <a:gd name="T4" fmla="+- 0 4041 4015"/>
                              <a:gd name="T5" fmla="*/ T4 w 2310"/>
                              <a:gd name="T6" fmla="+- 0 768 10"/>
                              <a:gd name="T7" fmla="*/ 768 h 1920"/>
                              <a:gd name="T8" fmla="+- 0 4084 4015"/>
                              <a:gd name="T9" fmla="*/ T8 w 2310"/>
                              <a:gd name="T10" fmla="+- 0 642 10"/>
                              <a:gd name="T11" fmla="*/ 642 h 1920"/>
                              <a:gd name="T12" fmla="+- 0 4148 4015"/>
                              <a:gd name="T13" fmla="*/ T12 w 2310"/>
                              <a:gd name="T14" fmla="+- 0 523 10"/>
                              <a:gd name="T15" fmla="*/ 523 h 1920"/>
                              <a:gd name="T16" fmla="+- 0 4229 4015"/>
                              <a:gd name="T17" fmla="*/ T16 w 2310"/>
                              <a:gd name="T18" fmla="+- 0 413 10"/>
                              <a:gd name="T19" fmla="*/ 413 h 1920"/>
                              <a:gd name="T20" fmla="+- 0 4327 4015"/>
                              <a:gd name="T21" fmla="*/ T20 w 2310"/>
                              <a:gd name="T22" fmla="+- 0 314 10"/>
                              <a:gd name="T23" fmla="*/ 314 h 1920"/>
                              <a:gd name="T24" fmla="+- 0 4439 4015"/>
                              <a:gd name="T25" fmla="*/ T24 w 2310"/>
                              <a:gd name="T26" fmla="+- 0 227 10"/>
                              <a:gd name="T27" fmla="*/ 227 h 1920"/>
                              <a:gd name="T28" fmla="+- 0 4565 4015"/>
                              <a:gd name="T29" fmla="*/ T28 w 2310"/>
                              <a:gd name="T30" fmla="+- 0 152 10"/>
                              <a:gd name="T31" fmla="*/ 152 h 1920"/>
                              <a:gd name="T32" fmla="+- 0 4703 4015"/>
                              <a:gd name="T33" fmla="*/ T32 w 2310"/>
                              <a:gd name="T34" fmla="+- 0 92 10"/>
                              <a:gd name="T35" fmla="*/ 92 h 1920"/>
                              <a:gd name="T36" fmla="+- 0 4850 4015"/>
                              <a:gd name="T37" fmla="*/ T36 w 2310"/>
                              <a:gd name="T38" fmla="+- 0 47 10"/>
                              <a:gd name="T39" fmla="*/ 47 h 1920"/>
                              <a:gd name="T40" fmla="+- 0 5007 4015"/>
                              <a:gd name="T41" fmla="*/ T40 w 2310"/>
                              <a:gd name="T42" fmla="+- 0 20 10"/>
                              <a:gd name="T43" fmla="*/ 20 h 1920"/>
                              <a:gd name="T44" fmla="+- 0 5170 4015"/>
                              <a:gd name="T45" fmla="*/ T44 w 2310"/>
                              <a:gd name="T46" fmla="+- 0 10 10"/>
                              <a:gd name="T47" fmla="*/ 10 h 1920"/>
                              <a:gd name="T48" fmla="+- 0 5333 4015"/>
                              <a:gd name="T49" fmla="*/ T48 w 2310"/>
                              <a:gd name="T50" fmla="+- 0 20 10"/>
                              <a:gd name="T51" fmla="*/ 20 h 1920"/>
                              <a:gd name="T52" fmla="+- 0 5490 4015"/>
                              <a:gd name="T53" fmla="*/ T52 w 2310"/>
                              <a:gd name="T54" fmla="+- 0 47 10"/>
                              <a:gd name="T55" fmla="*/ 47 h 1920"/>
                              <a:gd name="T56" fmla="+- 0 5637 4015"/>
                              <a:gd name="T57" fmla="*/ T56 w 2310"/>
                              <a:gd name="T58" fmla="+- 0 92 10"/>
                              <a:gd name="T59" fmla="*/ 92 h 1920"/>
                              <a:gd name="T60" fmla="+- 0 5775 4015"/>
                              <a:gd name="T61" fmla="*/ T60 w 2310"/>
                              <a:gd name="T62" fmla="+- 0 152 10"/>
                              <a:gd name="T63" fmla="*/ 152 h 1920"/>
                              <a:gd name="T64" fmla="+- 0 5901 4015"/>
                              <a:gd name="T65" fmla="*/ T64 w 2310"/>
                              <a:gd name="T66" fmla="+- 0 227 10"/>
                              <a:gd name="T67" fmla="*/ 227 h 1920"/>
                              <a:gd name="T68" fmla="+- 0 6013 4015"/>
                              <a:gd name="T69" fmla="*/ T68 w 2310"/>
                              <a:gd name="T70" fmla="+- 0 314 10"/>
                              <a:gd name="T71" fmla="*/ 314 h 1920"/>
                              <a:gd name="T72" fmla="+- 0 6111 4015"/>
                              <a:gd name="T73" fmla="*/ T72 w 2310"/>
                              <a:gd name="T74" fmla="+- 0 413 10"/>
                              <a:gd name="T75" fmla="*/ 413 h 1920"/>
                              <a:gd name="T76" fmla="+- 0 6192 4015"/>
                              <a:gd name="T77" fmla="*/ T76 w 2310"/>
                              <a:gd name="T78" fmla="+- 0 523 10"/>
                              <a:gd name="T79" fmla="*/ 523 h 1920"/>
                              <a:gd name="T80" fmla="+- 0 6256 4015"/>
                              <a:gd name="T81" fmla="*/ T80 w 2310"/>
                              <a:gd name="T82" fmla="+- 0 642 10"/>
                              <a:gd name="T83" fmla="*/ 642 h 1920"/>
                              <a:gd name="T84" fmla="+- 0 6299 4015"/>
                              <a:gd name="T85" fmla="*/ T84 w 2310"/>
                              <a:gd name="T86" fmla="+- 0 768 10"/>
                              <a:gd name="T87" fmla="*/ 768 h 1920"/>
                              <a:gd name="T88" fmla="+- 0 6322 4015"/>
                              <a:gd name="T89" fmla="*/ T88 w 2310"/>
                              <a:gd name="T90" fmla="+- 0 901 10"/>
                              <a:gd name="T91" fmla="*/ 901 h 1920"/>
                              <a:gd name="T92" fmla="+- 0 6322 4015"/>
                              <a:gd name="T93" fmla="*/ T92 w 2310"/>
                              <a:gd name="T94" fmla="+- 0 1039 10"/>
                              <a:gd name="T95" fmla="*/ 1039 h 1920"/>
                              <a:gd name="T96" fmla="+- 0 6299 4015"/>
                              <a:gd name="T97" fmla="*/ T96 w 2310"/>
                              <a:gd name="T98" fmla="+- 0 1172 10"/>
                              <a:gd name="T99" fmla="*/ 1172 h 1920"/>
                              <a:gd name="T100" fmla="+- 0 6256 4015"/>
                              <a:gd name="T101" fmla="*/ T100 w 2310"/>
                              <a:gd name="T102" fmla="+- 0 1298 10"/>
                              <a:gd name="T103" fmla="*/ 1298 h 1920"/>
                              <a:gd name="T104" fmla="+- 0 6192 4015"/>
                              <a:gd name="T105" fmla="*/ T104 w 2310"/>
                              <a:gd name="T106" fmla="+- 0 1417 10"/>
                              <a:gd name="T107" fmla="*/ 1417 h 1920"/>
                              <a:gd name="T108" fmla="+- 0 6111 4015"/>
                              <a:gd name="T109" fmla="*/ T108 w 2310"/>
                              <a:gd name="T110" fmla="+- 0 1527 10"/>
                              <a:gd name="T111" fmla="*/ 1527 h 1920"/>
                              <a:gd name="T112" fmla="+- 0 6013 4015"/>
                              <a:gd name="T113" fmla="*/ T112 w 2310"/>
                              <a:gd name="T114" fmla="+- 0 1626 10"/>
                              <a:gd name="T115" fmla="*/ 1626 h 1920"/>
                              <a:gd name="T116" fmla="+- 0 5901 4015"/>
                              <a:gd name="T117" fmla="*/ T116 w 2310"/>
                              <a:gd name="T118" fmla="+- 0 1713 10"/>
                              <a:gd name="T119" fmla="*/ 1713 h 1920"/>
                              <a:gd name="T120" fmla="+- 0 5775 4015"/>
                              <a:gd name="T121" fmla="*/ T120 w 2310"/>
                              <a:gd name="T122" fmla="+- 0 1788 10"/>
                              <a:gd name="T123" fmla="*/ 1788 h 1920"/>
                              <a:gd name="T124" fmla="+- 0 5637 4015"/>
                              <a:gd name="T125" fmla="*/ T124 w 2310"/>
                              <a:gd name="T126" fmla="+- 0 1848 10"/>
                              <a:gd name="T127" fmla="*/ 1848 h 1920"/>
                              <a:gd name="T128" fmla="+- 0 5490 4015"/>
                              <a:gd name="T129" fmla="*/ T128 w 2310"/>
                              <a:gd name="T130" fmla="+- 0 1893 10"/>
                              <a:gd name="T131" fmla="*/ 1893 h 1920"/>
                              <a:gd name="T132" fmla="+- 0 5333 4015"/>
                              <a:gd name="T133" fmla="*/ T132 w 2310"/>
                              <a:gd name="T134" fmla="+- 0 1920 10"/>
                              <a:gd name="T135" fmla="*/ 1920 h 1920"/>
                              <a:gd name="T136" fmla="+- 0 5170 4015"/>
                              <a:gd name="T137" fmla="*/ T136 w 2310"/>
                              <a:gd name="T138" fmla="+- 0 1930 10"/>
                              <a:gd name="T139" fmla="*/ 1930 h 1920"/>
                              <a:gd name="T140" fmla="+- 0 5007 4015"/>
                              <a:gd name="T141" fmla="*/ T140 w 2310"/>
                              <a:gd name="T142" fmla="+- 0 1920 10"/>
                              <a:gd name="T143" fmla="*/ 1920 h 1920"/>
                              <a:gd name="T144" fmla="+- 0 4850 4015"/>
                              <a:gd name="T145" fmla="*/ T144 w 2310"/>
                              <a:gd name="T146" fmla="+- 0 1893 10"/>
                              <a:gd name="T147" fmla="*/ 1893 h 1920"/>
                              <a:gd name="T148" fmla="+- 0 4703 4015"/>
                              <a:gd name="T149" fmla="*/ T148 w 2310"/>
                              <a:gd name="T150" fmla="+- 0 1848 10"/>
                              <a:gd name="T151" fmla="*/ 1848 h 1920"/>
                              <a:gd name="T152" fmla="+- 0 4565 4015"/>
                              <a:gd name="T153" fmla="*/ T152 w 2310"/>
                              <a:gd name="T154" fmla="+- 0 1788 10"/>
                              <a:gd name="T155" fmla="*/ 1788 h 1920"/>
                              <a:gd name="T156" fmla="+- 0 4439 4015"/>
                              <a:gd name="T157" fmla="*/ T156 w 2310"/>
                              <a:gd name="T158" fmla="+- 0 1713 10"/>
                              <a:gd name="T159" fmla="*/ 1713 h 1920"/>
                              <a:gd name="T160" fmla="+- 0 4327 4015"/>
                              <a:gd name="T161" fmla="*/ T160 w 2310"/>
                              <a:gd name="T162" fmla="+- 0 1626 10"/>
                              <a:gd name="T163" fmla="*/ 1626 h 1920"/>
                              <a:gd name="T164" fmla="+- 0 4229 4015"/>
                              <a:gd name="T165" fmla="*/ T164 w 2310"/>
                              <a:gd name="T166" fmla="+- 0 1527 10"/>
                              <a:gd name="T167" fmla="*/ 1527 h 1920"/>
                              <a:gd name="T168" fmla="+- 0 4148 4015"/>
                              <a:gd name="T169" fmla="*/ T168 w 2310"/>
                              <a:gd name="T170" fmla="+- 0 1417 10"/>
                              <a:gd name="T171" fmla="*/ 1417 h 1920"/>
                              <a:gd name="T172" fmla="+- 0 4084 4015"/>
                              <a:gd name="T173" fmla="*/ T172 w 2310"/>
                              <a:gd name="T174" fmla="+- 0 1298 10"/>
                              <a:gd name="T175" fmla="*/ 1298 h 1920"/>
                              <a:gd name="T176" fmla="+- 0 4041 4015"/>
                              <a:gd name="T177" fmla="*/ T176 w 2310"/>
                              <a:gd name="T178" fmla="+- 0 1172 10"/>
                              <a:gd name="T179" fmla="*/ 1172 h 1920"/>
                              <a:gd name="T180" fmla="+- 0 4018 4015"/>
                              <a:gd name="T181" fmla="*/ T180 w 2310"/>
                              <a:gd name="T182" fmla="+- 0 1039 10"/>
                              <a:gd name="T183" fmla="*/ 1039 h 1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310" h="1920">
                                <a:moveTo>
                                  <a:pt x="0" y="960"/>
                                </a:moveTo>
                                <a:lnTo>
                                  <a:pt x="3" y="891"/>
                                </a:lnTo>
                                <a:lnTo>
                                  <a:pt x="11" y="824"/>
                                </a:lnTo>
                                <a:lnTo>
                                  <a:pt x="26" y="758"/>
                                </a:lnTo>
                                <a:lnTo>
                                  <a:pt x="45" y="694"/>
                                </a:lnTo>
                                <a:lnTo>
                                  <a:pt x="69" y="632"/>
                                </a:lnTo>
                                <a:lnTo>
                                  <a:pt x="99" y="571"/>
                                </a:lnTo>
                                <a:lnTo>
                                  <a:pt x="133" y="513"/>
                                </a:lnTo>
                                <a:lnTo>
                                  <a:pt x="171" y="457"/>
                                </a:lnTo>
                                <a:lnTo>
                                  <a:pt x="214" y="403"/>
                                </a:lnTo>
                                <a:lnTo>
                                  <a:pt x="261" y="352"/>
                                </a:lnTo>
                                <a:lnTo>
                                  <a:pt x="312" y="304"/>
                                </a:lnTo>
                                <a:lnTo>
                                  <a:pt x="366" y="259"/>
                                </a:lnTo>
                                <a:lnTo>
                                  <a:pt x="424" y="217"/>
                                </a:lnTo>
                                <a:lnTo>
                                  <a:pt x="485" y="178"/>
                                </a:lnTo>
                                <a:lnTo>
                                  <a:pt x="550" y="142"/>
                                </a:lnTo>
                                <a:lnTo>
                                  <a:pt x="617" y="110"/>
                                </a:lnTo>
                                <a:lnTo>
                                  <a:pt x="688" y="82"/>
                                </a:lnTo>
                                <a:lnTo>
                                  <a:pt x="760" y="58"/>
                                </a:lnTo>
                                <a:lnTo>
                                  <a:pt x="835" y="37"/>
                                </a:lnTo>
                                <a:lnTo>
                                  <a:pt x="912" y="21"/>
                                </a:lnTo>
                                <a:lnTo>
                                  <a:pt x="992" y="10"/>
                                </a:lnTo>
                                <a:lnTo>
                                  <a:pt x="1073" y="2"/>
                                </a:lnTo>
                                <a:lnTo>
                                  <a:pt x="1155" y="0"/>
                                </a:lnTo>
                                <a:lnTo>
                                  <a:pt x="1237" y="2"/>
                                </a:lnTo>
                                <a:lnTo>
                                  <a:pt x="1318" y="10"/>
                                </a:lnTo>
                                <a:lnTo>
                                  <a:pt x="1398" y="21"/>
                                </a:lnTo>
                                <a:lnTo>
                                  <a:pt x="1475" y="37"/>
                                </a:lnTo>
                                <a:lnTo>
                                  <a:pt x="1550" y="58"/>
                                </a:lnTo>
                                <a:lnTo>
                                  <a:pt x="1622" y="82"/>
                                </a:lnTo>
                                <a:lnTo>
                                  <a:pt x="1693" y="110"/>
                                </a:lnTo>
                                <a:lnTo>
                                  <a:pt x="1760" y="142"/>
                                </a:lnTo>
                                <a:lnTo>
                                  <a:pt x="1825" y="178"/>
                                </a:lnTo>
                                <a:lnTo>
                                  <a:pt x="1886" y="217"/>
                                </a:lnTo>
                                <a:lnTo>
                                  <a:pt x="1944" y="259"/>
                                </a:lnTo>
                                <a:lnTo>
                                  <a:pt x="1998" y="304"/>
                                </a:lnTo>
                                <a:lnTo>
                                  <a:pt x="2049" y="352"/>
                                </a:lnTo>
                                <a:lnTo>
                                  <a:pt x="2096" y="403"/>
                                </a:lnTo>
                                <a:lnTo>
                                  <a:pt x="2139" y="457"/>
                                </a:lnTo>
                                <a:lnTo>
                                  <a:pt x="2177" y="513"/>
                                </a:lnTo>
                                <a:lnTo>
                                  <a:pt x="2211" y="571"/>
                                </a:lnTo>
                                <a:lnTo>
                                  <a:pt x="2241" y="632"/>
                                </a:lnTo>
                                <a:lnTo>
                                  <a:pt x="2265" y="694"/>
                                </a:lnTo>
                                <a:lnTo>
                                  <a:pt x="2284" y="758"/>
                                </a:lnTo>
                                <a:lnTo>
                                  <a:pt x="2299" y="824"/>
                                </a:lnTo>
                                <a:lnTo>
                                  <a:pt x="2307" y="891"/>
                                </a:lnTo>
                                <a:lnTo>
                                  <a:pt x="2310" y="960"/>
                                </a:lnTo>
                                <a:lnTo>
                                  <a:pt x="2307" y="1029"/>
                                </a:lnTo>
                                <a:lnTo>
                                  <a:pt x="2299" y="1096"/>
                                </a:lnTo>
                                <a:lnTo>
                                  <a:pt x="2284" y="1162"/>
                                </a:lnTo>
                                <a:lnTo>
                                  <a:pt x="2265" y="1226"/>
                                </a:lnTo>
                                <a:lnTo>
                                  <a:pt x="2241" y="1288"/>
                                </a:lnTo>
                                <a:lnTo>
                                  <a:pt x="2211" y="1349"/>
                                </a:lnTo>
                                <a:lnTo>
                                  <a:pt x="2177" y="1407"/>
                                </a:lnTo>
                                <a:lnTo>
                                  <a:pt x="2139" y="1463"/>
                                </a:lnTo>
                                <a:lnTo>
                                  <a:pt x="2096" y="1517"/>
                                </a:lnTo>
                                <a:lnTo>
                                  <a:pt x="2049" y="1568"/>
                                </a:lnTo>
                                <a:lnTo>
                                  <a:pt x="1998" y="1616"/>
                                </a:lnTo>
                                <a:lnTo>
                                  <a:pt x="1944" y="1661"/>
                                </a:lnTo>
                                <a:lnTo>
                                  <a:pt x="1886" y="1703"/>
                                </a:lnTo>
                                <a:lnTo>
                                  <a:pt x="1825" y="1742"/>
                                </a:lnTo>
                                <a:lnTo>
                                  <a:pt x="1760" y="1778"/>
                                </a:lnTo>
                                <a:lnTo>
                                  <a:pt x="1693" y="1810"/>
                                </a:lnTo>
                                <a:lnTo>
                                  <a:pt x="1622" y="1838"/>
                                </a:lnTo>
                                <a:lnTo>
                                  <a:pt x="1550" y="1862"/>
                                </a:lnTo>
                                <a:lnTo>
                                  <a:pt x="1475" y="1883"/>
                                </a:lnTo>
                                <a:lnTo>
                                  <a:pt x="1398" y="1899"/>
                                </a:lnTo>
                                <a:lnTo>
                                  <a:pt x="1318" y="1910"/>
                                </a:lnTo>
                                <a:lnTo>
                                  <a:pt x="1237" y="1918"/>
                                </a:lnTo>
                                <a:lnTo>
                                  <a:pt x="1155" y="1920"/>
                                </a:lnTo>
                                <a:lnTo>
                                  <a:pt x="1073" y="1918"/>
                                </a:lnTo>
                                <a:lnTo>
                                  <a:pt x="992" y="1910"/>
                                </a:lnTo>
                                <a:lnTo>
                                  <a:pt x="912" y="1899"/>
                                </a:lnTo>
                                <a:lnTo>
                                  <a:pt x="835" y="1883"/>
                                </a:lnTo>
                                <a:lnTo>
                                  <a:pt x="760" y="1862"/>
                                </a:lnTo>
                                <a:lnTo>
                                  <a:pt x="688" y="1838"/>
                                </a:lnTo>
                                <a:lnTo>
                                  <a:pt x="617" y="1810"/>
                                </a:lnTo>
                                <a:lnTo>
                                  <a:pt x="550" y="1778"/>
                                </a:lnTo>
                                <a:lnTo>
                                  <a:pt x="485" y="1742"/>
                                </a:lnTo>
                                <a:lnTo>
                                  <a:pt x="424" y="1703"/>
                                </a:lnTo>
                                <a:lnTo>
                                  <a:pt x="366" y="1661"/>
                                </a:lnTo>
                                <a:lnTo>
                                  <a:pt x="312" y="1616"/>
                                </a:lnTo>
                                <a:lnTo>
                                  <a:pt x="261" y="1568"/>
                                </a:lnTo>
                                <a:lnTo>
                                  <a:pt x="214" y="1517"/>
                                </a:lnTo>
                                <a:lnTo>
                                  <a:pt x="171" y="1463"/>
                                </a:lnTo>
                                <a:lnTo>
                                  <a:pt x="133" y="1407"/>
                                </a:lnTo>
                                <a:lnTo>
                                  <a:pt x="99" y="1349"/>
                                </a:lnTo>
                                <a:lnTo>
                                  <a:pt x="69" y="1288"/>
                                </a:lnTo>
                                <a:lnTo>
                                  <a:pt x="45" y="1226"/>
                                </a:lnTo>
                                <a:lnTo>
                                  <a:pt x="26" y="1162"/>
                                </a:lnTo>
                                <a:lnTo>
                                  <a:pt x="11" y="1096"/>
                                </a:lnTo>
                                <a:lnTo>
                                  <a:pt x="3" y="1029"/>
                                </a:lnTo>
                                <a:lnTo>
                                  <a:pt x="0" y="9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77"/>
                        <wps:cNvSpPr>
                          <a:spLocks/>
                        </wps:cNvSpPr>
                        <wps:spPr bwMode="auto">
                          <a:xfrm>
                            <a:off x="7570" y="680"/>
                            <a:ext cx="2295" cy="869"/>
                          </a:xfrm>
                          <a:custGeom>
                            <a:avLst/>
                            <a:gdLst>
                              <a:gd name="T0" fmla="+- 0 7570 7570"/>
                              <a:gd name="T1" fmla="*/ T0 w 2295"/>
                              <a:gd name="T2" fmla="+- 0 681 681"/>
                              <a:gd name="T3" fmla="*/ 681 h 869"/>
                              <a:gd name="T4" fmla="+- 0 9850 7570"/>
                              <a:gd name="T5" fmla="*/ T4 w 2295"/>
                              <a:gd name="T6" fmla="+- 0 681 681"/>
                              <a:gd name="T7" fmla="*/ 681 h 869"/>
                              <a:gd name="T8" fmla="+- 0 7585 7570"/>
                              <a:gd name="T9" fmla="*/ T8 w 2295"/>
                              <a:gd name="T10" fmla="+- 0 1146 681"/>
                              <a:gd name="T11" fmla="*/ 1146 h 869"/>
                              <a:gd name="T12" fmla="+- 0 9865 7570"/>
                              <a:gd name="T13" fmla="*/ T12 w 2295"/>
                              <a:gd name="T14" fmla="+- 0 1146 681"/>
                              <a:gd name="T15" fmla="*/ 1146 h 869"/>
                              <a:gd name="T16" fmla="+- 0 8410 7570"/>
                              <a:gd name="T17" fmla="*/ T16 w 2295"/>
                              <a:gd name="T18" fmla="+- 0 1204 681"/>
                              <a:gd name="T19" fmla="*/ 1204 h 869"/>
                              <a:gd name="T20" fmla="+- 0 8410 7570"/>
                              <a:gd name="T21" fmla="*/ T20 w 2295"/>
                              <a:gd name="T22" fmla="+- 0 1549 681"/>
                              <a:gd name="T23" fmla="*/ 1549 h 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295" h="869">
                                <a:moveTo>
                                  <a:pt x="0" y="0"/>
                                </a:moveTo>
                                <a:lnTo>
                                  <a:pt x="2280" y="0"/>
                                </a:lnTo>
                                <a:moveTo>
                                  <a:pt x="15" y="465"/>
                                </a:moveTo>
                                <a:lnTo>
                                  <a:pt x="2295" y="465"/>
                                </a:lnTo>
                                <a:moveTo>
                                  <a:pt x="840" y="523"/>
                                </a:moveTo>
                                <a:lnTo>
                                  <a:pt x="840" y="868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2547" y="79"/>
                            <a:ext cx="1453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Product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4331" y="232"/>
                            <a:ext cx="1724" cy="1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311" w:lineRule="exact"/>
                                <w:ind w:right="12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7.0</w:t>
                              </w:r>
                            </w:p>
                            <w:p w:rsidR="005B2961" w:rsidRDefault="008E0CDC">
                              <w:pPr>
                                <w:spacing w:before="180" w:line="261" w:lineRule="auto"/>
                                <w:ind w:right="18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Product adding</w:t>
                              </w:r>
                              <w:r>
                                <w:rPr>
                                  <w:color w:val="FFFFFF"/>
                                  <w:spacing w:val="-6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8"/>
                                </w:rPr>
                                <w:t>Process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6508" y="269"/>
                            <a:ext cx="133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Details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added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8074" y="746"/>
                            <a:ext cx="875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2312" y="1380"/>
                            <a:ext cx="167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Details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displayed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6600" y="1654"/>
                            <a:ext cx="145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961" w:rsidRDefault="008E0CD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Display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10" y="1006"/>
                            <a:ext cx="2145" cy="600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 w="12700">
                            <a:solidFill>
                              <a:srgbClr val="2E528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961" w:rsidRDefault="008E0CDC">
                              <w:pPr>
                                <w:spacing w:before="124"/>
                                <w:ind w:left="746" w:right="718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25" y="224"/>
                            <a:ext cx="2145" cy="600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 w="12700">
                            <a:solidFill>
                              <a:srgbClr val="2E528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961" w:rsidRDefault="008E0CDC">
                              <w:pPr>
                                <w:spacing w:before="87"/>
                                <w:ind w:left="65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3" o:spid="_x0000_s1071" style="width:493.25pt;height:97pt;mso-position-horizontal-relative:char;mso-position-vertical-relative:line" coordsize="9865,1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">
                <v:shape id="AutoShape 74" o:spid="_x0000_s1072" style="position:absolute;left:1825;top:511;width:6585;height:1086;visibility:visible;mso-wrap-style:square;v-text-anchor:top" coordsize="6585,10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D4vMIA&#10;AADbAAAADwAAAGRycy9kb3ducmV2LnhtbERPS2rDMBDdF3IHMYFuSi3Hi9K4UULiUKghmzo5wNSa&#10;WibWyFhyYvf01aLQ5eP9N7vJduJGg28dK1glKQji2umWGwWX8/vzKwgfkDV2jknBTB5228XDBnPt&#10;7vxJtyo0Ioawz1GBCaHPpfS1IYs+cT1x5L7dYDFEODRSD3iP4baTWZq+SIstxwaDPRWG6ms1WgXF&#10;z1cxl+veHA9PfJKlHMvTalTqcTnt30AEmsK/+M/9oRVkcWz8En+A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0Pi8wgAAANsAAAAPAAAAAAAAAAAAAAAAAJgCAABkcnMvZG93&#10;bnJldi54bWxQSwUGAAAAAAQABAD1AAAAhwMAAAAA&#10;" path="m2235,60r-10,-5l2115,r,55l,55,,65r2115,l2115,120,2225,65r10,-5xm2595,709r-2115,l480,654,360,714r120,60l480,719r2115,l2595,709xm5775,310r-10,-5l5655,250r,55l3540,305r,10l5655,315r,55l5765,315r10,-5xm6585,1021r-2115,l4470,966r-120,60l4470,1086r,-55l6585,1031r,-10xe" fillcolor="black" stroked="f">
                  <v:path arrowok="t" o:connecttype="custom" o:connectlocs="2235,572;2225,567;2115,512;2115,567;0,567;0,577;2115,577;2115,632;2225,577;2235,572;2595,1221;480,1221;480,1166;360,1226;480,1286;480,1231;2595,1231;2595,1221;5775,822;5765,817;5655,762;5655,817;3540,817;3540,827;5655,827;5655,882;5765,827;5775,822;6585,1533;4470,1533;4470,1478;4350,1538;4470,1598;4470,1543;6585,1543;6585,1533" o:connectangles="0,0,0,0,0,0,0,0,0,0,0,0,0,0,0,0,0,0,0,0,0,0,0,0,0,0,0,0,0,0,0,0,0,0,0,0"/>
                </v:shape>
                <v:shape id="Freeform 75" o:spid="_x0000_s1073" style="position:absolute;left:4015;top:10;width:2310;height:1920;visibility:visible;mso-wrap-style:square;v-text-anchor:top" coordsize="2310,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2n8AA&#10;AADbAAAADwAAAGRycy9kb3ducmV2LnhtbERP3WrCMBS+H/gO4Qi7W1MtG6MaRWSDsbu1e4Bjc5pU&#10;m5PaRNu9/XIx2OXH97/dz64XdxpD51nBKstBEDded2wUfNfvT68gQkTW2HsmBT8UYL9bPGyx1H7i&#10;L7pX0YgUwqFEBTbGoZQyNJYchswPxIlr/egwJjgaqUecUrjr5TrPX6TDjlODxYGOlppLdXMK3sw1&#10;f8ZPU1izPtXDreVzURVKPS7nwwZEpDn+i//cH1pBkdanL+kHyN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0v2n8AAAADbAAAADwAAAAAAAAAAAAAAAACYAgAAZHJzL2Rvd25y&#10;ZXYueG1sUEsFBgAAAAAEAAQA9QAAAIUDAAAAAA==&#10;" path="m1155,r-82,2l992,10,912,21,835,37,760,58,688,82r-71,28l550,142r-65,36l424,217r-58,42l312,304r-51,48l214,403r-43,54l133,513,99,571,69,632,45,694,26,758,11,824,3,891,,960r3,69l11,1096r15,66l45,1226r24,62l99,1349r34,58l171,1463r43,54l261,1568r51,48l366,1661r58,42l485,1742r65,36l617,1810r71,28l760,1862r75,21l912,1899r80,11l1073,1918r82,2l1237,1918r81,-8l1398,1899r77,-16l1550,1862r72,-24l1693,1810r67,-32l1825,1742r61,-39l1944,1661r54,-45l2049,1568r47,-51l2139,1463r38,-56l2211,1349r30,-61l2265,1226r19,-64l2299,1096r8,-67l2310,960r-3,-69l2299,824r-15,-66l2265,694r-24,-62l2211,571r-34,-58l2139,457r-43,-54l2049,352r-51,-48l1944,259r-58,-42l1825,178r-65,-36l1693,110,1622,82,1550,58,1475,37,1398,21,1318,10,1237,2,1155,xe" fillcolor="#4471c4" stroked="f">
                  <v:path arrowok="t" o:connecttype="custom" o:connectlocs="1073,12;912,31;760,68;617,120;485,188;366,269;261,362;171,467;99,581;45,704;11,834;0,970;11,1106;45,1236;99,1359;171,1473;261,1578;366,1671;485,1752;617,1820;760,1872;912,1909;1073,1928;1237,1928;1398,1909;1550,1872;1693,1820;1825,1752;1944,1671;2049,1578;2139,1473;2211,1359;2265,1236;2299,1106;2310,970;2299,834;2265,704;2211,581;2139,467;2049,362;1944,269;1825,188;1693,120;1550,68;1398,31;1237,12" o:connectangles="0,0,0,0,0,0,0,0,0,0,0,0,0,0,0,0,0,0,0,0,0,0,0,0,0,0,0,0,0,0,0,0,0,0,0,0,0,0,0,0,0,0,0,0,0,0"/>
                </v:shape>
                <v:shape id="Freeform 76" o:spid="_x0000_s1074" style="position:absolute;left:4015;top:10;width:2310;height:1920;visibility:visible;mso-wrap-style:square;v-text-anchor:top" coordsize="2310,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i4wb4A&#10;AADbAAAADwAAAGRycy9kb3ducmV2LnhtbESPzQrCMBCE74LvEFbwpqkVRKpRRBQ8Kf48wNKsbbXZ&#10;lCa29e2NIHgcZuYbZrnuTCkaql1hWcFkHIEgTq0uOFNwu+5HcxDOI2ssLZOCNzlYr/q9JSbatnym&#10;5uIzESDsElSQe18lUro0J4NubCvi4N1tbdAHWWdS19gGuCllHEUzabDgsJBjRduc0uflZRTwO7Pt&#10;Q8tNzNPTzkfHRt52J6WGg26zAOGp8//wr33QCqYxfL+EH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WYuMG+AAAA2wAAAA8AAAAAAAAAAAAAAAAAmAIAAGRycy9kb3ducmV2&#10;LnhtbFBLBQYAAAAABAAEAPUAAACDAwAAAAA=&#10;" path="m,960l3,891r8,-67l26,758,45,694,69,632,99,571r34,-58l171,457r43,-54l261,352r51,-48l366,259r58,-42l485,178r65,-36l617,110,688,82,760,58,835,37,912,21,992,10r81,-8l1155,r82,2l1318,10r80,11l1475,37r75,21l1622,82r71,28l1760,142r65,36l1886,217r58,42l1998,304r51,48l2096,403r43,54l2177,513r34,58l2241,632r24,62l2284,758r15,66l2307,891r3,69l2307,1029r-8,67l2284,1162r-19,64l2241,1288r-30,61l2177,1407r-38,56l2096,1517r-47,51l1998,1616r-54,45l1886,1703r-61,39l1760,1778r-67,32l1622,1838r-72,24l1475,1883r-77,16l1318,1910r-81,8l1155,1920r-82,-2l992,1910r-80,-11l835,1883r-75,-21l688,1838r-71,-28l550,1778r-65,-36l424,1703r-58,-42l312,1616r-51,-48l214,1517r-43,-54l133,1407,99,1349,69,1288,45,1226,26,1162,11,1096,3,1029,,960xe" filled="f" strokecolor="#2e528f" strokeweight="1pt">
                  <v:path arrowok="t" o:connecttype="custom" o:connectlocs="3,901;26,768;69,642;133,523;214,413;312,314;424,227;550,152;688,92;835,47;992,20;1155,10;1318,20;1475,47;1622,92;1760,152;1886,227;1998,314;2096,413;2177,523;2241,642;2284,768;2307,901;2307,1039;2284,1172;2241,1298;2177,1417;2096,1527;1998,1626;1886,1713;1760,1788;1622,1848;1475,1893;1318,1920;1155,1930;992,1920;835,1893;688,1848;550,1788;424,1713;312,1626;214,1527;133,1417;69,1298;26,1172;3,1039" o:connectangles="0,0,0,0,0,0,0,0,0,0,0,0,0,0,0,0,0,0,0,0,0,0,0,0,0,0,0,0,0,0,0,0,0,0,0,0,0,0,0,0,0,0,0,0,0,0"/>
                </v:shape>
                <v:shape id="AutoShape 77" o:spid="_x0000_s1075" style="position:absolute;left:7570;top:680;width:2295;height:869;visibility:visible;mso-wrap-style:square;v-text-anchor:top" coordsize="2295,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IMQcQA&#10;AADbAAAADwAAAGRycy9kb3ducmV2LnhtbESPQWvCQBSE70L/w/IKXqRuWrVImo0UqVW8VT14fM0+&#10;k2D2bdhdY/rvXUHocZiZb5hs0ZtGdOR8bVnB6zgBQVxYXXOp4LBfvcxB+ICssbFMCv7IwyJ/GmSY&#10;anvlH+p2oRQRwj5FBVUIbSqlLyoy6Me2JY7eyTqDIUpXSu3wGuGmkW9J8i4N1hwXKmxpWVFx3l2M&#10;gi+afm/N8mBHI3fc+u6ynvnfiVLD5/7zA0SgPvyHH+2NVjCZwv1L/AEy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iDEHEAAAA2wAAAA8AAAAAAAAAAAAAAAAAmAIAAGRycy9k&#10;b3ducmV2LnhtbFBLBQYAAAAABAAEAPUAAACJAwAAAAA=&#10;" path="m,l2280,m15,465r2280,m840,523r,345e" filled="f" strokeweight=".5pt">
                  <v:path arrowok="t" o:connecttype="custom" o:connectlocs="0,681;2280,681;15,1146;2295,1146;840,1204;840,1549" o:connectangles="0,0,0,0,0,0"/>
                </v:shape>
                <v:shape id="Text Box 78" o:spid="_x0000_s1076" type="#_x0000_t202" style="position:absolute;left:2547;top:79;width:1453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nDOMQA&#10;AADbAAAADwAAAGRycy9kb3ducmV2LnhtbESPQWvCQBSE7wX/w/KE3urGF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pwzjEAAAA2wAAAA8AAAAAAAAAAAAAAAAAmAIAAGRycy9k&#10;b3ducmV2LnhtbFBLBQYAAAAABAAEAPUAAACJAwAAAAA=&#10;" filled="f" stroked="f">
                  <v:textbox inset="0,0,0,0">
                    <w:txbxContent>
                      <w:p w:rsidR="005B2961" w:rsidRDefault="008E0CD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Product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79" o:spid="_x0000_s1077" type="#_x0000_t202" style="position:absolute;left:4331;top:232;width:1724;height:11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ry0cAA&#10;AADbAAAADwAAAGRycy9kb3ducmV2LnhtbERPTYvCMBC9L/gfwgje1tQVZK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Pry0cAAAADbAAAADwAAAAAAAAAAAAAAAACYAgAAZHJzL2Rvd25y&#10;ZXYueG1sUEsFBgAAAAAEAAQA9QAAAIUDAAAAAA==&#10;" filled="f" stroked="f">
                  <v:textbox inset="0,0,0,0">
                    <w:txbxContent>
                      <w:p w:rsidR="005B2961" w:rsidRDefault="008E0CDC">
                        <w:pPr>
                          <w:spacing w:line="311" w:lineRule="exact"/>
                          <w:ind w:right="1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7.0</w:t>
                        </w:r>
                      </w:p>
                      <w:p w:rsidR="005B2961" w:rsidRDefault="008E0CDC">
                        <w:pPr>
                          <w:spacing w:before="180" w:line="261" w:lineRule="auto"/>
                          <w:ind w:right="1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Product adding</w:t>
                        </w:r>
                        <w:r>
                          <w:rPr>
                            <w:color w:val="FFFFFF"/>
                            <w:spacing w:val="-6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8"/>
                          </w:rPr>
                          <w:t>Process</w:t>
                        </w:r>
                      </w:p>
                    </w:txbxContent>
                  </v:textbox>
                </v:shape>
                <v:shape id="Text Box 80" o:spid="_x0000_s1078" type="#_x0000_t202" style="position:absolute;left:6508;top:269;width:1331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qNqs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oqNqsAAAADbAAAADwAAAAAAAAAAAAAAAACYAgAAZHJzL2Rvd25y&#10;ZXYueG1sUEsFBgAAAAAEAAQA9QAAAIUDAAAAAA==&#10;" filled="f" stroked="f">
                  <v:textbox inset="0,0,0,0">
                    <w:txbxContent>
                      <w:p w:rsidR="005B2961" w:rsidRDefault="008E0CD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Details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added</w:t>
                        </w:r>
                      </w:p>
                    </w:txbxContent>
                  </v:textbox>
                </v:shape>
                <v:shape id="Text Box 81" o:spid="_x0000_s1079" type="#_x0000_t202" style="position:absolute;left:8074;top:746;width:875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S2Rs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S2RsMAAADbAAAADwAAAAAAAAAAAAAAAACYAgAAZHJzL2Rv&#10;d25yZXYueG1sUEsFBgAAAAAEAAQA9QAAAIgDAAAAAA==&#10;" filled="f" stroked="f">
                  <v:textbox inset="0,0,0,0">
                    <w:txbxContent>
                      <w:p w:rsidR="005B2961" w:rsidRDefault="008E0CDC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product</w:t>
                        </w:r>
                      </w:p>
                    </w:txbxContent>
                  </v:textbox>
                </v:shape>
                <v:shape id="Text Box 82" o:spid="_x0000_s1080" type="#_x0000_t202" style="position:absolute;left:2312;top:1380;width:1679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GLqcUA&#10;AADbAAAADwAAAGRycy9kb3ducmV2LnhtbESPQWvCQBSE7wX/w/KE3pqNR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sYupxQAAANsAAAAPAAAAAAAAAAAAAAAAAJgCAABkcnMv&#10;ZG93bnJldi54bWxQSwUGAAAAAAQABAD1AAAAigMAAAAA&#10;" filled="f" stroked="f">
                  <v:textbox inset="0,0,0,0">
                    <w:txbxContent>
                      <w:p w:rsidR="005B2961" w:rsidRDefault="008E0CD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Details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displayed</w:t>
                        </w:r>
                      </w:p>
                    </w:txbxContent>
                  </v:textbox>
                </v:shape>
                <v:shape id="Text Box 83" o:spid="_x0000_s1081" type="#_x0000_t202" style="position:absolute;left:6600;top:1654;width:1452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+wRcQA&#10;AADbAAAADwAAAGRycy9kb3ducmV2LnhtbESPQWvCQBSE7wX/w/KE3urGU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vsEXEAAAA2wAAAA8AAAAAAAAAAAAAAAAAmAIAAGRycy9k&#10;b3ducmV2LnhtbFBLBQYAAAAABAAEAPUAAACJAwAAAAA=&#10;" filled="f" stroked="f">
                  <v:textbox inset="0,0,0,0">
                    <w:txbxContent>
                      <w:p w:rsidR="005B2961" w:rsidRDefault="008E0CD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Display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84" o:spid="_x0000_s1082" type="#_x0000_t202" style="position:absolute;left:10;top:1006;width:2145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aXV8UA&#10;AADbAAAADwAAAGRycy9kb3ducmV2LnhtbESPT2sCMRTE7wW/Q3iF3mq2VqqsRpFisQcp+Ae9PjbP&#10;zbablyVJ3dVPbwoFj8PM/IaZzjtbizP5UDlW8NLPQBAXTldcKtjvPp7HIEJE1lg7JgUXCjCf9R6m&#10;mGvX8obO21iKBOGQowITY5NLGQpDFkPfNcTJOzlvMSbpS6k9tgluaznIsjdpseK0YLChd0PFz/bX&#10;Klgel68Hk31/OXvV/rQarVeDdq3U02O3mICI1MV7+L/9qRUMR/D3Jf0A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tpdXxQAAANsAAAAPAAAAAAAAAAAAAAAAAJgCAABkcnMv&#10;ZG93bnJldi54bWxQSwUGAAAAAAQABAD1AAAAigMAAAAA&#10;" fillcolor="#4471c4" strokecolor="#2e528f" strokeweight="1pt">
                  <v:textbox inset="0,0,0,0">
                    <w:txbxContent>
                      <w:p w:rsidR="005B2961" w:rsidRDefault="008E0CDC">
                        <w:pPr>
                          <w:spacing w:before="124"/>
                          <w:ind w:left="746" w:right="71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User</w:t>
                        </w:r>
                      </w:p>
                    </w:txbxContent>
                  </v:textbox>
                </v:shape>
                <v:shape id="Text Box 85" o:spid="_x0000_s1083" type="#_x0000_t202" style="position:absolute;left:25;top:224;width:2145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kDJcIA&#10;AADbAAAADwAAAGRycy9kb3ducmV2LnhtbERPTWsCMRC9C/6HMAVvmq0WLVujiCh6EEFb2uuwGTfb&#10;biZLEt1tf31zEDw+3vd82dla3MiHyrGC51EGgrhwuuJSwcf7dvgKIkRkjbVjUvBLAZaLfm+OuXYt&#10;n+h2jqVIIRxyVGBibHIpQ2HIYhi5hjhxF+ctxgR9KbXHNoXbWo6zbCotVpwaDDa0NlT8nK9WweZr&#10;M/k02ffR2T/tL7vZYTduD0oNnrrVG4hIXXyI7+69VvCSxqYv6Q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KQMlwgAAANsAAAAPAAAAAAAAAAAAAAAAAJgCAABkcnMvZG93&#10;bnJldi54bWxQSwUGAAAAAAQABAD1AAAAhwMAAAAA&#10;" fillcolor="#4471c4" strokecolor="#2e528f" strokeweight="1pt">
                  <v:textbox inset="0,0,0,0">
                    <w:txbxContent>
                      <w:p w:rsidR="005B2961" w:rsidRDefault="008E0CDC">
                        <w:pPr>
                          <w:spacing w:before="87"/>
                          <w:ind w:left="650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Admin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B2961" w:rsidRDefault="005B2961">
      <w:pPr>
        <w:rPr>
          <w:sz w:val="20"/>
        </w:rPr>
        <w:sectPr w:rsidR="005B2961">
          <w:type w:val="continuous"/>
          <w:pgSz w:w="12240" w:h="15840"/>
          <w:pgMar w:top="1380" w:right="140" w:bottom="1120" w:left="820" w:header="720" w:footer="720" w:gutter="0"/>
          <w:cols w:space="720"/>
        </w:sect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rPr>
          <w:sz w:val="20"/>
        </w:rPr>
        <w:sectPr w:rsidR="005B2961">
          <w:pgSz w:w="12240" w:h="15840"/>
          <w:pgMar w:top="1500" w:right="140" w:bottom="1200" w:left="820" w:header="0" w:footer="932" w:gutter="0"/>
          <w:cols w:space="720"/>
        </w:sectPr>
      </w:pPr>
    </w:p>
    <w:p w:rsidR="005B2961" w:rsidRDefault="005B2961">
      <w:pPr>
        <w:pStyle w:val="BodyText"/>
        <w:spacing w:before="2"/>
        <w:rPr>
          <w:sz w:val="22"/>
        </w:rPr>
      </w:pPr>
    </w:p>
    <w:p w:rsidR="005B2961" w:rsidRDefault="00F0133D">
      <w:pPr>
        <w:pStyle w:val="BodyText"/>
        <w:jc w:val="right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0016" behindDoc="1" locked="0" layoutInCell="1" allowOverlap="1">
                <wp:simplePos x="0" y="0"/>
                <wp:positionH relativeFrom="page">
                  <wp:posOffset>1752600</wp:posOffset>
                </wp:positionH>
                <wp:positionV relativeFrom="paragraph">
                  <wp:posOffset>-43815</wp:posOffset>
                </wp:positionV>
                <wp:extent cx="5105400" cy="1231900"/>
                <wp:effectExtent l="0" t="13335" r="9525" b="2540"/>
                <wp:wrapNone/>
                <wp:docPr id="1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5400" cy="1231900"/>
                          <a:chOff x="2760" y="-70"/>
                          <a:chExt cx="8040" cy="1940"/>
                        </a:xfrm>
                      </wpg:grpSpPr>
                      <wps:wsp>
                        <wps:cNvPr id="18" name="AutoShape 87"/>
                        <wps:cNvSpPr>
                          <a:spLocks/>
                        </wps:cNvSpPr>
                        <wps:spPr bwMode="auto">
                          <a:xfrm>
                            <a:off x="2760" y="442"/>
                            <a:ext cx="6585" cy="1087"/>
                          </a:xfrm>
                          <a:custGeom>
                            <a:avLst/>
                            <a:gdLst>
                              <a:gd name="T0" fmla="+- 0 4995 2760"/>
                              <a:gd name="T1" fmla="*/ T0 w 6585"/>
                              <a:gd name="T2" fmla="+- 0 502 442"/>
                              <a:gd name="T3" fmla="*/ 502 h 1087"/>
                              <a:gd name="T4" fmla="+- 0 4985 2760"/>
                              <a:gd name="T5" fmla="*/ T4 w 6585"/>
                              <a:gd name="T6" fmla="+- 0 497 442"/>
                              <a:gd name="T7" fmla="*/ 497 h 1087"/>
                              <a:gd name="T8" fmla="+- 0 4875 2760"/>
                              <a:gd name="T9" fmla="*/ T8 w 6585"/>
                              <a:gd name="T10" fmla="+- 0 442 442"/>
                              <a:gd name="T11" fmla="*/ 442 h 1087"/>
                              <a:gd name="T12" fmla="+- 0 4875 2760"/>
                              <a:gd name="T13" fmla="*/ T12 w 6585"/>
                              <a:gd name="T14" fmla="+- 0 497 442"/>
                              <a:gd name="T15" fmla="*/ 497 h 1087"/>
                              <a:gd name="T16" fmla="+- 0 2760 2760"/>
                              <a:gd name="T17" fmla="*/ T16 w 6585"/>
                              <a:gd name="T18" fmla="+- 0 497 442"/>
                              <a:gd name="T19" fmla="*/ 497 h 1087"/>
                              <a:gd name="T20" fmla="+- 0 2760 2760"/>
                              <a:gd name="T21" fmla="*/ T20 w 6585"/>
                              <a:gd name="T22" fmla="+- 0 507 442"/>
                              <a:gd name="T23" fmla="*/ 507 h 1087"/>
                              <a:gd name="T24" fmla="+- 0 4875 2760"/>
                              <a:gd name="T25" fmla="*/ T24 w 6585"/>
                              <a:gd name="T26" fmla="+- 0 507 442"/>
                              <a:gd name="T27" fmla="*/ 507 h 1087"/>
                              <a:gd name="T28" fmla="+- 0 4875 2760"/>
                              <a:gd name="T29" fmla="*/ T28 w 6585"/>
                              <a:gd name="T30" fmla="+- 0 562 442"/>
                              <a:gd name="T31" fmla="*/ 562 h 1087"/>
                              <a:gd name="T32" fmla="+- 0 4985 2760"/>
                              <a:gd name="T33" fmla="*/ T32 w 6585"/>
                              <a:gd name="T34" fmla="+- 0 507 442"/>
                              <a:gd name="T35" fmla="*/ 507 h 1087"/>
                              <a:gd name="T36" fmla="+- 0 4995 2760"/>
                              <a:gd name="T37" fmla="*/ T36 w 6585"/>
                              <a:gd name="T38" fmla="+- 0 502 442"/>
                              <a:gd name="T39" fmla="*/ 502 h 1087"/>
                              <a:gd name="T40" fmla="+- 0 5355 2760"/>
                              <a:gd name="T41" fmla="*/ T40 w 6585"/>
                              <a:gd name="T42" fmla="+- 0 1152 442"/>
                              <a:gd name="T43" fmla="*/ 1152 h 1087"/>
                              <a:gd name="T44" fmla="+- 0 3240 2760"/>
                              <a:gd name="T45" fmla="*/ T44 w 6585"/>
                              <a:gd name="T46" fmla="+- 0 1152 442"/>
                              <a:gd name="T47" fmla="*/ 1152 h 1087"/>
                              <a:gd name="T48" fmla="+- 0 3240 2760"/>
                              <a:gd name="T49" fmla="*/ T48 w 6585"/>
                              <a:gd name="T50" fmla="+- 0 1097 442"/>
                              <a:gd name="T51" fmla="*/ 1097 h 1087"/>
                              <a:gd name="T52" fmla="+- 0 3120 2760"/>
                              <a:gd name="T53" fmla="*/ T52 w 6585"/>
                              <a:gd name="T54" fmla="+- 0 1157 442"/>
                              <a:gd name="T55" fmla="*/ 1157 h 1087"/>
                              <a:gd name="T56" fmla="+- 0 3240 2760"/>
                              <a:gd name="T57" fmla="*/ T56 w 6585"/>
                              <a:gd name="T58" fmla="+- 0 1217 442"/>
                              <a:gd name="T59" fmla="*/ 1217 h 1087"/>
                              <a:gd name="T60" fmla="+- 0 3240 2760"/>
                              <a:gd name="T61" fmla="*/ T60 w 6585"/>
                              <a:gd name="T62" fmla="+- 0 1162 442"/>
                              <a:gd name="T63" fmla="*/ 1162 h 1087"/>
                              <a:gd name="T64" fmla="+- 0 5355 2760"/>
                              <a:gd name="T65" fmla="*/ T64 w 6585"/>
                              <a:gd name="T66" fmla="+- 0 1162 442"/>
                              <a:gd name="T67" fmla="*/ 1162 h 1087"/>
                              <a:gd name="T68" fmla="+- 0 5355 2760"/>
                              <a:gd name="T69" fmla="*/ T68 w 6585"/>
                              <a:gd name="T70" fmla="+- 0 1152 442"/>
                              <a:gd name="T71" fmla="*/ 1152 h 1087"/>
                              <a:gd name="T72" fmla="+- 0 8535 2760"/>
                              <a:gd name="T73" fmla="*/ T72 w 6585"/>
                              <a:gd name="T74" fmla="+- 0 752 442"/>
                              <a:gd name="T75" fmla="*/ 752 h 1087"/>
                              <a:gd name="T76" fmla="+- 0 8525 2760"/>
                              <a:gd name="T77" fmla="*/ T76 w 6585"/>
                              <a:gd name="T78" fmla="+- 0 747 442"/>
                              <a:gd name="T79" fmla="*/ 747 h 1087"/>
                              <a:gd name="T80" fmla="+- 0 8415 2760"/>
                              <a:gd name="T81" fmla="*/ T80 w 6585"/>
                              <a:gd name="T82" fmla="+- 0 692 442"/>
                              <a:gd name="T83" fmla="*/ 692 h 1087"/>
                              <a:gd name="T84" fmla="+- 0 8415 2760"/>
                              <a:gd name="T85" fmla="*/ T84 w 6585"/>
                              <a:gd name="T86" fmla="+- 0 747 442"/>
                              <a:gd name="T87" fmla="*/ 747 h 1087"/>
                              <a:gd name="T88" fmla="+- 0 6300 2760"/>
                              <a:gd name="T89" fmla="*/ T88 w 6585"/>
                              <a:gd name="T90" fmla="+- 0 747 442"/>
                              <a:gd name="T91" fmla="*/ 747 h 1087"/>
                              <a:gd name="T92" fmla="+- 0 6300 2760"/>
                              <a:gd name="T93" fmla="*/ T92 w 6585"/>
                              <a:gd name="T94" fmla="+- 0 757 442"/>
                              <a:gd name="T95" fmla="*/ 757 h 1087"/>
                              <a:gd name="T96" fmla="+- 0 8415 2760"/>
                              <a:gd name="T97" fmla="*/ T96 w 6585"/>
                              <a:gd name="T98" fmla="+- 0 757 442"/>
                              <a:gd name="T99" fmla="*/ 757 h 1087"/>
                              <a:gd name="T100" fmla="+- 0 8415 2760"/>
                              <a:gd name="T101" fmla="*/ T100 w 6585"/>
                              <a:gd name="T102" fmla="+- 0 812 442"/>
                              <a:gd name="T103" fmla="*/ 812 h 1087"/>
                              <a:gd name="T104" fmla="+- 0 8525 2760"/>
                              <a:gd name="T105" fmla="*/ T104 w 6585"/>
                              <a:gd name="T106" fmla="+- 0 757 442"/>
                              <a:gd name="T107" fmla="*/ 757 h 1087"/>
                              <a:gd name="T108" fmla="+- 0 8535 2760"/>
                              <a:gd name="T109" fmla="*/ T108 w 6585"/>
                              <a:gd name="T110" fmla="+- 0 752 442"/>
                              <a:gd name="T111" fmla="*/ 752 h 1087"/>
                              <a:gd name="T112" fmla="+- 0 9345 2760"/>
                              <a:gd name="T113" fmla="*/ T112 w 6585"/>
                              <a:gd name="T114" fmla="+- 0 1463 442"/>
                              <a:gd name="T115" fmla="*/ 1463 h 1087"/>
                              <a:gd name="T116" fmla="+- 0 7230 2760"/>
                              <a:gd name="T117" fmla="*/ T116 w 6585"/>
                              <a:gd name="T118" fmla="+- 0 1463 442"/>
                              <a:gd name="T119" fmla="*/ 1463 h 1087"/>
                              <a:gd name="T120" fmla="+- 0 7230 2760"/>
                              <a:gd name="T121" fmla="*/ T120 w 6585"/>
                              <a:gd name="T122" fmla="+- 0 1408 442"/>
                              <a:gd name="T123" fmla="*/ 1408 h 1087"/>
                              <a:gd name="T124" fmla="+- 0 7110 2760"/>
                              <a:gd name="T125" fmla="*/ T124 w 6585"/>
                              <a:gd name="T126" fmla="+- 0 1468 442"/>
                              <a:gd name="T127" fmla="*/ 1468 h 1087"/>
                              <a:gd name="T128" fmla="+- 0 7230 2760"/>
                              <a:gd name="T129" fmla="*/ T128 w 6585"/>
                              <a:gd name="T130" fmla="+- 0 1528 442"/>
                              <a:gd name="T131" fmla="*/ 1528 h 1087"/>
                              <a:gd name="T132" fmla="+- 0 7230 2760"/>
                              <a:gd name="T133" fmla="*/ T132 w 6585"/>
                              <a:gd name="T134" fmla="+- 0 1473 442"/>
                              <a:gd name="T135" fmla="*/ 1473 h 1087"/>
                              <a:gd name="T136" fmla="+- 0 9345 2760"/>
                              <a:gd name="T137" fmla="*/ T136 w 6585"/>
                              <a:gd name="T138" fmla="+- 0 1473 442"/>
                              <a:gd name="T139" fmla="*/ 1473 h 1087"/>
                              <a:gd name="T140" fmla="+- 0 9345 2760"/>
                              <a:gd name="T141" fmla="*/ T140 w 6585"/>
                              <a:gd name="T142" fmla="+- 0 1463 442"/>
                              <a:gd name="T143" fmla="*/ 1463 h 10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6585" h="1087">
                                <a:moveTo>
                                  <a:pt x="2235" y="60"/>
                                </a:moveTo>
                                <a:lnTo>
                                  <a:pt x="2225" y="55"/>
                                </a:lnTo>
                                <a:lnTo>
                                  <a:pt x="2115" y="0"/>
                                </a:lnTo>
                                <a:lnTo>
                                  <a:pt x="2115" y="55"/>
                                </a:lnTo>
                                <a:lnTo>
                                  <a:pt x="0" y="55"/>
                                </a:lnTo>
                                <a:lnTo>
                                  <a:pt x="0" y="65"/>
                                </a:lnTo>
                                <a:lnTo>
                                  <a:pt x="2115" y="65"/>
                                </a:lnTo>
                                <a:lnTo>
                                  <a:pt x="2115" y="120"/>
                                </a:lnTo>
                                <a:lnTo>
                                  <a:pt x="2225" y="65"/>
                                </a:lnTo>
                                <a:lnTo>
                                  <a:pt x="2235" y="60"/>
                                </a:lnTo>
                                <a:close/>
                                <a:moveTo>
                                  <a:pt x="2595" y="710"/>
                                </a:moveTo>
                                <a:lnTo>
                                  <a:pt x="480" y="710"/>
                                </a:lnTo>
                                <a:lnTo>
                                  <a:pt x="480" y="655"/>
                                </a:lnTo>
                                <a:lnTo>
                                  <a:pt x="360" y="715"/>
                                </a:lnTo>
                                <a:lnTo>
                                  <a:pt x="480" y="775"/>
                                </a:lnTo>
                                <a:lnTo>
                                  <a:pt x="480" y="720"/>
                                </a:lnTo>
                                <a:lnTo>
                                  <a:pt x="2595" y="720"/>
                                </a:lnTo>
                                <a:lnTo>
                                  <a:pt x="2595" y="710"/>
                                </a:lnTo>
                                <a:close/>
                                <a:moveTo>
                                  <a:pt x="5775" y="310"/>
                                </a:moveTo>
                                <a:lnTo>
                                  <a:pt x="5765" y="305"/>
                                </a:lnTo>
                                <a:lnTo>
                                  <a:pt x="5655" y="250"/>
                                </a:lnTo>
                                <a:lnTo>
                                  <a:pt x="5655" y="305"/>
                                </a:lnTo>
                                <a:lnTo>
                                  <a:pt x="3540" y="305"/>
                                </a:lnTo>
                                <a:lnTo>
                                  <a:pt x="3540" y="315"/>
                                </a:lnTo>
                                <a:lnTo>
                                  <a:pt x="5655" y="315"/>
                                </a:lnTo>
                                <a:lnTo>
                                  <a:pt x="5655" y="370"/>
                                </a:lnTo>
                                <a:lnTo>
                                  <a:pt x="5765" y="315"/>
                                </a:lnTo>
                                <a:lnTo>
                                  <a:pt x="5775" y="310"/>
                                </a:lnTo>
                                <a:close/>
                                <a:moveTo>
                                  <a:pt x="6585" y="1021"/>
                                </a:moveTo>
                                <a:lnTo>
                                  <a:pt x="4470" y="1021"/>
                                </a:lnTo>
                                <a:lnTo>
                                  <a:pt x="4470" y="966"/>
                                </a:lnTo>
                                <a:lnTo>
                                  <a:pt x="4350" y="1026"/>
                                </a:lnTo>
                                <a:lnTo>
                                  <a:pt x="4470" y="1086"/>
                                </a:lnTo>
                                <a:lnTo>
                                  <a:pt x="4470" y="1031"/>
                                </a:lnTo>
                                <a:lnTo>
                                  <a:pt x="6585" y="1031"/>
                                </a:lnTo>
                                <a:lnTo>
                                  <a:pt x="6585" y="1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88"/>
                        <wps:cNvSpPr>
                          <a:spLocks/>
                        </wps:cNvSpPr>
                        <wps:spPr bwMode="auto">
                          <a:xfrm>
                            <a:off x="4950" y="-60"/>
                            <a:ext cx="2310" cy="1920"/>
                          </a:xfrm>
                          <a:custGeom>
                            <a:avLst/>
                            <a:gdLst>
                              <a:gd name="T0" fmla="+- 0 6023 4950"/>
                              <a:gd name="T1" fmla="*/ T0 w 2310"/>
                              <a:gd name="T2" fmla="+- 0 -57 -60"/>
                              <a:gd name="T3" fmla="*/ -57 h 1920"/>
                              <a:gd name="T4" fmla="+- 0 5862 4950"/>
                              <a:gd name="T5" fmla="*/ T4 w 2310"/>
                              <a:gd name="T6" fmla="+- 0 -39 -60"/>
                              <a:gd name="T7" fmla="*/ -39 h 1920"/>
                              <a:gd name="T8" fmla="+- 0 5710 4950"/>
                              <a:gd name="T9" fmla="*/ T8 w 2310"/>
                              <a:gd name="T10" fmla="+- 0 -2 -60"/>
                              <a:gd name="T11" fmla="*/ -2 h 1920"/>
                              <a:gd name="T12" fmla="+- 0 5567 4950"/>
                              <a:gd name="T13" fmla="*/ T12 w 2310"/>
                              <a:gd name="T14" fmla="+- 0 50 -60"/>
                              <a:gd name="T15" fmla="*/ 50 h 1920"/>
                              <a:gd name="T16" fmla="+- 0 5435 4950"/>
                              <a:gd name="T17" fmla="*/ T16 w 2310"/>
                              <a:gd name="T18" fmla="+- 0 118 -60"/>
                              <a:gd name="T19" fmla="*/ 118 h 1920"/>
                              <a:gd name="T20" fmla="+- 0 5316 4950"/>
                              <a:gd name="T21" fmla="*/ T20 w 2310"/>
                              <a:gd name="T22" fmla="+- 0 199 -60"/>
                              <a:gd name="T23" fmla="*/ 199 h 1920"/>
                              <a:gd name="T24" fmla="+- 0 5211 4950"/>
                              <a:gd name="T25" fmla="*/ T24 w 2310"/>
                              <a:gd name="T26" fmla="+- 0 293 -60"/>
                              <a:gd name="T27" fmla="*/ 293 h 1920"/>
                              <a:gd name="T28" fmla="+- 0 5121 4950"/>
                              <a:gd name="T29" fmla="*/ T28 w 2310"/>
                              <a:gd name="T30" fmla="+- 0 397 -60"/>
                              <a:gd name="T31" fmla="*/ 397 h 1920"/>
                              <a:gd name="T32" fmla="+- 0 5049 4950"/>
                              <a:gd name="T33" fmla="*/ T32 w 2310"/>
                              <a:gd name="T34" fmla="+- 0 512 -60"/>
                              <a:gd name="T35" fmla="*/ 512 h 1920"/>
                              <a:gd name="T36" fmla="+- 0 4995 4950"/>
                              <a:gd name="T37" fmla="*/ T36 w 2310"/>
                              <a:gd name="T38" fmla="+- 0 634 -60"/>
                              <a:gd name="T39" fmla="*/ 634 h 1920"/>
                              <a:gd name="T40" fmla="+- 0 4961 4950"/>
                              <a:gd name="T41" fmla="*/ T40 w 2310"/>
                              <a:gd name="T42" fmla="+- 0 764 -60"/>
                              <a:gd name="T43" fmla="*/ 764 h 1920"/>
                              <a:gd name="T44" fmla="+- 0 4950 4950"/>
                              <a:gd name="T45" fmla="*/ T44 w 2310"/>
                              <a:gd name="T46" fmla="+- 0 900 -60"/>
                              <a:gd name="T47" fmla="*/ 900 h 1920"/>
                              <a:gd name="T48" fmla="+- 0 4961 4950"/>
                              <a:gd name="T49" fmla="*/ T48 w 2310"/>
                              <a:gd name="T50" fmla="+- 0 1036 -60"/>
                              <a:gd name="T51" fmla="*/ 1036 h 1920"/>
                              <a:gd name="T52" fmla="+- 0 4995 4950"/>
                              <a:gd name="T53" fmla="*/ T52 w 2310"/>
                              <a:gd name="T54" fmla="+- 0 1166 -60"/>
                              <a:gd name="T55" fmla="*/ 1166 h 1920"/>
                              <a:gd name="T56" fmla="+- 0 5049 4950"/>
                              <a:gd name="T57" fmla="*/ T56 w 2310"/>
                              <a:gd name="T58" fmla="+- 0 1289 -60"/>
                              <a:gd name="T59" fmla="*/ 1289 h 1920"/>
                              <a:gd name="T60" fmla="+- 0 5121 4950"/>
                              <a:gd name="T61" fmla="*/ T60 w 2310"/>
                              <a:gd name="T62" fmla="+- 0 1403 -60"/>
                              <a:gd name="T63" fmla="*/ 1403 h 1920"/>
                              <a:gd name="T64" fmla="+- 0 5211 4950"/>
                              <a:gd name="T65" fmla="*/ T64 w 2310"/>
                              <a:gd name="T66" fmla="+- 0 1508 -60"/>
                              <a:gd name="T67" fmla="*/ 1508 h 1920"/>
                              <a:gd name="T68" fmla="+- 0 5316 4950"/>
                              <a:gd name="T69" fmla="*/ T68 w 2310"/>
                              <a:gd name="T70" fmla="+- 0 1601 -60"/>
                              <a:gd name="T71" fmla="*/ 1601 h 1920"/>
                              <a:gd name="T72" fmla="+- 0 5435 4950"/>
                              <a:gd name="T73" fmla="*/ T72 w 2310"/>
                              <a:gd name="T74" fmla="+- 0 1683 -60"/>
                              <a:gd name="T75" fmla="*/ 1683 h 1920"/>
                              <a:gd name="T76" fmla="+- 0 5567 4950"/>
                              <a:gd name="T77" fmla="*/ T76 w 2310"/>
                              <a:gd name="T78" fmla="+- 0 1750 -60"/>
                              <a:gd name="T79" fmla="*/ 1750 h 1920"/>
                              <a:gd name="T80" fmla="+- 0 5710 4950"/>
                              <a:gd name="T81" fmla="*/ T80 w 2310"/>
                              <a:gd name="T82" fmla="+- 0 1803 -60"/>
                              <a:gd name="T83" fmla="*/ 1803 h 1920"/>
                              <a:gd name="T84" fmla="+- 0 5862 4950"/>
                              <a:gd name="T85" fmla="*/ T84 w 2310"/>
                              <a:gd name="T86" fmla="+- 0 1839 -60"/>
                              <a:gd name="T87" fmla="*/ 1839 h 1920"/>
                              <a:gd name="T88" fmla="+- 0 6023 4950"/>
                              <a:gd name="T89" fmla="*/ T88 w 2310"/>
                              <a:gd name="T90" fmla="+- 0 1858 -60"/>
                              <a:gd name="T91" fmla="*/ 1858 h 1920"/>
                              <a:gd name="T92" fmla="+- 0 6187 4950"/>
                              <a:gd name="T93" fmla="*/ T92 w 2310"/>
                              <a:gd name="T94" fmla="+- 0 1858 -60"/>
                              <a:gd name="T95" fmla="*/ 1858 h 1920"/>
                              <a:gd name="T96" fmla="+- 0 6348 4950"/>
                              <a:gd name="T97" fmla="*/ T96 w 2310"/>
                              <a:gd name="T98" fmla="+- 0 1839 -60"/>
                              <a:gd name="T99" fmla="*/ 1839 h 1920"/>
                              <a:gd name="T100" fmla="+- 0 6500 4950"/>
                              <a:gd name="T101" fmla="*/ T100 w 2310"/>
                              <a:gd name="T102" fmla="+- 0 1803 -60"/>
                              <a:gd name="T103" fmla="*/ 1803 h 1920"/>
                              <a:gd name="T104" fmla="+- 0 6643 4950"/>
                              <a:gd name="T105" fmla="*/ T104 w 2310"/>
                              <a:gd name="T106" fmla="+- 0 1750 -60"/>
                              <a:gd name="T107" fmla="*/ 1750 h 1920"/>
                              <a:gd name="T108" fmla="+- 0 6775 4950"/>
                              <a:gd name="T109" fmla="*/ T108 w 2310"/>
                              <a:gd name="T110" fmla="+- 0 1683 -60"/>
                              <a:gd name="T111" fmla="*/ 1683 h 1920"/>
                              <a:gd name="T112" fmla="+- 0 6894 4950"/>
                              <a:gd name="T113" fmla="*/ T112 w 2310"/>
                              <a:gd name="T114" fmla="+- 0 1601 -60"/>
                              <a:gd name="T115" fmla="*/ 1601 h 1920"/>
                              <a:gd name="T116" fmla="+- 0 6999 4950"/>
                              <a:gd name="T117" fmla="*/ T116 w 2310"/>
                              <a:gd name="T118" fmla="+- 0 1508 -60"/>
                              <a:gd name="T119" fmla="*/ 1508 h 1920"/>
                              <a:gd name="T120" fmla="+- 0 7089 4950"/>
                              <a:gd name="T121" fmla="*/ T120 w 2310"/>
                              <a:gd name="T122" fmla="+- 0 1403 -60"/>
                              <a:gd name="T123" fmla="*/ 1403 h 1920"/>
                              <a:gd name="T124" fmla="+- 0 7161 4950"/>
                              <a:gd name="T125" fmla="*/ T124 w 2310"/>
                              <a:gd name="T126" fmla="+- 0 1289 -60"/>
                              <a:gd name="T127" fmla="*/ 1289 h 1920"/>
                              <a:gd name="T128" fmla="+- 0 7215 4950"/>
                              <a:gd name="T129" fmla="*/ T128 w 2310"/>
                              <a:gd name="T130" fmla="+- 0 1166 -60"/>
                              <a:gd name="T131" fmla="*/ 1166 h 1920"/>
                              <a:gd name="T132" fmla="+- 0 7249 4950"/>
                              <a:gd name="T133" fmla="*/ T132 w 2310"/>
                              <a:gd name="T134" fmla="+- 0 1036 -60"/>
                              <a:gd name="T135" fmla="*/ 1036 h 1920"/>
                              <a:gd name="T136" fmla="+- 0 7260 4950"/>
                              <a:gd name="T137" fmla="*/ T136 w 2310"/>
                              <a:gd name="T138" fmla="+- 0 900 -60"/>
                              <a:gd name="T139" fmla="*/ 900 h 1920"/>
                              <a:gd name="T140" fmla="+- 0 7249 4950"/>
                              <a:gd name="T141" fmla="*/ T140 w 2310"/>
                              <a:gd name="T142" fmla="+- 0 764 -60"/>
                              <a:gd name="T143" fmla="*/ 764 h 1920"/>
                              <a:gd name="T144" fmla="+- 0 7215 4950"/>
                              <a:gd name="T145" fmla="*/ T144 w 2310"/>
                              <a:gd name="T146" fmla="+- 0 634 -60"/>
                              <a:gd name="T147" fmla="*/ 634 h 1920"/>
                              <a:gd name="T148" fmla="+- 0 7161 4950"/>
                              <a:gd name="T149" fmla="*/ T148 w 2310"/>
                              <a:gd name="T150" fmla="+- 0 512 -60"/>
                              <a:gd name="T151" fmla="*/ 512 h 1920"/>
                              <a:gd name="T152" fmla="+- 0 7089 4950"/>
                              <a:gd name="T153" fmla="*/ T152 w 2310"/>
                              <a:gd name="T154" fmla="+- 0 397 -60"/>
                              <a:gd name="T155" fmla="*/ 397 h 1920"/>
                              <a:gd name="T156" fmla="+- 0 6999 4950"/>
                              <a:gd name="T157" fmla="*/ T156 w 2310"/>
                              <a:gd name="T158" fmla="+- 0 293 -60"/>
                              <a:gd name="T159" fmla="*/ 293 h 1920"/>
                              <a:gd name="T160" fmla="+- 0 6894 4950"/>
                              <a:gd name="T161" fmla="*/ T160 w 2310"/>
                              <a:gd name="T162" fmla="+- 0 199 -60"/>
                              <a:gd name="T163" fmla="*/ 199 h 1920"/>
                              <a:gd name="T164" fmla="+- 0 6775 4950"/>
                              <a:gd name="T165" fmla="*/ T164 w 2310"/>
                              <a:gd name="T166" fmla="+- 0 118 -60"/>
                              <a:gd name="T167" fmla="*/ 118 h 1920"/>
                              <a:gd name="T168" fmla="+- 0 6643 4950"/>
                              <a:gd name="T169" fmla="*/ T168 w 2310"/>
                              <a:gd name="T170" fmla="+- 0 50 -60"/>
                              <a:gd name="T171" fmla="*/ 50 h 1920"/>
                              <a:gd name="T172" fmla="+- 0 6500 4950"/>
                              <a:gd name="T173" fmla="*/ T172 w 2310"/>
                              <a:gd name="T174" fmla="+- 0 -2 -60"/>
                              <a:gd name="T175" fmla="*/ -2 h 1920"/>
                              <a:gd name="T176" fmla="+- 0 6348 4950"/>
                              <a:gd name="T177" fmla="*/ T176 w 2310"/>
                              <a:gd name="T178" fmla="+- 0 -39 -60"/>
                              <a:gd name="T179" fmla="*/ -39 h 1920"/>
                              <a:gd name="T180" fmla="+- 0 6187 4950"/>
                              <a:gd name="T181" fmla="*/ T180 w 2310"/>
                              <a:gd name="T182" fmla="+- 0 -57 -60"/>
                              <a:gd name="T183" fmla="*/ -57 h 1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310" h="1920">
                                <a:moveTo>
                                  <a:pt x="1155" y="0"/>
                                </a:moveTo>
                                <a:lnTo>
                                  <a:pt x="1073" y="3"/>
                                </a:lnTo>
                                <a:lnTo>
                                  <a:pt x="992" y="10"/>
                                </a:lnTo>
                                <a:lnTo>
                                  <a:pt x="912" y="21"/>
                                </a:lnTo>
                                <a:lnTo>
                                  <a:pt x="835" y="38"/>
                                </a:lnTo>
                                <a:lnTo>
                                  <a:pt x="760" y="58"/>
                                </a:lnTo>
                                <a:lnTo>
                                  <a:pt x="688" y="82"/>
                                </a:lnTo>
                                <a:lnTo>
                                  <a:pt x="617" y="110"/>
                                </a:lnTo>
                                <a:lnTo>
                                  <a:pt x="550" y="142"/>
                                </a:lnTo>
                                <a:lnTo>
                                  <a:pt x="485" y="178"/>
                                </a:lnTo>
                                <a:lnTo>
                                  <a:pt x="424" y="217"/>
                                </a:lnTo>
                                <a:lnTo>
                                  <a:pt x="366" y="259"/>
                                </a:lnTo>
                                <a:lnTo>
                                  <a:pt x="312" y="304"/>
                                </a:lnTo>
                                <a:lnTo>
                                  <a:pt x="261" y="353"/>
                                </a:lnTo>
                                <a:lnTo>
                                  <a:pt x="214" y="404"/>
                                </a:lnTo>
                                <a:lnTo>
                                  <a:pt x="171" y="457"/>
                                </a:lnTo>
                                <a:lnTo>
                                  <a:pt x="133" y="513"/>
                                </a:lnTo>
                                <a:lnTo>
                                  <a:pt x="99" y="572"/>
                                </a:lnTo>
                                <a:lnTo>
                                  <a:pt x="69" y="632"/>
                                </a:lnTo>
                                <a:lnTo>
                                  <a:pt x="45" y="694"/>
                                </a:lnTo>
                                <a:lnTo>
                                  <a:pt x="26" y="759"/>
                                </a:lnTo>
                                <a:lnTo>
                                  <a:pt x="11" y="824"/>
                                </a:lnTo>
                                <a:lnTo>
                                  <a:pt x="3" y="892"/>
                                </a:lnTo>
                                <a:lnTo>
                                  <a:pt x="0" y="960"/>
                                </a:lnTo>
                                <a:lnTo>
                                  <a:pt x="3" y="1029"/>
                                </a:lnTo>
                                <a:lnTo>
                                  <a:pt x="11" y="1096"/>
                                </a:lnTo>
                                <a:lnTo>
                                  <a:pt x="26" y="1162"/>
                                </a:lnTo>
                                <a:lnTo>
                                  <a:pt x="45" y="1226"/>
                                </a:lnTo>
                                <a:lnTo>
                                  <a:pt x="69" y="1288"/>
                                </a:lnTo>
                                <a:lnTo>
                                  <a:pt x="99" y="1349"/>
                                </a:lnTo>
                                <a:lnTo>
                                  <a:pt x="133" y="1407"/>
                                </a:lnTo>
                                <a:lnTo>
                                  <a:pt x="171" y="1463"/>
                                </a:lnTo>
                                <a:lnTo>
                                  <a:pt x="214" y="1517"/>
                                </a:lnTo>
                                <a:lnTo>
                                  <a:pt x="261" y="1568"/>
                                </a:lnTo>
                                <a:lnTo>
                                  <a:pt x="312" y="1616"/>
                                </a:lnTo>
                                <a:lnTo>
                                  <a:pt x="366" y="1661"/>
                                </a:lnTo>
                                <a:lnTo>
                                  <a:pt x="424" y="1704"/>
                                </a:lnTo>
                                <a:lnTo>
                                  <a:pt x="485" y="1743"/>
                                </a:lnTo>
                                <a:lnTo>
                                  <a:pt x="550" y="1778"/>
                                </a:lnTo>
                                <a:lnTo>
                                  <a:pt x="617" y="1810"/>
                                </a:lnTo>
                                <a:lnTo>
                                  <a:pt x="688" y="1838"/>
                                </a:lnTo>
                                <a:lnTo>
                                  <a:pt x="760" y="1863"/>
                                </a:lnTo>
                                <a:lnTo>
                                  <a:pt x="835" y="1883"/>
                                </a:lnTo>
                                <a:lnTo>
                                  <a:pt x="912" y="1899"/>
                                </a:lnTo>
                                <a:lnTo>
                                  <a:pt x="992" y="1911"/>
                                </a:lnTo>
                                <a:lnTo>
                                  <a:pt x="1073" y="1918"/>
                                </a:lnTo>
                                <a:lnTo>
                                  <a:pt x="1155" y="1920"/>
                                </a:lnTo>
                                <a:lnTo>
                                  <a:pt x="1237" y="1918"/>
                                </a:lnTo>
                                <a:lnTo>
                                  <a:pt x="1318" y="1911"/>
                                </a:lnTo>
                                <a:lnTo>
                                  <a:pt x="1398" y="1899"/>
                                </a:lnTo>
                                <a:lnTo>
                                  <a:pt x="1475" y="1883"/>
                                </a:lnTo>
                                <a:lnTo>
                                  <a:pt x="1550" y="1863"/>
                                </a:lnTo>
                                <a:lnTo>
                                  <a:pt x="1622" y="1838"/>
                                </a:lnTo>
                                <a:lnTo>
                                  <a:pt x="1693" y="1810"/>
                                </a:lnTo>
                                <a:lnTo>
                                  <a:pt x="1760" y="1778"/>
                                </a:lnTo>
                                <a:lnTo>
                                  <a:pt x="1825" y="1743"/>
                                </a:lnTo>
                                <a:lnTo>
                                  <a:pt x="1886" y="1704"/>
                                </a:lnTo>
                                <a:lnTo>
                                  <a:pt x="1944" y="1661"/>
                                </a:lnTo>
                                <a:lnTo>
                                  <a:pt x="1998" y="1616"/>
                                </a:lnTo>
                                <a:lnTo>
                                  <a:pt x="2049" y="1568"/>
                                </a:lnTo>
                                <a:lnTo>
                                  <a:pt x="2096" y="1517"/>
                                </a:lnTo>
                                <a:lnTo>
                                  <a:pt x="2139" y="1463"/>
                                </a:lnTo>
                                <a:lnTo>
                                  <a:pt x="2177" y="1407"/>
                                </a:lnTo>
                                <a:lnTo>
                                  <a:pt x="2211" y="1349"/>
                                </a:lnTo>
                                <a:lnTo>
                                  <a:pt x="2241" y="1288"/>
                                </a:lnTo>
                                <a:lnTo>
                                  <a:pt x="2265" y="1226"/>
                                </a:lnTo>
                                <a:lnTo>
                                  <a:pt x="2284" y="1162"/>
                                </a:lnTo>
                                <a:lnTo>
                                  <a:pt x="2299" y="1096"/>
                                </a:lnTo>
                                <a:lnTo>
                                  <a:pt x="2307" y="1029"/>
                                </a:lnTo>
                                <a:lnTo>
                                  <a:pt x="2310" y="960"/>
                                </a:lnTo>
                                <a:lnTo>
                                  <a:pt x="2307" y="892"/>
                                </a:lnTo>
                                <a:lnTo>
                                  <a:pt x="2299" y="824"/>
                                </a:lnTo>
                                <a:lnTo>
                                  <a:pt x="2284" y="759"/>
                                </a:lnTo>
                                <a:lnTo>
                                  <a:pt x="2265" y="694"/>
                                </a:lnTo>
                                <a:lnTo>
                                  <a:pt x="2241" y="632"/>
                                </a:lnTo>
                                <a:lnTo>
                                  <a:pt x="2211" y="572"/>
                                </a:lnTo>
                                <a:lnTo>
                                  <a:pt x="2177" y="513"/>
                                </a:lnTo>
                                <a:lnTo>
                                  <a:pt x="2139" y="457"/>
                                </a:lnTo>
                                <a:lnTo>
                                  <a:pt x="2096" y="404"/>
                                </a:lnTo>
                                <a:lnTo>
                                  <a:pt x="2049" y="353"/>
                                </a:lnTo>
                                <a:lnTo>
                                  <a:pt x="1998" y="304"/>
                                </a:lnTo>
                                <a:lnTo>
                                  <a:pt x="1944" y="259"/>
                                </a:lnTo>
                                <a:lnTo>
                                  <a:pt x="1886" y="217"/>
                                </a:lnTo>
                                <a:lnTo>
                                  <a:pt x="1825" y="178"/>
                                </a:lnTo>
                                <a:lnTo>
                                  <a:pt x="1760" y="142"/>
                                </a:lnTo>
                                <a:lnTo>
                                  <a:pt x="1693" y="110"/>
                                </a:lnTo>
                                <a:lnTo>
                                  <a:pt x="1622" y="82"/>
                                </a:lnTo>
                                <a:lnTo>
                                  <a:pt x="1550" y="58"/>
                                </a:lnTo>
                                <a:lnTo>
                                  <a:pt x="1475" y="38"/>
                                </a:lnTo>
                                <a:lnTo>
                                  <a:pt x="1398" y="21"/>
                                </a:lnTo>
                                <a:lnTo>
                                  <a:pt x="1318" y="10"/>
                                </a:lnTo>
                                <a:lnTo>
                                  <a:pt x="1237" y="3"/>
                                </a:lnTo>
                                <a:lnTo>
                                  <a:pt x="1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89"/>
                        <wps:cNvSpPr>
                          <a:spLocks/>
                        </wps:cNvSpPr>
                        <wps:spPr bwMode="auto">
                          <a:xfrm>
                            <a:off x="4950" y="-60"/>
                            <a:ext cx="2310" cy="1920"/>
                          </a:xfrm>
                          <a:custGeom>
                            <a:avLst/>
                            <a:gdLst>
                              <a:gd name="T0" fmla="+- 0 4953 4950"/>
                              <a:gd name="T1" fmla="*/ T0 w 2310"/>
                              <a:gd name="T2" fmla="+- 0 832 -60"/>
                              <a:gd name="T3" fmla="*/ 832 h 1920"/>
                              <a:gd name="T4" fmla="+- 0 4976 4950"/>
                              <a:gd name="T5" fmla="*/ T4 w 2310"/>
                              <a:gd name="T6" fmla="+- 0 699 -60"/>
                              <a:gd name="T7" fmla="*/ 699 h 1920"/>
                              <a:gd name="T8" fmla="+- 0 5019 4950"/>
                              <a:gd name="T9" fmla="*/ T8 w 2310"/>
                              <a:gd name="T10" fmla="+- 0 572 -60"/>
                              <a:gd name="T11" fmla="*/ 572 h 1920"/>
                              <a:gd name="T12" fmla="+- 0 5083 4950"/>
                              <a:gd name="T13" fmla="*/ T12 w 2310"/>
                              <a:gd name="T14" fmla="+- 0 453 -60"/>
                              <a:gd name="T15" fmla="*/ 453 h 1920"/>
                              <a:gd name="T16" fmla="+- 0 5164 4950"/>
                              <a:gd name="T17" fmla="*/ T16 w 2310"/>
                              <a:gd name="T18" fmla="+- 0 344 -60"/>
                              <a:gd name="T19" fmla="*/ 344 h 1920"/>
                              <a:gd name="T20" fmla="+- 0 5262 4950"/>
                              <a:gd name="T21" fmla="*/ T20 w 2310"/>
                              <a:gd name="T22" fmla="+- 0 244 -60"/>
                              <a:gd name="T23" fmla="*/ 244 h 1920"/>
                              <a:gd name="T24" fmla="+- 0 5374 4950"/>
                              <a:gd name="T25" fmla="*/ T24 w 2310"/>
                              <a:gd name="T26" fmla="+- 0 157 -60"/>
                              <a:gd name="T27" fmla="*/ 157 h 1920"/>
                              <a:gd name="T28" fmla="+- 0 5500 4950"/>
                              <a:gd name="T29" fmla="*/ T28 w 2310"/>
                              <a:gd name="T30" fmla="+- 0 82 -60"/>
                              <a:gd name="T31" fmla="*/ 82 h 1920"/>
                              <a:gd name="T32" fmla="+- 0 5638 4950"/>
                              <a:gd name="T33" fmla="*/ T32 w 2310"/>
                              <a:gd name="T34" fmla="+- 0 22 -60"/>
                              <a:gd name="T35" fmla="*/ 22 h 1920"/>
                              <a:gd name="T36" fmla="+- 0 5785 4950"/>
                              <a:gd name="T37" fmla="*/ T36 w 2310"/>
                              <a:gd name="T38" fmla="+- 0 -22 -60"/>
                              <a:gd name="T39" fmla="*/ -22 h 1920"/>
                              <a:gd name="T40" fmla="+- 0 5942 4950"/>
                              <a:gd name="T41" fmla="*/ T40 w 2310"/>
                              <a:gd name="T42" fmla="+- 0 -50 -60"/>
                              <a:gd name="T43" fmla="*/ -50 h 1920"/>
                              <a:gd name="T44" fmla="+- 0 6105 4950"/>
                              <a:gd name="T45" fmla="*/ T44 w 2310"/>
                              <a:gd name="T46" fmla="+- 0 -60 -60"/>
                              <a:gd name="T47" fmla="*/ -60 h 1920"/>
                              <a:gd name="T48" fmla="+- 0 6268 4950"/>
                              <a:gd name="T49" fmla="*/ T48 w 2310"/>
                              <a:gd name="T50" fmla="+- 0 -50 -60"/>
                              <a:gd name="T51" fmla="*/ -50 h 1920"/>
                              <a:gd name="T52" fmla="+- 0 6425 4950"/>
                              <a:gd name="T53" fmla="*/ T52 w 2310"/>
                              <a:gd name="T54" fmla="+- 0 -22 -60"/>
                              <a:gd name="T55" fmla="*/ -22 h 1920"/>
                              <a:gd name="T56" fmla="+- 0 6572 4950"/>
                              <a:gd name="T57" fmla="*/ T56 w 2310"/>
                              <a:gd name="T58" fmla="+- 0 22 -60"/>
                              <a:gd name="T59" fmla="*/ 22 h 1920"/>
                              <a:gd name="T60" fmla="+- 0 6710 4950"/>
                              <a:gd name="T61" fmla="*/ T60 w 2310"/>
                              <a:gd name="T62" fmla="+- 0 82 -60"/>
                              <a:gd name="T63" fmla="*/ 82 h 1920"/>
                              <a:gd name="T64" fmla="+- 0 6836 4950"/>
                              <a:gd name="T65" fmla="*/ T64 w 2310"/>
                              <a:gd name="T66" fmla="+- 0 157 -60"/>
                              <a:gd name="T67" fmla="*/ 157 h 1920"/>
                              <a:gd name="T68" fmla="+- 0 6948 4950"/>
                              <a:gd name="T69" fmla="*/ T68 w 2310"/>
                              <a:gd name="T70" fmla="+- 0 244 -60"/>
                              <a:gd name="T71" fmla="*/ 244 h 1920"/>
                              <a:gd name="T72" fmla="+- 0 7046 4950"/>
                              <a:gd name="T73" fmla="*/ T72 w 2310"/>
                              <a:gd name="T74" fmla="+- 0 344 -60"/>
                              <a:gd name="T75" fmla="*/ 344 h 1920"/>
                              <a:gd name="T76" fmla="+- 0 7127 4950"/>
                              <a:gd name="T77" fmla="*/ T76 w 2310"/>
                              <a:gd name="T78" fmla="+- 0 453 -60"/>
                              <a:gd name="T79" fmla="*/ 453 h 1920"/>
                              <a:gd name="T80" fmla="+- 0 7191 4950"/>
                              <a:gd name="T81" fmla="*/ T80 w 2310"/>
                              <a:gd name="T82" fmla="+- 0 572 -60"/>
                              <a:gd name="T83" fmla="*/ 572 h 1920"/>
                              <a:gd name="T84" fmla="+- 0 7234 4950"/>
                              <a:gd name="T85" fmla="*/ T84 w 2310"/>
                              <a:gd name="T86" fmla="+- 0 699 -60"/>
                              <a:gd name="T87" fmla="*/ 699 h 1920"/>
                              <a:gd name="T88" fmla="+- 0 7257 4950"/>
                              <a:gd name="T89" fmla="*/ T88 w 2310"/>
                              <a:gd name="T90" fmla="+- 0 832 -60"/>
                              <a:gd name="T91" fmla="*/ 832 h 1920"/>
                              <a:gd name="T92" fmla="+- 0 7257 4950"/>
                              <a:gd name="T93" fmla="*/ T92 w 2310"/>
                              <a:gd name="T94" fmla="+- 0 969 -60"/>
                              <a:gd name="T95" fmla="*/ 969 h 1920"/>
                              <a:gd name="T96" fmla="+- 0 7234 4950"/>
                              <a:gd name="T97" fmla="*/ T96 w 2310"/>
                              <a:gd name="T98" fmla="+- 0 1102 -60"/>
                              <a:gd name="T99" fmla="*/ 1102 h 1920"/>
                              <a:gd name="T100" fmla="+- 0 7191 4950"/>
                              <a:gd name="T101" fmla="*/ T100 w 2310"/>
                              <a:gd name="T102" fmla="+- 0 1228 -60"/>
                              <a:gd name="T103" fmla="*/ 1228 h 1920"/>
                              <a:gd name="T104" fmla="+- 0 7127 4950"/>
                              <a:gd name="T105" fmla="*/ T104 w 2310"/>
                              <a:gd name="T106" fmla="+- 0 1347 -60"/>
                              <a:gd name="T107" fmla="*/ 1347 h 1920"/>
                              <a:gd name="T108" fmla="+- 0 7046 4950"/>
                              <a:gd name="T109" fmla="*/ T108 w 2310"/>
                              <a:gd name="T110" fmla="+- 0 1457 -60"/>
                              <a:gd name="T111" fmla="*/ 1457 h 1920"/>
                              <a:gd name="T112" fmla="+- 0 6948 4950"/>
                              <a:gd name="T113" fmla="*/ T112 w 2310"/>
                              <a:gd name="T114" fmla="+- 0 1556 -60"/>
                              <a:gd name="T115" fmla="*/ 1556 h 1920"/>
                              <a:gd name="T116" fmla="+- 0 6836 4950"/>
                              <a:gd name="T117" fmla="*/ T116 w 2310"/>
                              <a:gd name="T118" fmla="+- 0 1644 -60"/>
                              <a:gd name="T119" fmla="*/ 1644 h 1920"/>
                              <a:gd name="T120" fmla="+- 0 6710 4950"/>
                              <a:gd name="T121" fmla="*/ T120 w 2310"/>
                              <a:gd name="T122" fmla="+- 0 1718 -60"/>
                              <a:gd name="T123" fmla="*/ 1718 h 1920"/>
                              <a:gd name="T124" fmla="+- 0 6572 4950"/>
                              <a:gd name="T125" fmla="*/ T124 w 2310"/>
                              <a:gd name="T126" fmla="+- 0 1778 -60"/>
                              <a:gd name="T127" fmla="*/ 1778 h 1920"/>
                              <a:gd name="T128" fmla="+- 0 6425 4950"/>
                              <a:gd name="T129" fmla="*/ T128 w 2310"/>
                              <a:gd name="T130" fmla="+- 0 1823 -60"/>
                              <a:gd name="T131" fmla="*/ 1823 h 1920"/>
                              <a:gd name="T132" fmla="+- 0 6268 4950"/>
                              <a:gd name="T133" fmla="*/ T132 w 2310"/>
                              <a:gd name="T134" fmla="+- 0 1851 -60"/>
                              <a:gd name="T135" fmla="*/ 1851 h 1920"/>
                              <a:gd name="T136" fmla="+- 0 6105 4950"/>
                              <a:gd name="T137" fmla="*/ T136 w 2310"/>
                              <a:gd name="T138" fmla="+- 0 1860 -60"/>
                              <a:gd name="T139" fmla="*/ 1860 h 1920"/>
                              <a:gd name="T140" fmla="+- 0 5942 4950"/>
                              <a:gd name="T141" fmla="*/ T140 w 2310"/>
                              <a:gd name="T142" fmla="+- 0 1851 -60"/>
                              <a:gd name="T143" fmla="*/ 1851 h 1920"/>
                              <a:gd name="T144" fmla="+- 0 5785 4950"/>
                              <a:gd name="T145" fmla="*/ T144 w 2310"/>
                              <a:gd name="T146" fmla="+- 0 1823 -60"/>
                              <a:gd name="T147" fmla="*/ 1823 h 1920"/>
                              <a:gd name="T148" fmla="+- 0 5638 4950"/>
                              <a:gd name="T149" fmla="*/ T148 w 2310"/>
                              <a:gd name="T150" fmla="+- 0 1778 -60"/>
                              <a:gd name="T151" fmla="*/ 1778 h 1920"/>
                              <a:gd name="T152" fmla="+- 0 5500 4950"/>
                              <a:gd name="T153" fmla="*/ T152 w 2310"/>
                              <a:gd name="T154" fmla="+- 0 1718 -60"/>
                              <a:gd name="T155" fmla="*/ 1718 h 1920"/>
                              <a:gd name="T156" fmla="+- 0 5374 4950"/>
                              <a:gd name="T157" fmla="*/ T156 w 2310"/>
                              <a:gd name="T158" fmla="+- 0 1644 -60"/>
                              <a:gd name="T159" fmla="*/ 1644 h 1920"/>
                              <a:gd name="T160" fmla="+- 0 5262 4950"/>
                              <a:gd name="T161" fmla="*/ T160 w 2310"/>
                              <a:gd name="T162" fmla="+- 0 1556 -60"/>
                              <a:gd name="T163" fmla="*/ 1556 h 1920"/>
                              <a:gd name="T164" fmla="+- 0 5164 4950"/>
                              <a:gd name="T165" fmla="*/ T164 w 2310"/>
                              <a:gd name="T166" fmla="+- 0 1457 -60"/>
                              <a:gd name="T167" fmla="*/ 1457 h 1920"/>
                              <a:gd name="T168" fmla="+- 0 5083 4950"/>
                              <a:gd name="T169" fmla="*/ T168 w 2310"/>
                              <a:gd name="T170" fmla="+- 0 1347 -60"/>
                              <a:gd name="T171" fmla="*/ 1347 h 1920"/>
                              <a:gd name="T172" fmla="+- 0 5019 4950"/>
                              <a:gd name="T173" fmla="*/ T172 w 2310"/>
                              <a:gd name="T174" fmla="+- 0 1228 -60"/>
                              <a:gd name="T175" fmla="*/ 1228 h 1920"/>
                              <a:gd name="T176" fmla="+- 0 4976 4950"/>
                              <a:gd name="T177" fmla="*/ T176 w 2310"/>
                              <a:gd name="T178" fmla="+- 0 1102 -60"/>
                              <a:gd name="T179" fmla="*/ 1102 h 1920"/>
                              <a:gd name="T180" fmla="+- 0 4953 4950"/>
                              <a:gd name="T181" fmla="*/ T180 w 2310"/>
                              <a:gd name="T182" fmla="+- 0 969 -60"/>
                              <a:gd name="T183" fmla="*/ 969 h 1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310" h="1920">
                                <a:moveTo>
                                  <a:pt x="0" y="960"/>
                                </a:moveTo>
                                <a:lnTo>
                                  <a:pt x="3" y="892"/>
                                </a:lnTo>
                                <a:lnTo>
                                  <a:pt x="11" y="824"/>
                                </a:lnTo>
                                <a:lnTo>
                                  <a:pt x="26" y="759"/>
                                </a:lnTo>
                                <a:lnTo>
                                  <a:pt x="45" y="694"/>
                                </a:lnTo>
                                <a:lnTo>
                                  <a:pt x="69" y="632"/>
                                </a:lnTo>
                                <a:lnTo>
                                  <a:pt x="99" y="572"/>
                                </a:lnTo>
                                <a:lnTo>
                                  <a:pt x="133" y="513"/>
                                </a:lnTo>
                                <a:lnTo>
                                  <a:pt x="171" y="457"/>
                                </a:lnTo>
                                <a:lnTo>
                                  <a:pt x="214" y="404"/>
                                </a:lnTo>
                                <a:lnTo>
                                  <a:pt x="261" y="353"/>
                                </a:lnTo>
                                <a:lnTo>
                                  <a:pt x="312" y="304"/>
                                </a:lnTo>
                                <a:lnTo>
                                  <a:pt x="366" y="259"/>
                                </a:lnTo>
                                <a:lnTo>
                                  <a:pt x="424" y="217"/>
                                </a:lnTo>
                                <a:lnTo>
                                  <a:pt x="485" y="178"/>
                                </a:lnTo>
                                <a:lnTo>
                                  <a:pt x="550" y="142"/>
                                </a:lnTo>
                                <a:lnTo>
                                  <a:pt x="617" y="110"/>
                                </a:lnTo>
                                <a:lnTo>
                                  <a:pt x="688" y="82"/>
                                </a:lnTo>
                                <a:lnTo>
                                  <a:pt x="760" y="58"/>
                                </a:lnTo>
                                <a:lnTo>
                                  <a:pt x="835" y="38"/>
                                </a:lnTo>
                                <a:lnTo>
                                  <a:pt x="912" y="21"/>
                                </a:lnTo>
                                <a:lnTo>
                                  <a:pt x="992" y="10"/>
                                </a:lnTo>
                                <a:lnTo>
                                  <a:pt x="1073" y="3"/>
                                </a:lnTo>
                                <a:lnTo>
                                  <a:pt x="1155" y="0"/>
                                </a:lnTo>
                                <a:lnTo>
                                  <a:pt x="1237" y="3"/>
                                </a:lnTo>
                                <a:lnTo>
                                  <a:pt x="1318" y="10"/>
                                </a:lnTo>
                                <a:lnTo>
                                  <a:pt x="1398" y="21"/>
                                </a:lnTo>
                                <a:lnTo>
                                  <a:pt x="1475" y="38"/>
                                </a:lnTo>
                                <a:lnTo>
                                  <a:pt x="1550" y="58"/>
                                </a:lnTo>
                                <a:lnTo>
                                  <a:pt x="1622" y="82"/>
                                </a:lnTo>
                                <a:lnTo>
                                  <a:pt x="1693" y="110"/>
                                </a:lnTo>
                                <a:lnTo>
                                  <a:pt x="1760" y="142"/>
                                </a:lnTo>
                                <a:lnTo>
                                  <a:pt x="1825" y="178"/>
                                </a:lnTo>
                                <a:lnTo>
                                  <a:pt x="1886" y="217"/>
                                </a:lnTo>
                                <a:lnTo>
                                  <a:pt x="1944" y="259"/>
                                </a:lnTo>
                                <a:lnTo>
                                  <a:pt x="1998" y="304"/>
                                </a:lnTo>
                                <a:lnTo>
                                  <a:pt x="2049" y="353"/>
                                </a:lnTo>
                                <a:lnTo>
                                  <a:pt x="2096" y="404"/>
                                </a:lnTo>
                                <a:lnTo>
                                  <a:pt x="2139" y="457"/>
                                </a:lnTo>
                                <a:lnTo>
                                  <a:pt x="2177" y="513"/>
                                </a:lnTo>
                                <a:lnTo>
                                  <a:pt x="2211" y="572"/>
                                </a:lnTo>
                                <a:lnTo>
                                  <a:pt x="2241" y="632"/>
                                </a:lnTo>
                                <a:lnTo>
                                  <a:pt x="2265" y="694"/>
                                </a:lnTo>
                                <a:lnTo>
                                  <a:pt x="2284" y="759"/>
                                </a:lnTo>
                                <a:lnTo>
                                  <a:pt x="2299" y="824"/>
                                </a:lnTo>
                                <a:lnTo>
                                  <a:pt x="2307" y="892"/>
                                </a:lnTo>
                                <a:lnTo>
                                  <a:pt x="2310" y="960"/>
                                </a:lnTo>
                                <a:lnTo>
                                  <a:pt x="2307" y="1029"/>
                                </a:lnTo>
                                <a:lnTo>
                                  <a:pt x="2299" y="1096"/>
                                </a:lnTo>
                                <a:lnTo>
                                  <a:pt x="2284" y="1162"/>
                                </a:lnTo>
                                <a:lnTo>
                                  <a:pt x="2265" y="1226"/>
                                </a:lnTo>
                                <a:lnTo>
                                  <a:pt x="2241" y="1288"/>
                                </a:lnTo>
                                <a:lnTo>
                                  <a:pt x="2211" y="1349"/>
                                </a:lnTo>
                                <a:lnTo>
                                  <a:pt x="2177" y="1407"/>
                                </a:lnTo>
                                <a:lnTo>
                                  <a:pt x="2139" y="1463"/>
                                </a:lnTo>
                                <a:lnTo>
                                  <a:pt x="2096" y="1517"/>
                                </a:lnTo>
                                <a:lnTo>
                                  <a:pt x="2049" y="1568"/>
                                </a:lnTo>
                                <a:lnTo>
                                  <a:pt x="1998" y="1616"/>
                                </a:lnTo>
                                <a:lnTo>
                                  <a:pt x="1944" y="1661"/>
                                </a:lnTo>
                                <a:lnTo>
                                  <a:pt x="1886" y="1704"/>
                                </a:lnTo>
                                <a:lnTo>
                                  <a:pt x="1825" y="1743"/>
                                </a:lnTo>
                                <a:lnTo>
                                  <a:pt x="1760" y="1778"/>
                                </a:lnTo>
                                <a:lnTo>
                                  <a:pt x="1693" y="1810"/>
                                </a:lnTo>
                                <a:lnTo>
                                  <a:pt x="1622" y="1838"/>
                                </a:lnTo>
                                <a:lnTo>
                                  <a:pt x="1550" y="1863"/>
                                </a:lnTo>
                                <a:lnTo>
                                  <a:pt x="1475" y="1883"/>
                                </a:lnTo>
                                <a:lnTo>
                                  <a:pt x="1398" y="1899"/>
                                </a:lnTo>
                                <a:lnTo>
                                  <a:pt x="1318" y="1911"/>
                                </a:lnTo>
                                <a:lnTo>
                                  <a:pt x="1237" y="1918"/>
                                </a:lnTo>
                                <a:lnTo>
                                  <a:pt x="1155" y="1920"/>
                                </a:lnTo>
                                <a:lnTo>
                                  <a:pt x="1073" y="1918"/>
                                </a:lnTo>
                                <a:lnTo>
                                  <a:pt x="992" y="1911"/>
                                </a:lnTo>
                                <a:lnTo>
                                  <a:pt x="912" y="1899"/>
                                </a:lnTo>
                                <a:lnTo>
                                  <a:pt x="835" y="1883"/>
                                </a:lnTo>
                                <a:lnTo>
                                  <a:pt x="760" y="1863"/>
                                </a:lnTo>
                                <a:lnTo>
                                  <a:pt x="688" y="1838"/>
                                </a:lnTo>
                                <a:lnTo>
                                  <a:pt x="617" y="1810"/>
                                </a:lnTo>
                                <a:lnTo>
                                  <a:pt x="550" y="1778"/>
                                </a:lnTo>
                                <a:lnTo>
                                  <a:pt x="485" y="1743"/>
                                </a:lnTo>
                                <a:lnTo>
                                  <a:pt x="424" y="1704"/>
                                </a:lnTo>
                                <a:lnTo>
                                  <a:pt x="366" y="1661"/>
                                </a:lnTo>
                                <a:lnTo>
                                  <a:pt x="312" y="1616"/>
                                </a:lnTo>
                                <a:lnTo>
                                  <a:pt x="261" y="1568"/>
                                </a:lnTo>
                                <a:lnTo>
                                  <a:pt x="214" y="1517"/>
                                </a:lnTo>
                                <a:lnTo>
                                  <a:pt x="171" y="1463"/>
                                </a:lnTo>
                                <a:lnTo>
                                  <a:pt x="133" y="1407"/>
                                </a:lnTo>
                                <a:lnTo>
                                  <a:pt x="99" y="1349"/>
                                </a:lnTo>
                                <a:lnTo>
                                  <a:pt x="69" y="1288"/>
                                </a:lnTo>
                                <a:lnTo>
                                  <a:pt x="45" y="1226"/>
                                </a:lnTo>
                                <a:lnTo>
                                  <a:pt x="26" y="1162"/>
                                </a:lnTo>
                                <a:lnTo>
                                  <a:pt x="11" y="1096"/>
                                </a:lnTo>
                                <a:lnTo>
                                  <a:pt x="3" y="1029"/>
                                </a:lnTo>
                                <a:lnTo>
                                  <a:pt x="0" y="9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90"/>
                        <wps:cNvSpPr>
                          <a:spLocks/>
                        </wps:cNvSpPr>
                        <wps:spPr bwMode="auto">
                          <a:xfrm>
                            <a:off x="8505" y="611"/>
                            <a:ext cx="2295" cy="869"/>
                          </a:xfrm>
                          <a:custGeom>
                            <a:avLst/>
                            <a:gdLst>
                              <a:gd name="T0" fmla="+- 0 8505 8505"/>
                              <a:gd name="T1" fmla="*/ T0 w 2295"/>
                              <a:gd name="T2" fmla="+- 0 611 611"/>
                              <a:gd name="T3" fmla="*/ 611 h 869"/>
                              <a:gd name="T4" fmla="+- 0 10785 8505"/>
                              <a:gd name="T5" fmla="*/ T4 w 2295"/>
                              <a:gd name="T6" fmla="+- 0 611 611"/>
                              <a:gd name="T7" fmla="*/ 611 h 869"/>
                              <a:gd name="T8" fmla="+- 0 8520 8505"/>
                              <a:gd name="T9" fmla="*/ T8 w 2295"/>
                              <a:gd name="T10" fmla="+- 0 1076 611"/>
                              <a:gd name="T11" fmla="*/ 1076 h 869"/>
                              <a:gd name="T12" fmla="+- 0 10800 8505"/>
                              <a:gd name="T13" fmla="*/ T12 w 2295"/>
                              <a:gd name="T14" fmla="+- 0 1076 611"/>
                              <a:gd name="T15" fmla="*/ 1076 h 869"/>
                              <a:gd name="T16" fmla="+- 0 9345 8505"/>
                              <a:gd name="T17" fmla="*/ T16 w 2295"/>
                              <a:gd name="T18" fmla="+- 0 1135 611"/>
                              <a:gd name="T19" fmla="*/ 1135 h 869"/>
                              <a:gd name="T20" fmla="+- 0 9345 8505"/>
                              <a:gd name="T21" fmla="*/ T20 w 2295"/>
                              <a:gd name="T22" fmla="+- 0 1480 611"/>
                              <a:gd name="T23" fmla="*/ 1480 h 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295" h="869">
                                <a:moveTo>
                                  <a:pt x="0" y="0"/>
                                </a:moveTo>
                                <a:lnTo>
                                  <a:pt x="2280" y="0"/>
                                </a:lnTo>
                                <a:moveTo>
                                  <a:pt x="15" y="465"/>
                                </a:moveTo>
                                <a:lnTo>
                                  <a:pt x="2295" y="465"/>
                                </a:lnTo>
                                <a:moveTo>
                                  <a:pt x="840" y="524"/>
                                </a:moveTo>
                                <a:lnTo>
                                  <a:pt x="840" y="869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2E72AE" id="Group 86" o:spid="_x0000_s1026" style="position:absolute;margin-left:138pt;margin-top:-3.45pt;width:402pt;height:97pt;z-index:-251646464;mso-position-horizontal-relative:page" coordorigin="2760,-70" coordsize="8040,1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">
                <v:shape id="AutoShape 87" o:spid="_x0000_s1027" style="position:absolute;left:2760;top:442;width:6585;height:1087;visibility:visible;mso-wrap-style:square;v-text-anchor:top" coordsize="6585,10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p508AA&#10;AADbAAAADwAAAGRycy9kb3ducmV2LnhtbESPzW4CMQyE70h9h8iVeoMsHCq0EFDVqogrCw9gJWaz&#10;6sbZbrI/vD0+VOrN1oxnPu+Pc2jVSH1qIhtYrwpQxDa6hmsDt+v3cgsqZWSHbWQy8KAEx8PLYo+l&#10;ixNfaKxyrSSEU4kGfM5dqXWyngKmVeyIRbvHPmCWta+163GS8NDqTVG864ANS4PHjj492Z9qCAZS&#10;pcPjMtDXNFj6vdvbuPYnbczb6/yxA5Vpzv/mv+uzE3yBlV9kAH1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hp508AAAADbAAAADwAAAAAAAAAAAAAAAACYAgAAZHJzL2Rvd25y&#10;ZXYueG1sUEsFBgAAAAAEAAQA9QAAAIUDAAAAAA==&#10;" path="m2235,60r-10,-5l2115,r,55l,55,,65r2115,l2115,120,2225,65r10,-5xm2595,710r-2115,l480,655,360,715r120,60l480,720r2115,l2595,710xm5775,310r-10,-5l5655,250r,55l3540,305r,10l5655,315r,55l5765,315r10,-5xm6585,1021r-2115,l4470,966r-120,60l4470,1086r,-55l6585,1031r,-10xe" fillcolor="black" stroked="f">
                  <v:path arrowok="t" o:connecttype="custom" o:connectlocs="2235,502;2225,497;2115,442;2115,497;0,497;0,507;2115,507;2115,562;2225,507;2235,502;2595,1152;480,1152;480,1097;360,1157;480,1217;480,1162;2595,1162;2595,1152;5775,752;5765,747;5655,692;5655,747;3540,747;3540,757;5655,757;5655,812;5765,757;5775,752;6585,1463;4470,1463;4470,1408;4350,1468;4470,1528;4470,1473;6585,1473;6585,1463" o:connectangles="0,0,0,0,0,0,0,0,0,0,0,0,0,0,0,0,0,0,0,0,0,0,0,0,0,0,0,0,0,0,0,0,0,0,0,0"/>
                </v:shape>
                <v:shape id="Freeform 88" o:spid="_x0000_s1028" style="position:absolute;left:4950;top:-60;width:2310;height:1920;visibility:visible;mso-wrap-style:square;v-text-anchor:top" coordsize="2310,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JgQr8A&#10;AADbAAAADwAAAGRycy9kb3ducmV2LnhtbERP3WrCMBS+H/gO4QjezdSWDelMi4iC7G7VBzhrjkm3&#10;5qQ2Ubu3Xy4Gu/z4/jf15HpxpzF0nhWslhkI4tbrjo2C8+nwvAYRIrLG3jMp+KEAdTV72mCp/YM/&#10;6N5EI1IIhxIV2BiHUsrQWnIYln4gTtzFjw5jgqOResRHCne9zLPsVTrsODVYHGhnqf1ubk7B3lyz&#10;F3w3hTX552m4XfiraAqlFvNp+wYi0hT/xX/uo1aQp/XpS/oBsv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kmBCvwAAANsAAAAPAAAAAAAAAAAAAAAAAJgCAABkcnMvZG93bnJl&#10;di54bWxQSwUGAAAAAAQABAD1AAAAhAMAAAAA&#10;" path="m1155,r-82,3l992,10,912,21,835,38,760,58,688,82r-71,28l550,142r-65,36l424,217r-58,42l312,304r-51,49l214,404r-43,53l133,513,99,572,69,632,45,694,26,759,11,824,3,892,,960r3,69l11,1096r15,66l45,1226r24,62l99,1349r34,58l171,1463r43,54l261,1568r51,48l366,1661r58,43l485,1743r65,35l617,1810r71,28l760,1863r75,20l912,1899r80,12l1073,1918r82,2l1237,1918r81,-7l1398,1899r77,-16l1550,1863r72,-25l1693,1810r67,-32l1825,1743r61,-39l1944,1661r54,-45l2049,1568r47,-51l2139,1463r38,-56l2211,1349r30,-61l2265,1226r19,-64l2299,1096r8,-67l2310,960r-3,-68l2299,824r-15,-65l2265,694r-24,-62l2211,572r-34,-59l2139,457r-43,-53l2049,353r-51,-49l1944,259r-58,-42l1825,178r-65,-36l1693,110,1622,82,1550,58,1475,38,1398,21,1318,10,1237,3,1155,xe" fillcolor="#4471c4" stroked="f">
                  <v:path arrowok="t" o:connecttype="custom" o:connectlocs="1073,-57;912,-39;760,-2;617,50;485,118;366,199;261,293;171,397;99,512;45,634;11,764;0,900;11,1036;45,1166;99,1289;171,1403;261,1508;366,1601;485,1683;617,1750;760,1803;912,1839;1073,1858;1237,1858;1398,1839;1550,1803;1693,1750;1825,1683;1944,1601;2049,1508;2139,1403;2211,1289;2265,1166;2299,1036;2310,900;2299,764;2265,634;2211,512;2139,397;2049,293;1944,199;1825,118;1693,50;1550,-2;1398,-39;1237,-57" o:connectangles="0,0,0,0,0,0,0,0,0,0,0,0,0,0,0,0,0,0,0,0,0,0,0,0,0,0,0,0,0,0,0,0,0,0,0,0,0,0,0,0,0,0,0,0,0,0"/>
                </v:shape>
                <v:shape id="Freeform 89" o:spid="_x0000_s1029" style="position:absolute;left:4950;top:-60;width:2310;height:1920;visibility:visible;mso-wrap-style:square;v-text-anchor:top" coordsize="2310,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EuHL4A&#10;AADbAAAADwAAAGRycy9kb3ducmV2LnhtbESPzQrCMBCE74LvEFbwpqkVRKpRRBQ8Kf48wNKsbbXZ&#10;lCa29e2NIHgcZuYbZrnuTCkaql1hWcFkHIEgTq0uOFNwu+5HcxDOI2ssLZOCNzlYr/q9JSbatnym&#10;5uIzESDsElSQe18lUro0J4NubCvi4N1tbdAHWWdS19gGuCllHEUzabDgsJBjRduc0uflZRTwO7Pt&#10;Q8tNzNPTzkfHRt52J6WGg26zAOGp8//wr33QCuIYvl/CD5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BBLhy+AAAA2wAAAA8AAAAAAAAAAAAAAAAAmAIAAGRycy9kb3ducmV2&#10;LnhtbFBLBQYAAAAABAAEAPUAAACDAwAAAAA=&#10;" path="m,960l3,892r8,-68l26,759,45,694,69,632,99,572r34,-59l171,457r43,-53l261,353r51,-49l366,259r58,-42l485,178r65,-36l617,110,688,82,760,58,835,38,912,21,992,10r81,-7l1155,r82,3l1318,10r80,11l1475,38r75,20l1622,82r71,28l1760,142r65,36l1886,217r58,42l1998,304r51,49l2096,404r43,53l2177,513r34,59l2241,632r24,62l2284,759r15,65l2307,892r3,68l2307,1029r-8,67l2284,1162r-19,64l2241,1288r-30,61l2177,1407r-38,56l2096,1517r-47,51l1998,1616r-54,45l1886,1704r-61,39l1760,1778r-67,32l1622,1838r-72,25l1475,1883r-77,16l1318,1911r-81,7l1155,1920r-82,-2l992,1911r-80,-12l835,1883r-75,-20l688,1838r-71,-28l550,1778r-65,-35l424,1704r-58,-43l312,1616r-51,-48l214,1517r-43,-54l133,1407,99,1349,69,1288,45,1226,26,1162,11,1096,3,1029,,960xe" filled="f" strokecolor="#2e528f" strokeweight="1pt">
                  <v:path arrowok="t" o:connecttype="custom" o:connectlocs="3,832;26,699;69,572;133,453;214,344;312,244;424,157;550,82;688,22;835,-22;992,-50;1155,-60;1318,-50;1475,-22;1622,22;1760,82;1886,157;1998,244;2096,344;2177,453;2241,572;2284,699;2307,832;2307,969;2284,1102;2241,1228;2177,1347;2096,1457;1998,1556;1886,1644;1760,1718;1622,1778;1475,1823;1318,1851;1155,1860;992,1851;835,1823;688,1778;550,1718;424,1644;312,1556;214,1457;133,1347;69,1228;26,1102;3,969" o:connectangles="0,0,0,0,0,0,0,0,0,0,0,0,0,0,0,0,0,0,0,0,0,0,0,0,0,0,0,0,0,0,0,0,0,0,0,0,0,0,0,0,0,0,0,0,0,0"/>
                </v:shape>
                <v:shape id="AutoShape 90" o:spid="_x0000_s1030" style="position:absolute;left:8505;top:611;width:2295;height:869;visibility:visible;mso-wrap-style:square;v-text-anchor:top" coordsize="2295,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uanMUA&#10;AADbAAAADwAAAGRycy9kb3ducmV2LnhtbESPT2vCQBTE7wW/w/IEL1I3tVokzUaK+Kd4q3rw+Jp9&#10;JsHs27C7xvTbu4VCj8PM/IbJlr1pREfO15YVvEwSEMSF1TWXCk7HzfMChA/IGhvLpOCHPCzzwVOG&#10;qbZ3/qLuEEoRIexTVFCF0KZS+qIig35iW+LoXawzGKJ0pdQO7xFuGjlNkjdpsOa4UGFLq4qK6+Fm&#10;FKxptt2b1cmOx+68991tN/ffr0qNhv3HO4hAffgP/7U/tYLpDH6/xB8g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O5qcxQAAANsAAAAPAAAAAAAAAAAAAAAAAJgCAABkcnMv&#10;ZG93bnJldi54bWxQSwUGAAAAAAQABAD1AAAAigMAAAAA&#10;" path="m,l2280,m15,465r2280,m840,524r,345e" filled="f" strokeweight=".5pt">
                  <v:path arrowok="t" o:connecttype="custom" o:connectlocs="0,611;2280,611;15,1076;2295,1076;840,1135;840,1480" o:connectangles="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page">
                  <wp:posOffset>609600</wp:posOffset>
                </wp:positionH>
                <wp:positionV relativeFrom="paragraph">
                  <wp:posOffset>98425</wp:posOffset>
                </wp:positionV>
                <wp:extent cx="1362075" cy="381000"/>
                <wp:effectExtent l="9525" t="12700" r="9525" b="6350"/>
                <wp:wrapNone/>
                <wp:docPr id="14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38100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 w="12700">
                          <a:solidFill>
                            <a:srgbClr val="2E528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961" w:rsidRDefault="008E0CDC">
                            <w:pPr>
                              <w:spacing w:before="85"/>
                              <w:ind w:left="650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Admin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" o:spid="_x0000_s1084" type="#_x0000_t202" style="position:absolute;left:0;text-align:left;margin-left:48pt;margin-top:7.75pt;width:107.25pt;height:30pt;z-index: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" fillcolor="#4471c4" strokecolor="#2e528f" strokeweight="1pt">
                <v:textbox inset="0,0,0,0">
                  <w:txbxContent>
                    <w:p w:rsidR="005B2961" w:rsidRDefault="008E0CDC">
                      <w:pPr>
                        <w:spacing w:before="85"/>
                        <w:ind w:left="650"/>
                        <w:rPr>
                          <w:sz w:val="28"/>
                        </w:rPr>
                      </w:pPr>
                      <w:r>
                        <w:rPr>
                          <w:color w:val="FFFFFF"/>
                          <w:sz w:val="28"/>
                        </w:rPr>
                        <w:t>Admin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E0CDC">
        <w:t>Category</w:t>
      </w:r>
      <w:r w:rsidR="008E0CDC">
        <w:rPr>
          <w:spacing w:val="-2"/>
        </w:rPr>
        <w:t xml:space="preserve"> </w:t>
      </w:r>
      <w:r w:rsidR="008E0CDC">
        <w:t>details</w:t>
      </w: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spacing w:before="10"/>
        <w:rPr>
          <w:sz w:val="36"/>
        </w:rPr>
      </w:pPr>
    </w:p>
    <w:p w:rsidR="005B2961" w:rsidRDefault="00F0133D">
      <w:pPr>
        <w:pStyle w:val="BodyText"/>
        <w:ind w:right="71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page">
                  <wp:posOffset>600075</wp:posOffset>
                </wp:positionH>
                <wp:positionV relativeFrom="paragraph">
                  <wp:posOffset>-229235</wp:posOffset>
                </wp:positionV>
                <wp:extent cx="1362075" cy="381000"/>
                <wp:effectExtent l="9525" t="13970" r="9525" b="14605"/>
                <wp:wrapNone/>
                <wp:docPr id="12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38100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 w="12700">
                          <a:solidFill>
                            <a:srgbClr val="2E528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961" w:rsidRDefault="008E0CDC">
                            <w:pPr>
                              <w:spacing w:before="122"/>
                              <w:ind w:left="746" w:right="718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" o:spid="_x0000_s1085" type="#_x0000_t202" style="position:absolute;left:0;text-align:left;margin-left:47.25pt;margin-top:-18.05pt;width:107.25pt;height:30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" fillcolor="#4471c4" strokecolor="#2e528f" strokeweight="1pt">
                <v:textbox inset="0,0,0,0">
                  <w:txbxContent>
                    <w:p w:rsidR="005B2961" w:rsidRDefault="008E0CDC">
                      <w:pPr>
                        <w:spacing w:before="122"/>
                        <w:ind w:left="746" w:right="718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color w:val="FFFFFF"/>
                          <w:sz w:val="28"/>
                        </w:rPr>
                        <w:t>User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E0CDC">
        <w:t>Details</w:t>
      </w:r>
      <w:r w:rsidR="008E0CDC">
        <w:rPr>
          <w:spacing w:val="-1"/>
        </w:rPr>
        <w:t xml:space="preserve"> </w:t>
      </w:r>
      <w:r w:rsidR="008E0CDC">
        <w:t>displayed</w:t>
      </w:r>
    </w:p>
    <w:p w:rsidR="005B2961" w:rsidRDefault="008E0CDC">
      <w:pPr>
        <w:pStyle w:val="BodyText"/>
        <w:spacing w:before="2"/>
        <w:rPr>
          <w:sz w:val="35"/>
        </w:rPr>
      </w:pPr>
      <w:r>
        <w:br w:type="column"/>
      </w:r>
    </w:p>
    <w:p w:rsidR="005B2961" w:rsidRDefault="008E0CDC">
      <w:pPr>
        <w:pStyle w:val="Heading2"/>
        <w:ind w:left="174"/>
        <w:jc w:val="center"/>
      </w:pPr>
      <w:r>
        <w:rPr>
          <w:color w:val="FFFFFF"/>
        </w:rPr>
        <w:t>8.0</w:t>
      </w:r>
    </w:p>
    <w:p w:rsidR="005B2961" w:rsidRDefault="008E0CDC">
      <w:pPr>
        <w:spacing w:before="187" w:line="259" w:lineRule="auto"/>
        <w:ind w:left="169"/>
        <w:jc w:val="center"/>
        <w:rPr>
          <w:sz w:val="28"/>
        </w:rPr>
      </w:pPr>
      <w:r>
        <w:rPr>
          <w:color w:val="FFFFFF"/>
          <w:sz w:val="28"/>
        </w:rPr>
        <w:t>Category</w:t>
      </w:r>
      <w:r>
        <w:rPr>
          <w:color w:val="FFFFFF"/>
          <w:spacing w:val="-16"/>
          <w:sz w:val="28"/>
        </w:rPr>
        <w:t xml:space="preserve"> </w:t>
      </w:r>
      <w:r>
        <w:rPr>
          <w:color w:val="FFFFFF"/>
          <w:sz w:val="28"/>
        </w:rPr>
        <w:t>adding</w:t>
      </w:r>
      <w:r>
        <w:rPr>
          <w:color w:val="FFFFFF"/>
          <w:spacing w:val="-67"/>
          <w:sz w:val="28"/>
        </w:rPr>
        <w:t xml:space="preserve"> </w:t>
      </w:r>
      <w:r>
        <w:rPr>
          <w:color w:val="FFFFFF"/>
          <w:sz w:val="28"/>
        </w:rPr>
        <w:t>Process</w:t>
      </w:r>
    </w:p>
    <w:p w:rsidR="005B2961" w:rsidRDefault="008E0CDC">
      <w:pPr>
        <w:pStyle w:val="BodyText"/>
        <w:spacing w:before="5"/>
        <w:rPr>
          <w:sz w:val="38"/>
        </w:rPr>
      </w:pPr>
      <w:r>
        <w:br w:type="column"/>
      </w:r>
    </w:p>
    <w:p w:rsidR="005B2961" w:rsidRDefault="008E0CDC">
      <w:pPr>
        <w:pStyle w:val="BodyText"/>
        <w:ind w:left="356"/>
      </w:pPr>
      <w:r>
        <w:t>Details</w:t>
      </w:r>
      <w:r>
        <w:rPr>
          <w:spacing w:val="-2"/>
        </w:rPr>
        <w:t xml:space="preserve"> </w:t>
      </w:r>
      <w:r>
        <w:t>added</w:t>
      </w: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8E0CDC">
      <w:pPr>
        <w:pStyle w:val="BodyText"/>
        <w:spacing w:before="214" w:line="259" w:lineRule="auto"/>
        <w:ind w:left="596" w:right="-10" w:firstLine="228"/>
      </w:pPr>
      <w:r>
        <w:t>Details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</w:p>
    <w:p w:rsidR="005B2961" w:rsidRDefault="008E0CDC">
      <w:pPr>
        <w:pStyle w:val="BodyText"/>
        <w:rPr>
          <w:sz w:val="30"/>
        </w:rPr>
      </w:pPr>
      <w:r>
        <w:br w:type="column"/>
      </w:r>
    </w:p>
    <w:p w:rsidR="005B2961" w:rsidRDefault="005B2961">
      <w:pPr>
        <w:pStyle w:val="BodyText"/>
        <w:rPr>
          <w:sz w:val="30"/>
        </w:rPr>
      </w:pPr>
    </w:p>
    <w:p w:rsidR="005B2961" w:rsidRDefault="008E0CDC">
      <w:pPr>
        <w:pStyle w:val="Heading2"/>
        <w:spacing w:before="228"/>
        <w:ind w:left="97"/>
      </w:pPr>
      <w:r>
        <w:t>category</w:t>
      </w:r>
    </w:p>
    <w:p w:rsidR="005B2961" w:rsidRDefault="005B2961">
      <w:pPr>
        <w:sectPr w:rsidR="005B2961">
          <w:type w:val="continuous"/>
          <w:pgSz w:w="12240" w:h="15840"/>
          <w:pgMar w:top="1380" w:right="140" w:bottom="1120" w:left="820" w:header="720" w:footer="720" w:gutter="0"/>
          <w:cols w:num="4" w:space="720" w:equalWidth="0">
            <w:col w:w="4161" w:space="40"/>
            <w:col w:w="2028" w:space="39"/>
            <w:col w:w="1729" w:space="39"/>
            <w:col w:w="3244"/>
          </w:cols>
        </w:sectPr>
      </w:pPr>
    </w:p>
    <w:p w:rsidR="005B2961" w:rsidRDefault="005B2961">
      <w:pPr>
        <w:pStyle w:val="BodyText"/>
        <w:spacing w:before="9"/>
        <w:rPr>
          <w:sz w:val="4"/>
        </w:rPr>
      </w:pPr>
    </w:p>
    <w:p w:rsidR="005B2961" w:rsidRDefault="008E0CDC">
      <w:pPr>
        <w:pStyle w:val="BodyText"/>
        <w:ind w:left="71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015355" cy="6436995"/>
            <wp:effectExtent l="0" t="0" r="0" b="0"/>
            <wp:docPr id="3" name="image4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 descr="Diagram  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402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61" w:rsidRDefault="005B2961">
      <w:pPr>
        <w:rPr>
          <w:sz w:val="20"/>
          <w:szCs w:val="24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  <w:szCs w:val="24"/>
        </w:rPr>
      </w:pPr>
    </w:p>
    <w:p w:rsidR="005B2961" w:rsidRDefault="008E0CDC">
      <w:pPr>
        <w:tabs>
          <w:tab w:val="left" w:pos="3120"/>
        </w:tabs>
        <w:rPr>
          <w:sz w:val="20"/>
          <w:szCs w:val="24"/>
        </w:rPr>
      </w:pPr>
      <w:r>
        <w:rPr>
          <w:sz w:val="20"/>
          <w:szCs w:val="24"/>
        </w:rPr>
        <w:tab/>
      </w:r>
    </w:p>
    <w:p w:rsidR="005B2961" w:rsidRDefault="005B2961">
      <w:pPr>
        <w:tabs>
          <w:tab w:val="left" w:pos="3120"/>
        </w:tabs>
        <w:rPr>
          <w:sz w:val="20"/>
          <w:szCs w:val="24"/>
        </w:rPr>
      </w:pPr>
    </w:p>
    <w:p w:rsidR="005B2961" w:rsidRDefault="005B2961">
      <w:pPr>
        <w:tabs>
          <w:tab w:val="left" w:pos="3120"/>
        </w:tabs>
        <w:rPr>
          <w:sz w:val="20"/>
          <w:szCs w:val="24"/>
        </w:rPr>
      </w:pPr>
    </w:p>
    <w:p w:rsidR="005B2961" w:rsidRDefault="005B2961">
      <w:pPr>
        <w:tabs>
          <w:tab w:val="left" w:pos="3120"/>
        </w:tabs>
        <w:rPr>
          <w:sz w:val="20"/>
          <w:szCs w:val="24"/>
        </w:rPr>
      </w:pPr>
    </w:p>
    <w:p w:rsidR="005B2961" w:rsidRDefault="00933160" w:rsidP="00933160">
      <w:pPr>
        <w:adjustRightInd w:val="0"/>
        <w:rPr>
          <w:b/>
          <w:bCs/>
          <w:sz w:val="28"/>
          <w:szCs w:val="24"/>
          <w:lang w:eastAsia="zh-CN"/>
        </w:rPr>
      </w:pPr>
      <w:r>
        <w:rPr>
          <w:b/>
          <w:bCs/>
          <w:sz w:val="28"/>
          <w:szCs w:val="24"/>
          <w:lang w:eastAsia="zh-CN"/>
        </w:rPr>
        <w:lastRenderedPageBreak/>
        <w:t>Sequence Diagram</w:t>
      </w:r>
    </w:p>
    <w:p w:rsidR="005B2961" w:rsidRDefault="005B2961">
      <w:pPr>
        <w:adjustRightInd w:val="0"/>
        <w:jc w:val="center"/>
        <w:rPr>
          <w:b/>
          <w:bCs/>
          <w:sz w:val="28"/>
          <w:szCs w:val="24"/>
          <w:lang w:eastAsia="zh-CN"/>
        </w:rPr>
      </w:pPr>
    </w:p>
    <w:p w:rsidR="005B2961" w:rsidRDefault="005B2961">
      <w:pPr>
        <w:tabs>
          <w:tab w:val="left" w:pos="3120"/>
        </w:tabs>
        <w:rPr>
          <w:sz w:val="20"/>
          <w:szCs w:val="24"/>
        </w:rPr>
      </w:pPr>
    </w:p>
    <w:p w:rsidR="005B2961" w:rsidRDefault="00933160">
      <w:pPr>
        <w:tabs>
          <w:tab w:val="left" w:pos="3120"/>
        </w:tabs>
        <w:rPr>
          <w:sz w:val="20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1831975</wp:posOffset>
            </wp:positionH>
            <wp:positionV relativeFrom="paragraph">
              <wp:posOffset>6985</wp:posOffset>
            </wp:positionV>
            <wp:extent cx="3057525" cy="3493135"/>
            <wp:effectExtent l="0" t="0" r="9525" b="0"/>
            <wp:wrapTight wrapText="bothSides">
              <wp:wrapPolygon edited="0">
                <wp:start x="0" y="0"/>
                <wp:lineTo x="0" y="21439"/>
                <wp:lineTo x="21533" y="21439"/>
                <wp:lineTo x="21533" y="0"/>
                <wp:lineTo x="0" y="0"/>
              </wp:wrapPolygon>
            </wp:wrapTight>
            <wp:docPr id="1035714705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14705" name="Picture 1" descr="A diagram of a syste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2961" w:rsidRDefault="005B2961">
      <w:pPr>
        <w:tabs>
          <w:tab w:val="left" w:pos="3120"/>
        </w:tabs>
        <w:rPr>
          <w:sz w:val="20"/>
          <w:szCs w:val="24"/>
        </w:rPr>
      </w:pPr>
    </w:p>
    <w:p w:rsidR="005B2961" w:rsidRDefault="005B2961">
      <w:pPr>
        <w:tabs>
          <w:tab w:val="left" w:pos="3120"/>
        </w:tabs>
        <w:rPr>
          <w:sz w:val="20"/>
          <w:szCs w:val="24"/>
        </w:rPr>
      </w:pPr>
    </w:p>
    <w:p w:rsidR="005B2961" w:rsidRDefault="005B2961">
      <w:pPr>
        <w:tabs>
          <w:tab w:val="left" w:pos="3120"/>
        </w:tabs>
        <w:rPr>
          <w:sz w:val="20"/>
          <w:szCs w:val="24"/>
        </w:rPr>
      </w:pPr>
    </w:p>
    <w:p w:rsidR="005B2961" w:rsidRDefault="005B2961">
      <w:pPr>
        <w:tabs>
          <w:tab w:val="left" w:pos="3120"/>
        </w:tabs>
        <w:rPr>
          <w:sz w:val="20"/>
          <w:szCs w:val="24"/>
        </w:rPr>
      </w:pPr>
    </w:p>
    <w:p w:rsidR="005B2961" w:rsidRDefault="008E0CDC">
      <w:pPr>
        <w:tabs>
          <w:tab w:val="left" w:pos="3120"/>
        </w:tabs>
        <w:rPr>
          <w:sz w:val="20"/>
        </w:rPr>
      </w:pPr>
      <w:r>
        <w:rPr>
          <w:sz w:val="20"/>
        </w:rPr>
        <w:tab/>
      </w: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933160">
      <w:pPr>
        <w:rPr>
          <w:sz w:val="20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1917700</wp:posOffset>
            </wp:positionH>
            <wp:positionV relativeFrom="paragraph">
              <wp:posOffset>10795</wp:posOffset>
            </wp:positionV>
            <wp:extent cx="2895600" cy="3540760"/>
            <wp:effectExtent l="0" t="0" r="0" b="2540"/>
            <wp:wrapThrough wrapText="bothSides">
              <wp:wrapPolygon edited="0">
                <wp:start x="0" y="0"/>
                <wp:lineTo x="0" y="21499"/>
                <wp:lineTo x="21458" y="21499"/>
                <wp:lineTo x="21458" y="0"/>
                <wp:lineTo x="0" y="0"/>
              </wp:wrapPolygon>
            </wp:wrapThrough>
            <wp:docPr id="161774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47764" name="Picture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rPr>
          <w:sz w:val="20"/>
        </w:rPr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Pr="00933160" w:rsidRDefault="00933160">
      <w:pPr>
        <w:tabs>
          <w:tab w:val="left" w:pos="6684"/>
        </w:tabs>
        <w:rPr>
          <w:b/>
          <w:sz w:val="28"/>
          <w:szCs w:val="28"/>
        </w:rPr>
      </w:pPr>
      <w:r w:rsidRPr="00933160">
        <w:rPr>
          <w:b/>
          <w:sz w:val="28"/>
          <w:szCs w:val="28"/>
        </w:rPr>
        <w:lastRenderedPageBreak/>
        <w:t>Class Diagram</w:t>
      </w: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</w:pPr>
    </w:p>
    <w:p w:rsidR="005B2961" w:rsidRDefault="005B2961">
      <w:pPr>
        <w:tabs>
          <w:tab w:val="left" w:pos="6684"/>
        </w:tabs>
        <w:rPr>
          <w:sz w:val="20"/>
        </w:rPr>
      </w:pPr>
    </w:p>
    <w:p w:rsidR="005B2961" w:rsidRDefault="008E0CDC">
      <w:pPr>
        <w:tabs>
          <w:tab w:val="left" w:pos="6684"/>
        </w:tabs>
        <w:rPr>
          <w:sz w:val="20"/>
        </w:rPr>
      </w:pPr>
      <w:r>
        <w:t xml:space="preserve"> </w:t>
      </w:r>
      <w:r w:rsidR="00933160">
        <w:t xml:space="preserve">  </w:t>
      </w:r>
      <w:r>
        <w:rPr>
          <w:noProof/>
          <w:lang w:val="en-IN" w:eastAsia="en-IN"/>
        </w:rPr>
        <w:drawing>
          <wp:inline distT="0" distB="0" distL="114300" distR="114300">
            <wp:extent cx="6599290" cy="5734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5147" cy="573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</w:p>
    <w:p w:rsidR="00933160" w:rsidRDefault="00933160">
      <w:pPr>
        <w:tabs>
          <w:tab w:val="left" w:pos="6684"/>
        </w:tabs>
        <w:rPr>
          <w:sz w:val="20"/>
        </w:rPr>
      </w:pPr>
    </w:p>
    <w:p w:rsidR="00933160" w:rsidRDefault="00933160">
      <w:pPr>
        <w:tabs>
          <w:tab w:val="left" w:pos="6684"/>
        </w:tabs>
        <w:rPr>
          <w:sz w:val="20"/>
        </w:rPr>
      </w:pPr>
    </w:p>
    <w:p w:rsidR="00933160" w:rsidRDefault="00933160">
      <w:pPr>
        <w:tabs>
          <w:tab w:val="left" w:pos="6684"/>
        </w:tabs>
        <w:rPr>
          <w:sz w:val="20"/>
        </w:rPr>
      </w:pPr>
    </w:p>
    <w:p w:rsidR="00933160" w:rsidRDefault="00933160">
      <w:pPr>
        <w:tabs>
          <w:tab w:val="left" w:pos="6684"/>
        </w:tabs>
        <w:rPr>
          <w:sz w:val="20"/>
        </w:rPr>
      </w:pPr>
    </w:p>
    <w:p w:rsidR="00933160" w:rsidRDefault="00933160">
      <w:pPr>
        <w:tabs>
          <w:tab w:val="left" w:pos="6684"/>
        </w:tabs>
        <w:rPr>
          <w:b/>
          <w:sz w:val="28"/>
          <w:szCs w:val="28"/>
        </w:rPr>
      </w:pPr>
    </w:p>
    <w:p w:rsidR="00933160" w:rsidRDefault="00933160">
      <w:pPr>
        <w:tabs>
          <w:tab w:val="left" w:pos="6684"/>
        </w:tabs>
        <w:rPr>
          <w:b/>
          <w:sz w:val="28"/>
          <w:szCs w:val="28"/>
        </w:rPr>
      </w:pPr>
    </w:p>
    <w:p w:rsidR="00933160" w:rsidRDefault="00933160">
      <w:pPr>
        <w:tabs>
          <w:tab w:val="left" w:pos="6684"/>
        </w:tabs>
        <w:rPr>
          <w:b/>
          <w:sz w:val="28"/>
          <w:szCs w:val="28"/>
        </w:rPr>
      </w:pPr>
    </w:p>
    <w:p w:rsidR="00933160" w:rsidRDefault="00933160">
      <w:pPr>
        <w:tabs>
          <w:tab w:val="left" w:pos="6684"/>
        </w:tabs>
        <w:rPr>
          <w:b/>
          <w:sz w:val="28"/>
          <w:szCs w:val="28"/>
        </w:rPr>
      </w:pPr>
    </w:p>
    <w:p w:rsidR="00933160" w:rsidRDefault="00933160">
      <w:pPr>
        <w:tabs>
          <w:tab w:val="left" w:pos="6684"/>
        </w:tabs>
        <w:rPr>
          <w:b/>
          <w:sz w:val="28"/>
          <w:szCs w:val="28"/>
        </w:rPr>
      </w:pPr>
    </w:p>
    <w:p w:rsidR="00933160" w:rsidRDefault="00933160">
      <w:pPr>
        <w:tabs>
          <w:tab w:val="left" w:pos="6684"/>
        </w:tabs>
        <w:rPr>
          <w:b/>
          <w:sz w:val="28"/>
          <w:szCs w:val="28"/>
        </w:rPr>
      </w:pPr>
    </w:p>
    <w:p w:rsidR="00933160" w:rsidRDefault="00933160">
      <w:pPr>
        <w:tabs>
          <w:tab w:val="left" w:pos="6684"/>
        </w:tabs>
        <w:rPr>
          <w:sz w:val="20"/>
        </w:rPr>
      </w:pPr>
      <w:r w:rsidRPr="00933160">
        <w:rPr>
          <w:b/>
          <w:sz w:val="28"/>
          <w:szCs w:val="28"/>
        </w:rPr>
        <w:lastRenderedPageBreak/>
        <w:t>Use Case Diagram</w:t>
      </w:r>
      <w:r>
        <w:rPr>
          <w:sz w:val="20"/>
        </w:rPr>
        <w:t>:</w:t>
      </w:r>
    </w:p>
    <w:p w:rsidR="00933160" w:rsidRDefault="00933160">
      <w:pPr>
        <w:tabs>
          <w:tab w:val="left" w:pos="6684"/>
        </w:tabs>
        <w:rPr>
          <w:sz w:val="20"/>
        </w:rPr>
      </w:pPr>
    </w:p>
    <w:p w:rsidR="00933160" w:rsidRDefault="00933160">
      <w:pPr>
        <w:tabs>
          <w:tab w:val="left" w:pos="6684"/>
        </w:tabs>
        <w:rPr>
          <w:sz w:val="20"/>
        </w:rPr>
      </w:pPr>
    </w:p>
    <w:p w:rsidR="00933160" w:rsidRDefault="00933160">
      <w:pPr>
        <w:tabs>
          <w:tab w:val="left" w:pos="6684"/>
        </w:tabs>
        <w:rPr>
          <w:sz w:val="20"/>
        </w:rPr>
      </w:pPr>
    </w:p>
    <w:p w:rsidR="00933160" w:rsidRDefault="00933160">
      <w:pPr>
        <w:tabs>
          <w:tab w:val="left" w:pos="6684"/>
        </w:tabs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48340F6" wp14:editId="0A5FC708">
            <wp:extent cx="6543675" cy="6841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040" cy="684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60" w:rsidRDefault="00933160">
      <w:pPr>
        <w:tabs>
          <w:tab w:val="left" w:pos="6684"/>
        </w:tabs>
        <w:rPr>
          <w:sz w:val="20"/>
        </w:rPr>
      </w:pPr>
    </w:p>
    <w:p w:rsidR="00933160" w:rsidRDefault="00933160">
      <w:pPr>
        <w:tabs>
          <w:tab w:val="left" w:pos="6684"/>
        </w:tabs>
        <w:rPr>
          <w:sz w:val="20"/>
        </w:rPr>
      </w:pPr>
    </w:p>
    <w:p w:rsidR="00933160" w:rsidRDefault="00933160">
      <w:pPr>
        <w:tabs>
          <w:tab w:val="left" w:pos="6684"/>
        </w:tabs>
        <w:rPr>
          <w:sz w:val="20"/>
        </w:rPr>
      </w:pPr>
    </w:p>
    <w:p w:rsidR="00933160" w:rsidRDefault="00933160">
      <w:pPr>
        <w:tabs>
          <w:tab w:val="left" w:pos="6684"/>
        </w:tabs>
        <w:rPr>
          <w:sz w:val="20"/>
        </w:rPr>
      </w:pPr>
    </w:p>
    <w:p w:rsidR="00933160" w:rsidRDefault="00933160">
      <w:pPr>
        <w:tabs>
          <w:tab w:val="left" w:pos="6684"/>
        </w:tabs>
        <w:rPr>
          <w:sz w:val="20"/>
        </w:rPr>
      </w:pPr>
    </w:p>
    <w:p w:rsidR="00933160" w:rsidRDefault="00933160">
      <w:pPr>
        <w:tabs>
          <w:tab w:val="left" w:pos="6684"/>
        </w:tabs>
        <w:rPr>
          <w:sz w:val="20"/>
        </w:rPr>
      </w:pPr>
    </w:p>
    <w:p w:rsidR="00933160" w:rsidRDefault="00933160">
      <w:pPr>
        <w:tabs>
          <w:tab w:val="left" w:pos="6684"/>
        </w:tabs>
        <w:rPr>
          <w:sz w:val="28"/>
          <w:szCs w:val="28"/>
        </w:rPr>
      </w:pPr>
      <w:r w:rsidRPr="00933160">
        <w:rPr>
          <w:b/>
          <w:sz w:val="28"/>
          <w:szCs w:val="28"/>
        </w:rPr>
        <w:lastRenderedPageBreak/>
        <w:t>Activity Diagram</w:t>
      </w:r>
      <w:r>
        <w:rPr>
          <w:sz w:val="28"/>
          <w:szCs w:val="28"/>
        </w:rPr>
        <w:t>:</w:t>
      </w:r>
    </w:p>
    <w:p w:rsidR="00933160" w:rsidRDefault="00933160">
      <w:pPr>
        <w:tabs>
          <w:tab w:val="left" w:pos="6684"/>
        </w:tabs>
        <w:rPr>
          <w:sz w:val="28"/>
          <w:szCs w:val="28"/>
        </w:rPr>
      </w:pPr>
    </w:p>
    <w:p w:rsidR="00933160" w:rsidRDefault="00933160">
      <w:pPr>
        <w:tabs>
          <w:tab w:val="left" w:pos="6684"/>
        </w:tabs>
        <w:rPr>
          <w:sz w:val="28"/>
          <w:szCs w:val="28"/>
        </w:rPr>
      </w:pPr>
    </w:p>
    <w:p w:rsidR="00933160" w:rsidRPr="00933160" w:rsidRDefault="00933160" w:rsidP="00933160">
      <w:pPr>
        <w:tabs>
          <w:tab w:val="left" w:pos="6684"/>
        </w:tabs>
        <w:jc w:val="center"/>
        <w:rPr>
          <w:sz w:val="28"/>
          <w:szCs w:val="28"/>
        </w:rPr>
        <w:sectPr w:rsidR="00933160" w:rsidRPr="00933160">
          <w:pgSz w:w="12240" w:h="15840"/>
          <w:pgMar w:top="1500" w:right="140" w:bottom="1120" w:left="820" w:header="0" w:footer="932" w:gutter="0"/>
          <w:cols w:space="720"/>
        </w:sect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438004" cy="715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ivity Diagra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692" cy="7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61" w:rsidRDefault="008E0CDC">
      <w:pPr>
        <w:pStyle w:val="ListParagraph"/>
        <w:numPr>
          <w:ilvl w:val="2"/>
          <w:numId w:val="11"/>
        </w:numPr>
        <w:tabs>
          <w:tab w:val="left" w:pos="1341"/>
        </w:tabs>
        <w:spacing w:before="60"/>
        <w:ind w:hanging="721"/>
        <w:rPr>
          <w:sz w:val="28"/>
        </w:rPr>
      </w:pPr>
      <w:r>
        <w:rPr>
          <w:sz w:val="28"/>
        </w:rPr>
        <w:lastRenderedPageBreak/>
        <w:t>DATABASE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DICTIONARY: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</w:p>
    <w:p w:rsidR="005B2961" w:rsidRDefault="005B2961">
      <w:pPr>
        <w:pStyle w:val="BodyText"/>
        <w:spacing w:before="5"/>
        <w:rPr>
          <w:sz w:val="32"/>
        </w:rPr>
      </w:pPr>
    </w:p>
    <w:p w:rsidR="005B2961" w:rsidRDefault="008E0CDC">
      <w:pPr>
        <w:pStyle w:val="ListParagraph"/>
        <w:numPr>
          <w:ilvl w:val="3"/>
          <w:numId w:val="11"/>
        </w:numPr>
        <w:tabs>
          <w:tab w:val="left" w:pos="2061"/>
        </w:tabs>
        <w:ind w:hanging="361"/>
        <w:rPr>
          <w:b/>
          <w:sz w:val="24"/>
        </w:rPr>
      </w:pPr>
      <w:r>
        <w:rPr>
          <w:b/>
          <w:sz w:val="24"/>
        </w:rPr>
        <w:t>DATABASE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–</w:t>
      </w:r>
    </w:p>
    <w:p w:rsidR="005B2961" w:rsidRDefault="005B2961">
      <w:pPr>
        <w:pStyle w:val="BodyText"/>
        <w:rPr>
          <w:b/>
          <w:sz w:val="26"/>
        </w:rPr>
      </w:pPr>
    </w:p>
    <w:p w:rsidR="005B2961" w:rsidRDefault="008E0CDC">
      <w:pPr>
        <w:spacing w:before="180"/>
        <w:ind w:left="620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name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</w:p>
    <w:p w:rsidR="005B2961" w:rsidRDefault="005B2961">
      <w:pPr>
        <w:pStyle w:val="BodyText"/>
        <w:spacing w:before="2" w:after="1"/>
        <w:rPr>
          <w:sz w:val="16"/>
        </w:rPr>
      </w:pPr>
    </w:p>
    <w:tbl>
      <w:tblPr>
        <w:tblW w:w="0" w:type="auto"/>
        <w:tblInd w:w="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5"/>
        <w:gridCol w:w="2196"/>
        <w:gridCol w:w="2203"/>
        <w:gridCol w:w="1250"/>
        <w:gridCol w:w="1726"/>
      </w:tblGrid>
      <w:tr w:rsidR="005B2961">
        <w:trPr>
          <w:trHeight w:val="530"/>
        </w:trPr>
        <w:tc>
          <w:tcPr>
            <w:tcW w:w="1255" w:type="dxa"/>
          </w:tcPr>
          <w:p w:rsidR="005B2961" w:rsidRDefault="008E0CDC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Sr.no</w:t>
            </w:r>
          </w:p>
        </w:tc>
        <w:tc>
          <w:tcPr>
            <w:tcW w:w="2196" w:type="dxa"/>
          </w:tcPr>
          <w:p w:rsidR="005B2961" w:rsidRDefault="008E0CDC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Fields name</w:t>
            </w:r>
          </w:p>
        </w:tc>
        <w:tc>
          <w:tcPr>
            <w:tcW w:w="2203" w:type="dxa"/>
          </w:tcPr>
          <w:p w:rsidR="005B2961" w:rsidRDefault="008E0CDC">
            <w:pPr>
              <w:pStyle w:val="TableParagraph"/>
              <w:spacing w:line="240" w:lineRule="auto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Datatype</w:t>
            </w:r>
          </w:p>
        </w:tc>
        <w:tc>
          <w:tcPr>
            <w:tcW w:w="1250" w:type="dxa"/>
          </w:tcPr>
          <w:p w:rsidR="005B2961" w:rsidRDefault="008E0CDC">
            <w:pPr>
              <w:pStyle w:val="TableParagraph"/>
              <w:spacing w:line="240" w:lineRule="auto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Width</w:t>
            </w:r>
          </w:p>
        </w:tc>
        <w:tc>
          <w:tcPr>
            <w:tcW w:w="1726" w:type="dxa"/>
          </w:tcPr>
          <w:p w:rsidR="005B2961" w:rsidRDefault="008E0CDC">
            <w:pPr>
              <w:pStyle w:val="TableParagraph"/>
              <w:spacing w:line="240" w:lineRule="auto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</w:tr>
      <w:tr w:rsidR="005B2961">
        <w:trPr>
          <w:trHeight w:val="321"/>
        </w:trPr>
        <w:tc>
          <w:tcPr>
            <w:tcW w:w="1255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96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user_id</w:t>
            </w:r>
          </w:p>
        </w:tc>
        <w:tc>
          <w:tcPr>
            <w:tcW w:w="2203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250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72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  <w:tr w:rsidR="005B2961">
        <w:trPr>
          <w:trHeight w:val="321"/>
        </w:trPr>
        <w:tc>
          <w:tcPr>
            <w:tcW w:w="125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196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u_email</w:t>
            </w:r>
          </w:p>
        </w:tc>
        <w:tc>
          <w:tcPr>
            <w:tcW w:w="2203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250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72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unique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  <w:tr w:rsidR="005B2961">
        <w:trPr>
          <w:trHeight w:val="324"/>
        </w:trPr>
        <w:tc>
          <w:tcPr>
            <w:tcW w:w="1255" w:type="dxa"/>
          </w:tcPr>
          <w:p w:rsidR="005B2961" w:rsidRDefault="008E0CDC">
            <w:pPr>
              <w:pStyle w:val="TableParagraph"/>
              <w:spacing w:before="2" w:line="302" w:lineRule="exac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196" w:type="dxa"/>
          </w:tcPr>
          <w:p w:rsidR="005B2961" w:rsidRDefault="008E0CDC">
            <w:pPr>
              <w:pStyle w:val="TableParagraph"/>
              <w:spacing w:before="2" w:line="302" w:lineRule="exact"/>
              <w:rPr>
                <w:sz w:val="28"/>
              </w:rPr>
            </w:pPr>
            <w:r>
              <w:rPr>
                <w:sz w:val="28"/>
              </w:rPr>
              <w:t>u_pass1</w:t>
            </w:r>
          </w:p>
        </w:tc>
        <w:tc>
          <w:tcPr>
            <w:tcW w:w="2203" w:type="dxa"/>
          </w:tcPr>
          <w:p w:rsidR="005B2961" w:rsidRDefault="008E0CDC">
            <w:pPr>
              <w:pStyle w:val="TableParagraph"/>
              <w:spacing w:before="2" w:line="302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 String</w:t>
            </w:r>
          </w:p>
        </w:tc>
        <w:tc>
          <w:tcPr>
            <w:tcW w:w="1250" w:type="dxa"/>
          </w:tcPr>
          <w:p w:rsidR="005B2961" w:rsidRDefault="008E0CDC">
            <w:pPr>
              <w:pStyle w:val="TableParagraph"/>
              <w:spacing w:before="2" w:line="302" w:lineRule="exact"/>
              <w:ind w:left="109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26" w:type="dxa"/>
          </w:tcPr>
          <w:p w:rsidR="005B2961" w:rsidRDefault="008E0CDC">
            <w:pPr>
              <w:pStyle w:val="TableParagraph"/>
              <w:spacing w:before="2" w:line="302" w:lineRule="exact"/>
              <w:ind w:left="109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1"/>
        </w:trPr>
        <w:tc>
          <w:tcPr>
            <w:tcW w:w="125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196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u_pass2</w:t>
            </w:r>
          </w:p>
        </w:tc>
        <w:tc>
          <w:tcPr>
            <w:tcW w:w="2203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 String</w:t>
            </w:r>
          </w:p>
        </w:tc>
        <w:tc>
          <w:tcPr>
            <w:tcW w:w="1250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2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1"/>
        </w:trPr>
        <w:tc>
          <w:tcPr>
            <w:tcW w:w="125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196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u_username</w:t>
            </w:r>
          </w:p>
        </w:tc>
        <w:tc>
          <w:tcPr>
            <w:tcW w:w="2203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 String</w:t>
            </w:r>
          </w:p>
        </w:tc>
        <w:tc>
          <w:tcPr>
            <w:tcW w:w="1250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2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3"/>
        </w:trPr>
        <w:tc>
          <w:tcPr>
            <w:tcW w:w="1255" w:type="dxa"/>
          </w:tcPr>
          <w:p w:rsidR="005B2961" w:rsidRDefault="008E0CDC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196" w:type="dxa"/>
          </w:tcPr>
          <w:p w:rsidR="005B2961" w:rsidRDefault="008E0CDC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u_addr1</w:t>
            </w:r>
          </w:p>
        </w:tc>
        <w:tc>
          <w:tcPr>
            <w:tcW w:w="2203" w:type="dxa"/>
          </w:tcPr>
          <w:p w:rsidR="005B2961" w:rsidRDefault="008E0CDC">
            <w:pPr>
              <w:pStyle w:val="TableParagraph"/>
              <w:spacing w:before="2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250" w:type="dxa"/>
          </w:tcPr>
          <w:p w:rsidR="005B2961" w:rsidRDefault="008E0CDC">
            <w:pPr>
              <w:pStyle w:val="TableParagraph"/>
              <w:spacing w:before="2"/>
              <w:ind w:left="10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26" w:type="dxa"/>
          </w:tcPr>
          <w:p w:rsidR="005B2961" w:rsidRDefault="008E0CDC">
            <w:pPr>
              <w:pStyle w:val="TableParagraph"/>
              <w:spacing w:before="2"/>
              <w:ind w:left="109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1"/>
        </w:trPr>
        <w:tc>
          <w:tcPr>
            <w:tcW w:w="125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196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u_addr2</w:t>
            </w:r>
          </w:p>
        </w:tc>
        <w:tc>
          <w:tcPr>
            <w:tcW w:w="2203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 String</w:t>
            </w:r>
          </w:p>
        </w:tc>
        <w:tc>
          <w:tcPr>
            <w:tcW w:w="1250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2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1"/>
        </w:trPr>
        <w:tc>
          <w:tcPr>
            <w:tcW w:w="125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196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u_zip</w:t>
            </w:r>
          </w:p>
        </w:tc>
        <w:tc>
          <w:tcPr>
            <w:tcW w:w="2203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250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72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3"/>
        </w:trPr>
        <w:tc>
          <w:tcPr>
            <w:tcW w:w="1255" w:type="dxa"/>
          </w:tcPr>
          <w:p w:rsidR="005B2961" w:rsidRDefault="008E0CDC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2196" w:type="dxa"/>
          </w:tcPr>
          <w:p w:rsidR="005B2961" w:rsidRDefault="008E0CDC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u_city</w:t>
            </w:r>
          </w:p>
        </w:tc>
        <w:tc>
          <w:tcPr>
            <w:tcW w:w="2203" w:type="dxa"/>
          </w:tcPr>
          <w:p w:rsidR="005B2961" w:rsidRDefault="008E0CDC">
            <w:pPr>
              <w:pStyle w:val="TableParagraph"/>
              <w:spacing w:before="2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 String</w:t>
            </w:r>
          </w:p>
        </w:tc>
        <w:tc>
          <w:tcPr>
            <w:tcW w:w="1250" w:type="dxa"/>
          </w:tcPr>
          <w:p w:rsidR="005B2961" w:rsidRDefault="008E0CDC">
            <w:pPr>
              <w:pStyle w:val="TableParagraph"/>
              <w:spacing w:before="2"/>
              <w:ind w:left="10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26" w:type="dxa"/>
          </w:tcPr>
          <w:p w:rsidR="005B2961" w:rsidRDefault="008E0CDC">
            <w:pPr>
              <w:pStyle w:val="TableParagraph"/>
              <w:spacing w:before="2"/>
              <w:ind w:left="109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</w:tbl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spacing w:before="6"/>
        <w:rPr>
          <w:sz w:val="36"/>
        </w:rPr>
      </w:pPr>
    </w:p>
    <w:p w:rsidR="005B2961" w:rsidRDefault="008E0CDC">
      <w:pPr>
        <w:spacing w:before="1"/>
        <w:ind w:left="620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name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product</w:t>
      </w:r>
    </w:p>
    <w:p w:rsidR="005B2961" w:rsidRDefault="005B2961">
      <w:pPr>
        <w:pStyle w:val="BodyText"/>
        <w:spacing w:before="2"/>
        <w:rPr>
          <w:sz w:val="16"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5"/>
        <w:gridCol w:w="2664"/>
        <w:gridCol w:w="2635"/>
        <w:gridCol w:w="1106"/>
        <w:gridCol w:w="1870"/>
      </w:tblGrid>
      <w:tr w:rsidR="005B2961">
        <w:trPr>
          <w:trHeight w:val="556"/>
        </w:trPr>
        <w:tc>
          <w:tcPr>
            <w:tcW w:w="1075" w:type="dxa"/>
          </w:tcPr>
          <w:p w:rsidR="005B2961" w:rsidRDefault="008E0CDC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Sr.no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spacing w:line="240" w:lineRule="auto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Datatype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spacing w:line="240" w:lineRule="auto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Width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spacing w:line="240" w:lineRule="auto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</w:tr>
      <w:tr w:rsidR="005B2961">
        <w:trPr>
          <w:trHeight w:val="321"/>
        </w:trPr>
        <w:tc>
          <w:tcPr>
            <w:tcW w:w="107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p_id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  <w:tr w:rsidR="005B2961">
        <w:trPr>
          <w:trHeight w:val="323"/>
        </w:trPr>
        <w:tc>
          <w:tcPr>
            <w:tcW w:w="1075" w:type="dxa"/>
          </w:tcPr>
          <w:p w:rsidR="005B2961" w:rsidRDefault="008E0CDC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p_name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spacing w:before="2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spacing w:before="2"/>
              <w:ind w:left="109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spacing w:before="2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1"/>
        </w:trPr>
        <w:tc>
          <w:tcPr>
            <w:tcW w:w="107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p_desc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150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1"/>
        </w:trPr>
        <w:tc>
          <w:tcPr>
            <w:tcW w:w="107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p_quant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3"/>
        </w:trPr>
        <w:tc>
          <w:tcPr>
            <w:tcW w:w="1075" w:type="dxa"/>
          </w:tcPr>
          <w:p w:rsidR="005B2961" w:rsidRDefault="008E0CDC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p_image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spacing w:before="2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spacing w:before="2"/>
              <w:ind w:left="10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spacing w:before="2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1"/>
        </w:trPr>
        <w:tc>
          <w:tcPr>
            <w:tcW w:w="107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p_price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3"/>
        </w:trPr>
        <w:tc>
          <w:tcPr>
            <w:tcW w:w="1075" w:type="dxa"/>
          </w:tcPr>
          <w:p w:rsidR="005B2961" w:rsidRDefault="008E0CDC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c_id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foreign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</w:tbl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spacing w:before="1"/>
        <w:rPr>
          <w:sz w:val="28"/>
        </w:rPr>
      </w:pPr>
    </w:p>
    <w:p w:rsidR="005B2961" w:rsidRDefault="008E0CDC">
      <w:pPr>
        <w:ind w:left="620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name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contactus</w:t>
      </w:r>
    </w:p>
    <w:p w:rsidR="005B2961" w:rsidRDefault="005B2961">
      <w:pPr>
        <w:pStyle w:val="BodyText"/>
        <w:spacing w:before="3"/>
        <w:rPr>
          <w:sz w:val="16"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5"/>
        <w:gridCol w:w="2784"/>
        <w:gridCol w:w="2515"/>
        <w:gridCol w:w="1132"/>
        <w:gridCol w:w="1843"/>
      </w:tblGrid>
      <w:tr w:rsidR="005B2961">
        <w:trPr>
          <w:trHeight w:val="520"/>
        </w:trPr>
        <w:tc>
          <w:tcPr>
            <w:tcW w:w="1075" w:type="dxa"/>
          </w:tcPr>
          <w:p w:rsidR="005B2961" w:rsidRDefault="008E0CDC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Sr.no</w:t>
            </w:r>
          </w:p>
        </w:tc>
        <w:tc>
          <w:tcPr>
            <w:tcW w:w="2784" w:type="dxa"/>
          </w:tcPr>
          <w:p w:rsidR="005B2961" w:rsidRDefault="008E0CDC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515" w:type="dxa"/>
          </w:tcPr>
          <w:p w:rsidR="005B2961" w:rsidRDefault="008E0CDC">
            <w:pPr>
              <w:pStyle w:val="TableParagraph"/>
              <w:spacing w:line="240" w:lineRule="auto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Datatype</w:t>
            </w:r>
          </w:p>
        </w:tc>
        <w:tc>
          <w:tcPr>
            <w:tcW w:w="1132" w:type="dxa"/>
          </w:tcPr>
          <w:p w:rsidR="005B2961" w:rsidRDefault="008E0CDC">
            <w:pPr>
              <w:pStyle w:val="TableParagraph"/>
              <w:spacing w:line="240" w:lineRule="auto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Width</w:t>
            </w:r>
          </w:p>
        </w:tc>
        <w:tc>
          <w:tcPr>
            <w:tcW w:w="1843" w:type="dxa"/>
          </w:tcPr>
          <w:p w:rsidR="005B2961" w:rsidRDefault="008E0CDC">
            <w:pPr>
              <w:pStyle w:val="TableParagraph"/>
              <w:spacing w:line="240" w:lineRule="auto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</w:tr>
      <w:tr w:rsidR="005B2961">
        <w:trPr>
          <w:trHeight w:val="321"/>
        </w:trPr>
        <w:tc>
          <w:tcPr>
            <w:tcW w:w="107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784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cont_id</w:t>
            </w:r>
          </w:p>
        </w:tc>
        <w:tc>
          <w:tcPr>
            <w:tcW w:w="2515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132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843" w:type="dxa"/>
          </w:tcPr>
          <w:p w:rsidR="005B2961" w:rsidRDefault="008E0CDC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  <w:tr w:rsidR="005B2961">
        <w:trPr>
          <w:trHeight w:val="323"/>
        </w:trPr>
        <w:tc>
          <w:tcPr>
            <w:tcW w:w="1075" w:type="dxa"/>
          </w:tcPr>
          <w:p w:rsidR="005B2961" w:rsidRDefault="008E0CDC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784" w:type="dxa"/>
          </w:tcPr>
          <w:p w:rsidR="005B2961" w:rsidRDefault="008E0CDC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cont_eid</w:t>
            </w:r>
          </w:p>
        </w:tc>
        <w:tc>
          <w:tcPr>
            <w:tcW w:w="2515" w:type="dxa"/>
          </w:tcPr>
          <w:p w:rsidR="005B2961" w:rsidRDefault="008E0CDC">
            <w:pPr>
              <w:pStyle w:val="TableParagraph"/>
              <w:spacing w:before="2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132" w:type="dxa"/>
          </w:tcPr>
          <w:p w:rsidR="005B2961" w:rsidRDefault="008E0CDC">
            <w:pPr>
              <w:pStyle w:val="TableParagraph"/>
              <w:spacing w:before="2"/>
              <w:ind w:left="109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843" w:type="dxa"/>
          </w:tcPr>
          <w:p w:rsidR="005B2961" w:rsidRDefault="008E0CDC">
            <w:pPr>
              <w:pStyle w:val="TableParagraph"/>
              <w:spacing w:before="2"/>
              <w:ind w:left="110"/>
              <w:rPr>
                <w:sz w:val="28"/>
              </w:rPr>
            </w:pPr>
            <w:r>
              <w:rPr>
                <w:sz w:val="28"/>
              </w:rPr>
              <w:t>unique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  <w:tr w:rsidR="005B2961">
        <w:trPr>
          <w:trHeight w:val="321"/>
        </w:trPr>
        <w:tc>
          <w:tcPr>
            <w:tcW w:w="107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784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cont_pname</w:t>
            </w:r>
          </w:p>
        </w:tc>
        <w:tc>
          <w:tcPr>
            <w:tcW w:w="2515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132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843" w:type="dxa"/>
          </w:tcPr>
          <w:p w:rsidR="005B2961" w:rsidRDefault="008E0CDC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</w:tbl>
    <w:p w:rsidR="005B2961" w:rsidRDefault="005B2961">
      <w:pPr>
        <w:rPr>
          <w:sz w:val="28"/>
        </w:rPr>
        <w:sectPr w:rsidR="005B2961">
          <w:pgSz w:w="12240" w:h="15840"/>
          <w:pgMar w:top="1380" w:right="140" w:bottom="1120" w:left="820" w:header="0" w:footer="932" w:gutter="0"/>
          <w:cols w:space="720"/>
        </w:sect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5"/>
        <w:gridCol w:w="2784"/>
        <w:gridCol w:w="2515"/>
        <w:gridCol w:w="1132"/>
        <w:gridCol w:w="1843"/>
      </w:tblGrid>
      <w:tr w:rsidR="005B2961">
        <w:trPr>
          <w:trHeight w:val="321"/>
        </w:trPr>
        <w:tc>
          <w:tcPr>
            <w:tcW w:w="107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lastRenderedPageBreak/>
              <w:t>4</w:t>
            </w:r>
          </w:p>
        </w:tc>
        <w:tc>
          <w:tcPr>
            <w:tcW w:w="2784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cont_uname</w:t>
            </w:r>
          </w:p>
        </w:tc>
        <w:tc>
          <w:tcPr>
            <w:tcW w:w="2515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132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843" w:type="dxa"/>
          </w:tcPr>
          <w:p w:rsidR="005B2961" w:rsidRDefault="008E0CDC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3"/>
        </w:trPr>
        <w:tc>
          <w:tcPr>
            <w:tcW w:w="1075" w:type="dxa"/>
          </w:tcPr>
          <w:p w:rsidR="005B2961" w:rsidRDefault="008E0CDC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784" w:type="dxa"/>
          </w:tcPr>
          <w:p w:rsidR="005B2961" w:rsidRDefault="008E0CDC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cont_message</w:t>
            </w:r>
          </w:p>
        </w:tc>
        <w:tc>
          <w:tcPr>
            <w:tcW w:w="2515" w:type="dxa"/>
          </w:tcPr>
          <w:p w:rsidR="005B2961" w:rsidRDefault="008E0CDC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132" w:type="dxa"/>
          </w:tcPr>
          <w:p w:rsidR="005B2961" w:rsidRDefault="008E0CDC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843" w:type="dxa"/>
          </w:tcPr>
          <w:p w:rsidR="005B2961" w:rsidRDefault="008E0CDC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</w:tbl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spacing w:before="8"/>
        <w:rPr>
          <w:sz w:val="29"/>
        </w:rPr>
      </w:pPr>
    </w:p>
    <w:p w:rsidR="005B2961" w:rsidRDefault="008E0CDC">
      <w:pPr>
        <w:spacing w:before="89"/>
        <w:ind w:left="620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name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bulkorders</w:t>
      </w:r>
    </w:p>
    <w:p w:rsidR="005B2961" w:rsidRDefault="005B2961">
      <w:pPr>
        <w:pStyle w:val="BodyText"/>
        <w:rPr>
          <w:sz w:val="16"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5"/>
        <w:gridCol w:w="2664"/>
        <w:gridCol w:w="2635"/>
        <w:gridCol w:w="1106"/>
        <w:gridCol w:w="1870"/>
      </w:tblGrid>
      <w:tr w:rsidR="005B2961">
        <w:trPr>
          <w:trHeight w:val="467"/>
        </w:trPr>
        <w:tc>
          <w:tcPr>
            <w:tcW w:w="1075" w:type="dxa"/>
          </w:tcPr>
          <w:p w:rsidR="005B2961" w:rsidRDefault="008E0CDC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Sr.no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spacing w:before="2" w:line="240" w:lineRule="auto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Datatype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spacing w:before="2" w:line="240" w:lineRule="auto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Width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spacing w:before="2" w:line="240" w:lineRule="auto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</w:tr>
      <w:tr w:rsidR="005B2961">
        <w:trPr>
          <w:trHeight w:val="323"/>
        </w:trPr>
        <w:tc>
          <w:tcPr>
            <w:tcW w:w="1075" w:type="dxa"/>
          </w:tcPr>
          <w:p w:rsidR="005B2961" w:rsidRDefault="008E0CDC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bo_id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  <w:tr w:rsidR="005B2961">
        <w:trPr>
          <w:trHeight w:val="321"/>
        </w:trPr>
        <w:tc>
          <w:tcPr>
            <w:tcW w:w="107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bo_eid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Unique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  <w:tr w:rsidR="005B2961">
        <w:trPr>
          <w:trHeight w:val="321"/>
        </w:trPr>
        <w:tc>
          <w:tcPr>
            <w:tcW w:w="107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bo_uname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1"/>
        </w:trPr>
        <w:tc>
          <w:tcPr>
            <w:tcW w:w="107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bo_contact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3"/>
        </w:trPr>
        <w:tc>
          <w:tcPr>
            <w:tcW w:w="1075" w:type="dxa"/>
          </w:tcPr>
          <w:p w:rsidR="005B2961" w:rsidRDefault="008E0CDC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bo_address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spacing w:before="2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spacing w:before="2"/>
              <w:ind w:left="10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spacing w:before="2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1"/>
        </w:trPr>
        <w:tc>
          <w:tcPr>
            <w:tcW w:w="107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bo_city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3"/>
        </w:trPr>
        <w:tc>
          <w:tcPr>
            <w:tcW w:w="1075" w:type="dxa"/>
          </w:tcPr>
          <w:p w:rsidR="005B2961" w:rsidRDefault="008E0CDC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bo_zip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</w:tbl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spacing w:before="1"/>
        <w:rPr>
          <w:sz w:val="28"/>
        </w:rPr>
      </w:pPr>
    </w:p>
    <w:p w:rsidR="005B2961" w:rsidRDefault="008E0CDC">
      <w:pPr>
        <w:ind w:left="620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name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kiosks</w:t>
      </w:r>
    </w:p>
    <w:p w:rsidR="005B2961" w:rsidRDefault="005B2961">
      <w:pPr>
        <w:pStyle w:val="BodyText"/>
        <w:spacing w:before="2"/>
        <w:rPr>
          <w:sz w:val="16"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5"/>
        <w:gridCol w:w="2664"/>
        <w:gridCol w:w="2635"/>
        <w:gridCol w:w="1106"/>
        <w:gridCol w:w="1870"/>
      </w:tblGrid>
      <w:tr w:rsidR="005B2961">
        <w:trPr>
          <w:trHeight w:val="511"/>
        </w:trPr>
        <w:tc>
          <w:tcPr>
            <w:tcW w:w="1075" w:type="dxa"/>
          </w:tcPr>
          <w:p w:rsidR="005B2961" w:rsidRDefault="008E0CDC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Sr.no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spacing w:line="240" w:lineRule="auto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Datatype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spacing w:line="240" w:lineRule="auto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Width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spacing w:line="240" w:lineRule="auto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</w:tr>
      <w:tr w:rsidR="005B2961">
        <w:trPr>
          <w:trHeight w:val="323"/>
        </w:trPr>
        <w:tc>
          <w:tcPr>
            <w:tcW w:w="1075" w:type="dxa"/>
          </w:tcPr>
          <w:p w:rsidR="005B2961" w:rsidRDefault="008E0CDC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kio_id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spacing w:before="2"/>
              <w:ind w:left="10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spacing w:before="2"/>
              <w:ind w:left="10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spacing w:before="2"/>
              <w:ind w:left="110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  <w:tr w:rsidR="005B2961">
        <w:trPr>
          <w:trHeight w:val="321"/>
        </w:trPr>
        <w:tc>
          <w:tcPr>
            <w:tcW w:w="107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kio_eid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Unique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  <w:tr w:rsidR="005B2961">
        <w:trPr>
          <w:trHeight w:val="321"/>
        </w:trPr>
        <w:tc>
          <w:tcPr>
            <w:tcW w:w="107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kio_uname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3"/>
        </w:trPr>
        <w:tc>
          <w:tcPr>
            <w:tcW w:w="1075" w:type="dxa"/>
          </w:tcPr>
          <w:p w:rsidR="005B2961" w:rsidRDefault="008E0CDC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kio_ucontact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spacing w:before="2"/>
              <w:ind w:left="10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spacing w:before="2"/>
              <w:ind w:left="10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spacing w:before="2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1"/>
        </w:trPr>
        <w:tc>
          <w:tcPr>
            <w:tcW w:w="107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kio_requirement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1"/>
        </w:trPr>
        <w:tc>
          <w:tcPr>
            <w:tcW w:w="107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kio_designation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3"/>
        </w:trPr>
        <w:tc>
          <w:tcPr>
            <w:tcW w:w="1075" w:type="dxa"/>
          </w:tcPr>
          <w:p w:rsidR="005B2961" w:rsidRDefault="008E0CDC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kio_state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spacing w:before="2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spacing w:before="2"/>
              <w:ind w:left="10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spacing w:before="2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1"/>
        </w:trPr>
        <w:tc>
          <w:tcPr>
            <w:tcW w:w="107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kio_company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5B2961">
        <w:trPr>
          <w:trHeight w:val="321"/>
        </w:trPr>
        <w:tc>
          <w:tcPr>
            <w:tcW w:w="107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kio_city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</w:tbl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rPr>
          <w:sz w:val="30"/>
        </w:rPr>
      </w:pPr>
    </w:p>
    <w:p w:rsidR="005B2961" w:rsidRDefault="008E0CDC">
      <w:pPr>
        <w:spacing w:before="227"/>
        <w:ind w:left="620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name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category</w:t>
      </w:r>
    </w:p>
    <w:p w:rsidR="005B2961" w:rsidRDefault="005B2961">
      <w:pPr>
        <w:pStyle w:val="BodyText"/>
        <w:spacing w:after="1"/>
        <w:rPr>
          <w:sz w:val="16"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5"/>
        <w:gridCol w:w="2664"/>
        <w:gridCol w:w="2635"/>
        <w:gridCol w:w="1106"/>
        <w:gridCol w:w="1870"/>
      </w:tblGrid>
      <w:tr w:rsidR="005B2961">
        <w:trPr>
          <w:trHeight w:val="513"/>
        </w:trPr>
        <w:tc>
          <w:tcPr>
            <w:tcW w:w="1075" w:type="dxa"/>
          </w:tcPr>
          <w:p w:rsidR="005B2961" w:rsidRDefault="008E0CDC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Sr.no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spacing w:before="2" w:line="240" w:lineRule="auto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Datatype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spacing w:before="2" w:line="240" w:lineRule="auto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Width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spacing w:before="2" w:line="240" w:lineRule="auto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</w:tr>
      <w:tr w:rsidR="005B2961">
        <w:trPr>
          <w:trHeight w:val="321"/>
        </w:trPr>
        <w:tc>
          <w:tcPr>
            <w:tcW w:w="107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c_id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  <w:tr w:rsidR="005B2961">
        <w:trPr>
          <w:trHeight w:val="323"/>
        </w:trPr>
        <w:tc>
          <w:tcPr>
            <w:tcW w:w="1075" w:type="dxa"/>
          </w:tcPr>
          <w:p w:rsidR="005B2961" w:rsidRDefault="008E0CDC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c_title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Unique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  <w:tr w:rsidR="005B2961">
        <w:trPr>
          <w:trHeight w:val="321"/>
        </w:trPr>
        <w:tc>
          <w:tcPr>
            <w:tcW w:w="1075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664" w:type="dxa"/>
          </w:tcPr>
          <w:p w:rsidR="005B2961" w:rsidRDefault="008E0C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c_desc</w:t>
            </w:r>
          </w:p>
        </w:tc>
        <w:tc>
          <w:tcPr>
            <w:tcW w:w="2635" w:type="dxa"/>
          </w:tcPr>
          <w:p w:rsidR="005B2961" w:rsidRDefault="008E0CD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  <w:tc>
          <w:tcPr>
            <w:tcW w:w="1106" w:type="dxa"/>
          </w:tcPr>
          <w:p w:rsidR="005B2961" w:rsidRDefault="008E0CDC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870" w:type="dxa"/>
          </w:tcPr>
          <w:p w:rsidR="005B2961" w:rsidRDefault="008E0CDC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</w:tbl>
    <w:p w:rsidR="005B2961" w:rsidRDefault="005B2961">
      <w:pPr>
        <w:rPr>
          <w:sz w:val="28"/>
        </w:rPr>
        <w:sectPr w:rsidR="005B2961">
          <w:pgSz w:w="12240" w:h="15840"/>
          <w:pgMar w:top="1440" w:right="140" w:bottom="1200" w:left="820" w:header="0" w:footer="932" w:gutter="0"/>
          <w:cols w:space="720"/>
        </w:sectPr>
      </w:pPr>
    </w:p>
    <w:p w:rsidR="005B2961" w:rsidRDefault="005B2961">
      <w:pPr>
        <w:pStyle w:val="BodyText"/>
        <w:spacing w:before="7"/>
        <w:rPr>
          <w:sz w:val="26"/>
        </w:rPr>
      </w:pPr>
    </w:p>
    <w:p w:rsidR="005B2961" w:rsidRDefault="008E0CDC">
      <w:pPr>
        <w:pStyle w:val="ListParagraph"/>
        <w:numPr>
          <w:ilvl w:val="0"/>
          <w:numId w:val="12"/>
        </w:numPr>
        <w:tabs>
          <w:tab w:val="left" w:pos="1341"/>
        </w:tabs>
        <w:spacing w:before="92"/>
        <w:ind w:hanging="361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DICTIONARY: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</w:t>
      </w:r>
    </w:p>
    <w:p w:rsidR="005B2961" w:rsidRDefault="005B2961">
      <w:pPr>
        <w:pStyle w:val="BodyText"/>
        <w:rPr>
          <w:b/>
          <w:sz w:val="20"/>
        </w:rPr>
      </w:pPr>
    </w:p>
    <w:p w:rsidR="005B2961" w:rsidRDefault="005B2961">
      <w:pPr>
        <w:pStyle w:val="BodyText"/>
        <w:rPr>
          <w:b/>
          <w:sz w:val="20"/>
        </w:rPr>
      </w:pPr>
    </w:p>
    <w:p w:rsidR="005B2961" w:rsidRDefault="005B2961">
      <w:pPr>
        <w:pStyle w:val="BodyText"/>
        <w:spacing w:before="6" w:after="1"/>
        <w:rPr>
          <w:b/>
          <w:sz w:val="15"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6"/>
        <w:gridCol w:w="1555"/>
        <w:gridCol w:w="1844"/>
        <w:gridCol w:w="994"/>
        <w:gridCol w:w="1558"/>
        <w:gridCol w:w="1419"/>
        <w:gridCol w:w="1985"/>
      </w:tblGrid>
      <w:tr w:rsidR="005B2961">
        <w:trPr>
          <w:trHeight w:val="760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40" w:lineRule="auto"/>
              <w:ind w:right="92"/>
              <w:rPr>
                <w:b/>
              </w:rPr>
            </w:pPr>
            <w:r>
              <w:rPr>
                <w:b/>
              </w:rPr>
              <w:t>SR.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40" w:lineRule="auto"/>
              <w:ind w:left="105" w:right="625"/>
              <w:rPr>
                <w:b/>
              </w:rPr>
            </w:pPr>
            <w:r>
              <w:rPr>
                <w:b/>
              </w:rPr>
              <w:t>FIELDS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40" w:lineRule="auto"/>
              <w:ind w:left="108" w:right="244"/>
              <w:rPr>
                <w:b/>
              </w:rPr>
            </w:pPr>
            <w:r>
              <w:rPr>
                <w:b/>
              </w:rPr>
              <w:t>WIDT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40" w:lineRule="auto"/>
              <w:ind w:left="108" w:right="99"/>
              <w:rPr>
                <w:b/>
              </w:rPr>
            </w:pPr>
            <w:r>
              <w:rPr>
                <w:b/>
              </w:rPr>
              <w:t>CONSTRAIN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T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40" w:lineRule="auto"/>
              <w:ind w:right="536"/>
              <w:rPr>
                <w:b/>
              </w:rPr>
            </w:pPr>
            <w:r>
              <w:rPr>
                <w:b/>
              </w:rPr>
              <w:t>TABLE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40" w:lineRule="auto"/>
              <w:ind w:left="105" w:right="321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5B2961">
        <w:trPr>
          <w:trHeight w:val="275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1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user_id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5B2961">
        <w:trPr>
          <w:trHeight w:val="275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2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u_email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Unique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email-id</w:t>
            </w:r>
          </w:p>
        </w:tc>
      </w:tr>
      <w:tr w:rsidR="005B2961">
        <w:trPr>
          <w:trHeight w:val="275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3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u_pass1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  <w:tr w:rsidR="005B2961">
        <w:trPr>
          <w:trHeight w:val="552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4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u_pass2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943"/>
              <w:rPr>
                <w:sz w:val="24"/>
              </w:rPr>
            </w:pPr>
            <w:r>
              <w:rPr>
                <w:sz w:val="24"/>
              </w:rPr>
              <w:t>Re-enter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  <w:tr w:rsidR="005B2961">
        <w:trPr>
          <w:trHeight w:val="275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5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u_username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</w:tr>
      <w:tr w:rsidR="005B2961">
        <w:trPr>
          <w:trHeight w:val="278"/>
        </w:trPr>
        <w:tc>
          <w:tcPr>
            <w:tcW w:w="566" w:type="dxa"/>
          </w:tcPr>
          <w:p w:rsidR="005B2961" w:rsidRDefault="008E0CDC">
            <w:pPr>
              <w:pStyle w:val="TableParagraph"/>
              <w:spacing w:before="1" w:line="240" w:lineRule="auto"/>
            </w:pPr>
            <w:r>
              <w:t>6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u_addr1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5B2961">
        <w:trPr>
          <w:trHeight w:val="275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7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u_addr2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5B2961">
        <w:trPr>
          <w:trHeight w:val="275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8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u_zip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</w:tr>
      <w:tr w:rsidR="005B2961">
        <w:trPr>
          <w:trHeight w:val="505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9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u_city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city</w:t>
            </w:r>
          </w:p>
        </w:tc>
      </w:tr>
      <w:tr w:rsidR="005B2961">
        <w:trPr>
          <w:trHeight w:val="275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10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p_id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product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5B2961">
        <w:trPr>
          <w:trHeight w:val="275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11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p_name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product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5B2961">
        <w:trPr>
          <w:trHeight w:val="551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12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p_desc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product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783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</w:tr>
      <w:tr w:rsidR="005B2961">
        <w:trPr>
          <w:trHeight w:val="554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40" w:lineRule="auto"/>
            </w:pPr>
            <w:r>
              <w:t>13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p_quant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product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quantity</w:t>
            </w:r>
          </w:p>
        </w:tc>
      </w:tr>
      <w:tr w:rsidR="005B2961">
        <w:trPr>
          <w:trHeight w:val="275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14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p_image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product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</w:tr>
      <w:tr w:rsidR="005B2961">
        <w:trPr>
          <w:trHeight w:val="275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15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p_price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product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</w:tr>
      <w:tr w:rsidR="005B2961">
        <w:trPr>
          <w:trHeight w:val="275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16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c_id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product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5B2961">
        <w:trPr>
          <w:trHeight w:val="275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17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cont_id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contactus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Feedback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5B2961">
        <w:trPr>
          <w:trHeight w:val="275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18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cont_eid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Unique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contactus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Feedback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</w:tc>
      </w:tr>
      <w:tr w:rsidR="005B2961">
        <w:trPr>
          <w:trHeight w:val="551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19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cont_pname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contactus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152"/>
              <w:rPr>
                <w:sz w:val="24"/>
              </w:rPr>
            </w:pPr>
            <w:r>
              <w:rPr>
                <w:sz w:val="24"/>
              </w:rPr>
              <w:t>Feedback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5B2961">
        <w:trPr>
          <w:trHeight w:val="553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40" w:lineRule="auto"/>
            </w:pPr>
            <w:r>
              <w:t>20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cont_uname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contactus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0" w:lineRule="atLeast"/>
              <w:ind w:left="105" w:right="392"/>
              <w:rPr>
                <w:sz w:val="24"/>
              </w:rPr>
            </w:pPr>
            <w:r>
              <w:rPr>
                <w:sz w:val="24"/>
              </w:rPr>
              <w:t>Feedback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giver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5B2961">
        <w:trPr>
          <w:trHeight w:val="551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21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6" w:lineRule="exact"/>
              <w:ind w:left="105" w:right="180"/>
              <w:rPr>
                <w:sz w:val="24"/>
              </w:rPr>
            </w:pPr>
            <w:r>
              <w:rPr>
                <w:sz w:val="24"/>
              </w:rPr>
              <w:t>cont_messag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contactus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938"/>
              <w:rPr>
                <w:sz w:val="24"/>
              </w:rPr>
            </w:pPr>
            <w:r>
              <w:rPr>
                <w:spacing w:val="-1"/>
                <w:sz w:val="24"/>
              </w:rPr>
              <w:t>Feedback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</w:tr>
      <w:tr w:rsidR="005B2961">
        <w:trPr>
          <w:trHeight w:val="552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2" w:lineRule="exact"/>
            </w:pPr>
            <w:r>
              <w:t>22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bo_id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bulkorders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685"/>
              <w:rPr>
                <w:sz w:val="24"/>
              </w:rPr>
            </w:pPr>
            <w:r>
              <w:rPr>
                <w:sz w:val="24"/>
              </w:rPr>
              <w:t>Bulk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Orders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5B2961">
        <w:trPr>
          <w:trHeight w:val="551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23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bo_eid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Unique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bulkorders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121"/>
              <w:rPr>
                <w:sz w:val="24"/>
              </w:rPr>
            </w:pPr>
            <w:r>
              <w:rPr>
                <w:sz w:val="24"/>
              </w:rPr>
              <w:t>Bulk Orders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</w:tc>
      </w:tr>
      <w:tr w:rsidR="005B2961">
        <w:trPr>
          <w:trHeight w:val="550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24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4" w:lineRule="exact"/>
              <w:ind w:left="105"/>
              <w:rPr>
                <w:sz w:val="24"/>
              </w:rPr>
            </w:pPr>
            <w:r>
              <w:rPr>
                <w:sz w:val="24"/>
              </w:rPr>
              <w:t>bo_uname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bulkorders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192"/>
              <w:rPr>
                <w:sz w:val="24"/>
              </w:rPr>
            </w:pPr>
            <w:r>
              <w:rPr>
                <w:sz w:val="24"/>
              </w:rPr>
              <w:t>Bulk Orders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</w:p>
        </w:tc>
      </w:tr>
      <w:tr w:rsidR="005B2961">
        <w:trPr>
          <w:trHeight w:val="826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0" w:lineRule="exact"/>
            </w:pPr>
            <w:r>
              <w:t>25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4" w:lineRule="exact"/>
              <w:ind w:left="105"/>
              <w:rPr>
                <w:sz w:val="24"/>
              </w:rPr>
            </w:pPr>
            <w:r>
              <w:rPr>
                <w:sz w:val="24"/>
              </w:rPr>
              <w:t>bo_contact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bulkorders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689"/>
              <w:jc w:val="both"/>
              <w:rPr>
                <w:sz w:val="24"/>
              </w:rPr>
            </w:pPr>
            <w:r>
              <w:rPr>
                <w:sz w:val="24"/>
              </w:rPr>
              <w:t>Bulk Orders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request 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</w:p>
        </w:tc>
      </w:tr>
    </w:tbl>
    <w:p w:rsidR="005B2961" w:rsidRDefault="005B2961">
      <w:pPr>
        <w:spacing w:line="276" w:lineRule="exact"/>
        <w:jc w:val="both"/>
        <w:rPr>
          <w:sz w:val="24"/>
        </w:rPr>
        <w:sectPr w:rsidR="005B2961">
          <w:pgSz w:w="12240" w:h="15840"/>
          <w:pgMar w:top="1500" w:right="140" w:bottom="1200" w:left="820" w:header="0" w:footer="932" w:gutter="0"/>
          <w:cols w:space="720"/>
        </w:sect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6"/>
        <w:gridCol w:w="1555"/>
        <w:gridCol w:w="1844"/>
        <w:gridCol w:w="994"/>
        <w:gridCol w:w="1558"/>
        <w:gridCol w:w="1419"/>
        <w:gridCol w:w="1985"/>
      </w:tblGrid>
      <w:tr w:rsidR="005B2961">
        <w:trPr>
          <w:trHeight w:val="827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2" w:lineRule="exact"/>
            </w:pPr>
            <w:r>
              <w:lastRenderedPageBreak/>
              <w:t>26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bo_address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bulkorders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689"/>
              <w:jc w:val="both"/>
              <w:rPr>
                <w:sz w:val="24"/>
              </w:rPr>
            </w:pPr>
            <w:r>
              <w:rPr>
                <w:sz w:val="24"/>
              </w:rPr>
              <w:t xml:space="preserve">Bulk </w:t>
            </w:r>
            <w:r>
              <w:rPr>
                <w:sz w:val="24"/>
              </w:rPr>
              <w:t>Orders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request 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</w:tr>
      <w:tr w:rsidR="005B2961">
        <w:trPr>
          <w:trHeight w:val="551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27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bo_city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bulkorders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293"/>
              <w:rPr>
                <w:sz w:val="24"/>
              </w:rPr>
            </w:pPr>
            <w:r>
              <w:rPr>
                <w:sz w:val="24"/>
              </w:rPr>
              <w:t>Bulk Orders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city</w:t>
            </w:r>
          </w:p>
        </w:tc>
      </w:tr>
      <w:tr w:rsidR="005B2961">
        <w:trPr>
          <w:trHeight w:val="827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28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bo_zip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bulkorders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360"/>
              <w:rPr>
                <w:sz w:val="24"/>
              </w:rPr>
            </w:pPr>
            <w:r>
              <w:rPr>
                <w:sz w:val="24"/>
              </w:rPr>
              <w:t>Bulk Orders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zip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</w:tr>
      <w:tr w:rsidR="005B2961">
        <w:trPr>
          <w:trHeight w:val="276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40" w:lineRule="auto"/>
            </w:pPr>
            <w:r>
              <w:t>29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kio_id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kiosks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Kiosk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5B2961">
        <w:trPr>
          <w:trHeight w:val="551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30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kio_eid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Unique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kiosks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538"/>
              <w:rPr>
                <w:sz w:val="24"/>
              </w:rPr>
            </w:pPr>
            <w:r>
              <w:rPr>
                <w:sz w:val="24"/>
              </w:rPr>
              <w:t>Kiosk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</w:tc>
      </w:tr>
      <w:tr w:rsidR="005B2961">
        <w:trPr>
          <w:trHeight w:val="552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31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kio_uname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kiosks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538"/>
              <w:rPr>
                <w:sz w:val="24"/>
              </w:rPr>
            </w:pPr>
            <w:r>
              <w:rPr>
                <w:sz w:val="24"/>
              </w:rPr>
              <w:t>Kiosk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</w:p>
        </w:tc>
      </w:tr>
      <w:tr w:rsidR="005B2961">
        <w:trPr>
          <w:trHeight w:val="551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32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kio_ucontact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kiosks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538"/>
              <w:rPr>
                <w:sz w:val="24"/>
              </w:rPr>
            </w:pPr>
            <w:r>
              <w:rPr>
                <w:sz w:val="24"/>
              </w:rPr>
              <w:t>Kiosk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</w:p>
        </w:tc>
      </w:tr>
      <w:tr w:rsidR="005B2961">
        <w:trPr>
          <w:trHeight w:val="550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33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6" w:lineRule="exact"/>
              <w:ind w:left="105" w:right="139"/>
              <w:rPr>
                <w:sz w:val="24"/>
              </w:rPr>
            </w:pPr>
            <w:r>
              <w:rPr>
                <w:spacing w:val="-1"/>
                <w:sz w:val="24"/>
              </w:rPr>
              <w:t>kio_requirem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ent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kiosks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245"/>
              <w:rPr>
                <w:sz w:val="24"/>
              </w:rPr>
            </w:pPr>
            <w:r>
              <w:rPr>
                <w:sz w:val="24"/>
              </w:rPr>
              <w:t>Kiosk request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5B2961">
        <w:trPr>
          <w:trHeight w:val="550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0" w:lineRule="exact"/>
            </w:pPr>
            <w:r>
              <w:t>34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6" w:lineRule="exact"/>
              <w:ind w:left="105" w:right="126"/>
              <w:rPr>
                <w:sz w:val="24"/>
              </w:rPr>
            </w:pPr>
            <w:r>
              <w:rPr>
                <w:sz w:val="24"/>
              </w:rPr>
              <w:t>kio_designati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kiosks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298"/>
              <w:rPr>
                <w:sz w:val="24"/>
              </w:rPr>
            </w:pPr>
            <w:r>
              <w:rPr>
                <w:sz w:val="24"/>
              </w:rPr>
              <w:t>Kiosk request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</w:p>
        </w:tc>
      </w:tr>
      <w:tr w:rsidR="005B2961">
        <w:trPr>
          <w:trHeight w:val="550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0" w:lineRule="exact"/>
            </w:pPr>
            <w:r>
              <w:t>35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4" w:lineRule="exact"/>
              <w:ind w:left="105"/>
              <w:rPr>
                <w:sz w:val="24"/>
              </w:rPr>
            </w:pPr>
            <w:r>
              <w:rPr>
                <w:sz w:val="24"/>
              </w:rPr>
              <w:t>kio_state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kiosks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538"/>
              <w:rPr>
                <w:sz w:val="24"/>
              </w:rPr>
            </w:pPr>
            <w:r>
              <w:rPr>
                <w:sz w:val="24"/>
              </w:rPr>
              <w:t>Kiosk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</w:p>
        </w:tc>
      </w:tr>
      <w:tr w:rsidR="005B2961">
        <w:trPr>
          <w:trHeight w:val="552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2" w:lineRule="exact"/>
            </w:pPr>
            <w:r>
              <w:t>36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kio_company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kiosks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523"/>
              <w:rPr>
                <w:sz w:val="24"/>
              </w:rPr>
            </w:pPr>
            <w:r>
              <w:rPr>
                <w:sz w:val="24"/>
              </w:rPr>
              <w:t xml:space="preserve">Kiosk </w:t>
            </w:r>
            <w:r>
              <w:rPr>
                <w:sz w:val="24"/>
              </w:rPr>
              <w:t>request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</w:p>
        </w:tc>
      </w:tr>
      <w:tr w:rsidR="005B2961">
        <w:trPr>
          <w:trHeight w:val="551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37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kio_city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kiosks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538"/>
              <w:rPr>
                <w:sz w:val="24"/>
              </w:rPr>
            </w:pPr>
            <w:r>
              <w:rPr>
                <w:sz w:val="24"/>
              </w:rPr>
              <w:t>Kiosk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city</w:t>
            </w:r>
          </w:p>
        </w:tc>
      </w:tr>
      <w:tr w:rsidR="005B2961">
        <w:trPr>
          <w:trHeight w:val="275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38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c_id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5B2961">
        <w:trPr>
          <w:trHeight w:val="275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39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c_title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Unique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</w:p>
        </w:tc>
      </w:tr>
      <w:tr w:rsidR="005B2961">
        <w:trPr>
          <w:trHeight w:val="551"/>
        </w:trPr>
        <w:tc>
          <w:tcPr>
            <w:tcW w:w="566" w:type="dxa"/>
          </w:tcPr>
          <w:p w:rsidR="005B2961" w:rsidRDefault="008E0CDC">
            <w:pPr>
              <w:pStyle w:val="TableParagraph"/>
              <w:spacing w:line="251" w:lineRule="exact"/>
            </w:pPr>
            <w:r>
              <w:t>40</w:t>
            </w:r>
          </w:p>
        </w:tc>
        <w:tc>
          <w:tcPr>
            <w:tcW w:w="1555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c_desc</w:t>
            </w:r>
          </w:p>
        </w:tc>
        <w:tc>
          <w:tcPr>
            <w:tcW w:w="184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994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58" w:type="dxa"/>
          </w:tcPr>
          <w:p w:rsidR="005B2961" w:rsidRDefault="008E0CD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419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1985" w:type="dxa"/>
          </w:tcPr>
          <w:p w:rsidR="005B2961" w:rsidRDefault="008E0CDC">
            <w:pPr>
              <w:pStyle w:val="TableParagraph"/>
              <w:spacing w:line="276" w:lineRule="exact"/>
              <w:ind w:left="105" w:right="783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</w:tr>
    </w:tbl>
    <w:p w:rsidR="005B2961" w:rsidRDefault="005B2961">
      <w:pPr>
        <w:spacing w:line="276" w:lineRule="exact"/>
        <w:rPr>
          <w:sz w:val="24"/>
        </w:rPr>
        <w:sectPr w:rsidR="005B2961">
          <w:pgSz w:w="12240" w:h="15840"/>
          <w:pgMar w:top="1440" w:right="140" w:bottom="1120" w:left="820" w:header="0" w:footer="932" w:gutter="0"/>
          <w:cols w:space="720"/>
        </w:sectPr>
      </w:pPr>
    </w:p>
    <w:p w:rsidR="005B2961" w:rsidRDefault="008E0CDC">
      <w:pPr>
        <w:pStyle w:val="Heading2"/>
        <w:numPr>
          <w:ilvl w:val="1"/>
          <w:numId w:val="13"/>
        </w:numPr>
        <w:tabs>
          <w:tab w:val="left" w:pos="1041"/>
        </w:tabs>
        <w:spacing w:before="60"/>
        <w:ind w:hanging="421"/>
      </w:pPr>
      <w:r>
        <w:lastRenderedPageBreak/>
        <w:t>USER</w:t>
      </w:r>
      <w:r>
        <w:rPr>
          <w:spacing w:val="-3"/>
        </w:rPr>
        <w:t xml:space="preserve"> </w:t>
      </w:r>
      <w:r>
        <w:t>INTERFACE:</w:t>
      </w:r>
    </w:p>
    <w:p w:rsidR="005B2961" w:rsidRDefault="005B2961">
      <w:pPr>
        <w:pStyle w:val="BodyText"/>
        <w:spacing w:before="10"/>
        <w:rPr>
          <w:sz w:val="27"/>
        </w:rPr>
      </w:pPr>
    </w:p>
    <w:p w:rsidR="005B2961" w:rsidRDefault="008E0CDC">
      <w:pPr>
        <w:pStyle w:val="BodyText"/>
        <w:spacing w:line="360" w:lineRule="auto"/>
        <w:ind w:left="620" w:right="1293" w:firstLine="360"/>
        <w:jc w:val="both"/>
      </w:pPr>
      <w:r>
        <w:t>The user interface is based on the web browser. The application is developed using php and</w:t>
      </w:r>
      <w:r>
        <w:rPr>
          <w:spacing w:val="1"/>
        </w:rPr>
        <w:t xml:space="preserve"> </w:t>
      </w:r>
      <w:r>
        <w:t>html along with CSS. The interface design is aimed at a flexible front-end communication to</w:t>
      </w:r>
      <w:r>
        <w:rPr>
          <w:spacing w:val="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the user with</w:t>
      </w:r>
      <w:r>
        <w:rPr>
          <w:spacing w:val="-1"/>
        </w:rPr>
        <w:t xml:space="preserve"> </w:t>
      </w:r>
      <w:r>
        <w:t>clear information</w:t>
      </w:r>
      <w:r>
        <w:rPr>
          <w:spacing w:val="-1"/>
        </w:rPr>
        <w:t xml:space="preserve"> </w:t>
      </w:r>
      <w:r>
        <w:t>in navigating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user-friendly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planned.</w:t>
      </w: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spacing w:before="10"/>
        <w:rPr>
          <w:sz w:val="27"/>
        </w:rPr>
      </w:pPr>
    </w:p>
    <w:p w:rsidR="005B2961" w:rsidRDefault="008E0CDC">
      <w:pPr>
        <w:pStyle w:val="ListParagraph"/>
        <w:numPr>
          <w:ilvl w:val="2"/>
          <w:numId w:val="13"/>
        </w:numPr>
        <w:tabs>
          <w:tab w:val="left" w:pos="1340"/>
          <w:tab w:val="left" w:pos="1341"/>
        </w:tabs>
        <w:spacing w:before="1"/>
        <w:ind w:hanging="361"/>
        <w:rPr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OUPUT SCREENS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</w:p>
    <w:p w:rsidR="005B2961" w:rsidRDefault="005B2961">
      <w:pPr>
        <w:pStyle w:val="BodyText"/>
        <w:spacing w:before="6"/>
        <w:rPr>
          <w:sz w:val="27"/>
        </w:rPr>
      </w:pPr>
    </w:p>
    <w:p w:rsidR="005B2961" w:rsidRDefault="008E0CDC">
      <w:pPr>
        <w:pStyle w:val="Heading2"/>
        <w:numPr>
          <w:ilvl w:val="0"/>
          <w:numId w:val="14"/>
        </w:numPr>
        <w:tabs>
          <w:tab w:val="left" w:pos="1341"/>
        </w:tabs>
        <w:ind w:hanging="361"/>
      </w:pPr>
      <w:r>
        <w:t>User</w:t>
      </w:r>
      <w:r>
        <w:rPr>
          <w:spacing w:val="-2"/>
        </w:rPr>
        <w:t xml:space="preserve"> </w:t>
      </w:r>
      <w:r>
        <w:t>Module:</w:t>
      </w:r>
    </w:p>
    <w:p w:rsidR="00C71F46" w:rsidRDefault="008E0CDC" w:rsidP="00C71F46">
      <w:pPr>
        <w:pStyle w:val="ListParagraph"/>
        <w:numPr>
          <w:ilvl w:val="1"/>
          <w:numId w:val="14"/>
        </w:numPr>
        <w:tabs>
          <w:tab w:val="left" w:pos="1701"/>
        </w:tabs>
        <w:spacing w:before="27"/>
        <w:ind w:hanging="361"/>
        <w:rPr>
          <w:sz w:val="28"/>
        </w:rPr>
      </w:pPr>
      <w:r>
        <w:rPr>
          <w:sz w:val="28"/>
        </w:rPr>
        <w:t>Welcome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</w:p>
    <w:p w:rsidR="00C71F46" w:rsidRDefault="00C71F46" w:rsidP="00C71F46">
      <w:pPr>
        <w:tabs>
          <w:tab w:val="left" w:pos="1701"/>
        </w:tabs>
        <w:spacing w:before="27"/>
        <w:rPr>
          <w:sz w:val="28"/>
        </w:rPr>
      </w:pPr>
    </w:p>
    <w:p w:rsidR="00C71F46" w:rsidRPr="00C71F46" w:rsidRDefault="00C71F46" w:rsidP="00C71F46">
      <w:pPr>
        <w:tabs>
          <w:tab w:val="left" w:pos="1701"/>
        </w:tabs>
        <w:spacing w:before="27"/>
        <w:rPr>
          <w:sz w:val="28"/>
        </w:rPr>
      </w:pPr>
    </w:p>
    <w:p w:rsidR="005B2961" w:rsidRDefault="00C71F46" w:rsidP="00C71F46">
      <w:pPr>
        <w:pStyle w:val="BodyText"/>
        <w:jc w:val="center"/>
        <w:rPr>
          <w:sz w:val="30"/>
        </w:rPr>
      </w:pPr>
      <w:r>
        <w:rPr>
          <w:noProof/>
          <w:sz w:val="30"/>
          <w:lang w:val="en-IN" w:eastAsia="en-IN"/>
        </w:rPr>
        <w:drawing>
          <wp:inline distT="0" distB="0" distL="0" distR="0">
            <wp:extent cx="6373676" cy="30003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12-17 at 00.49.22_b9a7e0e3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12"/>
                    <a:stretch/>
                  </pic:blipFill>
                  <pic:spPr bwMode="auto">
                    <a:xfrm>
                      <a:off x="0" y="0"/>
                      <a:ext cx="6402635" cy="301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spacing w:before="9"/>
        <w:rPr>
          <w:sz w:val="38"/>
        </w:rPr>
      </w:pPr>
    </w:p>
    <w:p w:rsidR="005B2961" w:rsidRDefault="008E0CDC" w:rsidP="00C71F46">
      <w:pPr>
        <w:pStyle w:val="Heading2"/>
        <w:numPr>
          <w:ilvl w:val="1"/>
          <w:numId w:val="14"/>
        </w:numPr>
        <w:tabs>
          <w:tab w:val="left" w:pos="1701"/>
        </w:tabs>
        <w:ind w:hanging="361"/>
        <w:sectPr w:rsidR="005B2961">
          <w:pgSz w:w="12240" w:h="15840"/>
          <w:pgMar w:top="1380" w:right="140" w:bottom="1120" w:left="820" w:header="0" w:footer="932" w:gutter="0"/>
          <w:cols w:space="720"/>
        </w:sectPr>
      </w:pPr>
      <w:r>
        <w:t>Sign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 w:rsidR="00C71F46">
        <w:t>Page</w:t>
      </w:r>
    </w:p>
    <w:p w:rsidR="005B2961" w:rsidRDefault="008E0CDC">
      <w:pPr>
        <w:pStyle w:val="BodyText"/>
        <w:ind w:left="240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886200" cy="2410620"/>
            <wp:effectExtent l="0" t="0" r="0" b="8890"/>
            <wp:docPr id="7" name="image6.pn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 descr="Graphical user interface, text, application, email  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216" cy="24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spacing w:before="1"/>
        <w:rPr>
          <w:sz w:val="28"/>
        </w:rPr>
      </w:pPr>
    </w:p>
    <w:p w:rsidR="005B2961" w:rsidRDefault="008E0CDC">
      <w:pPr>
        <w:pStyle w:val="ListParagraph"/>
        <w:numPr>
          <w:ilvl w:val="1"/>
          <w:numId w:val="14"/>
        </w:numPr>
        <w:tabs>
          <w:tab w:val="left" w:pos="1701"/>
        </w:tabs>
        <w:spacing w:before="89"/>
        <w:ind w:hanging="361"/>
        <w:rPr>
          <w:sz w:val="28"/>
        </w:rPr>
      </w:pPr>
      <w:r>
        <w:rPr>
          <w:sz w:val="28"/>
        </w:rPr>
        <w:t>Sign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5"/>
          <w:sz w:val="28"/>
        </w:rPr>
        <w:t xml:space="preserve"> </w:t>
      </w:r>
      <w:r>
        <w:rPr>
          <w:sz w:val="28"/>
        </w:rPr>
        <w:t>Validations</w:t>
      </w:r>
    </w:p>
    <w:p w:rsidR="005B2961" w:rsidRDefault="008E0CDC">
      <w:pPr>
        <w:pStyle w:val="Heading2"/>
        <w:numPr>
          <w:ilvl w:val="2"/>
          <w:numId w:val="14"/>
        </w:numPr>
        <w:tabs>
          <w:tab w:val="left" w:pos="2061"/>
        </w:tabs>
        <w:spacing w:before="26"/>
        <w:ind w:hanging="361"/>
      </w:pPr>
      <w:r>
        <w:t>Field</w:t>
      </w:r>
      <w:r>
        <w:rPr>
          <w:spacing w:val="-4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validation</w:t>
      </w:r>
    </w:p>
    <w:p w:rsidR="005B2961" w:rsidRDefault="008E0CDC">
      <w:pPr>
        <w:pStyle w:val="BodyText"/>
        <w:spacing w:before="7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41344" behindDoc="0" locked="0" layoutInCell="1" allowOverlap="1">
            <wp:simplePos x="0" y="0"/>
            <wp:positionH relativeFrom="page">
              <wp:posOffset>1423035</wp:posOffset>
            </wp:positionH>
            <wp:positionV relativeFrom="paragraph">
              <wp:posOffset>116840</wp:posOffset>
            </wp:positionV>
            <wp:extent cx="5473065" cy="3364865"/>
            <wp:effectExtent l="0" t="0" r="0" b="0"/>
            <wp:wrapTopAndBottom/>
            <wp:docPr id="9" name="image7.pn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 descr="Graphical user interface, text, application, email  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94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spacing w:before="8"/>
      </w:pPr>
    </w:p>
    <w:p w:rsidR="005B2961" w:rsidRDefault="008E0CDC">
      <w:pPr>
        <w:pStyle w:val="ListParagraph"/>
        <w:numPr>
          <w:ilvl w:val="2"/>
          <w:numId w:val="14"/>
        </w:numPr>
        <w:tabs>
          <w:tab w:val="left" w:pos="2061"/>
        </w:tabs>
        <w:ind w:hanging="361"/>
        <w:rPr>
          <w:sz w:val="28"/>
        </w:rPr>
      </w:pPr>
      <w:r>
        <w:rPr>
          <w:sz w:val="28"/>
        </w:rPr>
        <w:t>Registered</w:t>
      </w:r>
      <w:r>
        <w:rPr>
          <w:spacing w:val="-5"/>
          <w:sz w:val="28"/>
        </w:rPr>
        <w:t xml:space="preserve"> </w:t>
      </w:r>
      <w:r>
        <w:rPr>
          <w:sz w:val="28"/>
        </w:rPr>
        <w:t>Successful</w:t>
      </w:r>
      <w:r>
        <w:rPr>
          <w:spacing w:val="-4"/>
          <w:sz w:val="28"/>
        </w:rPr>
        <w:t xml:space="preserve"> </w:t>
      </w:r>
      <w:r>
        <w:rPr>
          <w:sz w:val="28"/>
        </w:rPr>
        <w:t>validation</w:t>
      </w:r>
    </w:p>
    <w:p w:rsidR="005B2961" w:rsidRDefault="005B2961">
      <w:pPr>
        <w:rPr>
          <w:sz w:val="28"/>
        </w:rPr>
        <w:sectPr w:rsidR="005B2961">
          <w:pgSz w:w="12240" w:h="15840"/>
          <w:pgMar w:top="1440" w:right="140" w:bottom="1200" w:left="820" w:header="0" w:footer="932" w:gutter="0"/>
          <w:cols w:space="720"/>
        </w:sectPr>
      </w:pPr>
    </w:p>
    <w:p w:rsidR="005B2961" w:rsidRDefault="008E0CDC">
      <w:pPr>
        <w:pStyle w:val="BodyText"/>
        <w:ind w:left="265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069080" cy="2500630"/>
            <wp:effectExtent l="0" t="0" r="0" b="0"/>
            <wp:docPr id="11" name="image8.pn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Graphical user interface, text, application, email  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478" cy="250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C4" w:rsidRDefault="003B35C4">
      <w:pPr>
        <w:pStyle w:val="BodyText"/>
        <w:ind w:left="2657"/>
        <w:rPr>
          <w:sz w:val="20"/>
        </w:rPr>
      </w:pPr>
    </w:p>
    <w:p w:rsidR="005B2961" w:rsidRDefault="005B2961">
      <w:pPr>
        <w:pStyle w:val="BodyText"/>
        <w:spacing w:before="3"/>
        <w:rPr>
          <w:sz w:val="25"/>
        </w:rPr>
      </w:pPr>
    </w:p>
    <w:p w:rsidR="003B35C4" w:rsidRDefault="008E0CDC" w:rsidP="003B35C4">
      <w:pPr>
        <w:pStyle w:val="Heading2"/>
        <w:numPr>
          <w:ilvl w:val="1"/>
          <w:numId w:val="14"/>
        </w:numPr>
        <w:tabs>
          <w:tab w:val="left" w:pos="1701"/>
        </w:tabs>
        <w:spacing w:before="89"/>
        <w:ind w:hanging="361"/>
      </w:pPr>
      <w:r>
        <w:rPr>
          <w:noProof/>
          <w:lang w:val="en-IN" w:eastAsia="en-IN"/>
        </w:rPr>
        <w:drawing>
          <wp:anchor distT="0" distB="0" distL="0" distR="0" simplePos="0" relativeHeight="251639808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276225</wp:posOffset>
            </wp:positionV>
            <wp:extent cx="4684395" cy="2633345"/>
            <wp:effectExtent l="0" t="0" r="0" b="0"/>
            <wp:wrapTopAndBottom/>
            <wp:docPr id="13" name="image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692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Login</w:t>
      </w:r>
      <w:r>
        <w:rPr>
          <w:spacing w:val="-1"/>
        </w:rPr>
        <w:t xml:space="preserve"> </w:t>
      </w:r>
      <w:r>
        <w:t>Page</w:t>
      </w:r>
    </w:p>
    <w:p w:rsidR="005B2961" w:rsidRDefault="005B2961">
      <w:pPr>
        <w:pStyle w:val="BodyText"/>
        <w:spacing w:before="3"/>
        <w:rPr>
          <w:sz w:val="33"/>
        </w:rPr>
      </w:pPr>
    </w:p>
    <w:p w:rsidR="005B2961" w:rsidRDefault="008E0CDC">
      <w:pPr>
        <w:pStyle w:val="ListParagraph"/>
        <w:numPr>
          <w:ilvl w:val="1"/>
          <w:numId w:val="14"/>
        </w:numPr>
        <w:tabs>
          <w:tab w:val="left" w:pos="1701"/>
        </w:tabs>
        <w:ind w:hanging="361"/>
        <w:rPr>
          <w:sz w:val="28"/>
        </w:rPr>
      </w:pPr>
      <w:r>
        <w:rPr>
          <w:sz w:val="28"/>
        </w:rPr>
        <w:t>Login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7"/>
          <w:sz w:val="28"/>
        </w:rPr>
        <w:t xml:space="preserve"> </w:t>
      </w:r>
      <w:r>
        <w:rPr>
          <w:sz w:val="28"/>
        </w:rPr>
        <w:t>Validations</w:t>
      </w:r>
    </w:p>
    <w:p w:rsidR="005B2961" w:rsidRDefault="005B2961">
      <w:pPr>
        <w:rPr>
          <w:sz w:val="28"/>
        </w:rPr>
        <w:sectPr w:rsidR="005B2961">
          <w:pgSz w:w="12240" w:h="15840"/>
          <w:pgMar w:top="1440" w:right="140" w:bottom="1200" w:left="820" w:header="0" w:footer="932" w:gutter="0"/>
          <w:cols w:space="720"/>
        </w:sectPr>
      </w:pPr>
    </w:p>
    <w:p w:rsidR="005B2961" w:rsidRDefault="008E0CDC">
      <w:pPr>
        <w:pStyle w:val="BodyText"/>
        <w:ind w:left="17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684395" cy="2633345"/>
            <wp:effectExtent l="0" t="0" r="0" b="0"/>
            <wp:docPr id="15" name="image1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498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61" w:rsidRDefault="005B2961">
      <w:pPr>
        <w:pStyle w:val="BodyText"/>
      </w:pPr>
    </w:p>
    <w:p w:rsidR="005B2961" w:rsidRDefault="008E0CDC">
      <w:pPr>
        <w:pStyle w:val="Heading2"/>
        <w:numPr>
          <w:ilvl w:val="1"/>
          <w:numId w:val="14"/>
        </w:numPr>
        <w:tabs>
          <w:tab w:val="left" w:pos="1701"/>
        </w:tabs>
        <w:spacing w:before="89"/>
        <w:ind w:hanging="361"/>
      </w:pPr>
      <w:r>
        <w:rPr>
          <w:noProof/>
          <w:lang w:val="en-IN" w:eastAsia="en-IN"/>
        </w:rPr>
        <w:drawing>
          <wp:anchor distT="0" distB="0" distL="0" distR="0" simplePos="0" relativeHeight="251643392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276860</wp:posOffset>
            </wp:positionV>
            <wp:extent cx="4696460" cy="2640330"/>
            <wp:effectExtent l="0" t="0" r="0" b="0"/>
            <wp:wrapTopAndBottom/>
            <wp:docPr id="17" name="image11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jpeg" descr="Graphical user interface  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94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</w:t>
      </w:r>
      <w:r>
        <w:rPr>
          <w:spacing w:val="-2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Page</w:t>
      </w:r>
    </w:p>
    <w:p w:rsidR="005B2961" w:rsidRDefault="005B2961">
      <w:pPr>
        <w:pStyle w:val="BodyText"/>
        <w:spacing w:before="1"/>
        <w:rPr>
          <w:sz w:val="27"/>
        </w:rPr>
      </w:pPr>
    </w:p>
    <w:p w:rsidR="005B2961" w:rsidRDefault="008E0CDC">
      <w:pPr>
        <w:pStyle w:val="ListParagraph"/>
        <w:numPr>
          <w:ilvl w:val="1"/>
          <w:numId w:val="14"/>
        </w:numPr>
        <w:tabs>
          <w:tab w:val="left" w:pos="1701"/>
        </w:tabs>
        <w:ind w:hanging="361"/>
        <w:rPr>
          <w:sz w:val="28"/>
        </w:rPr>
      </w:pPr>
      <w:r>
        <w:rPr>
          <w:sz w:val="28"/>
        </w:rPr>
        <w:t>Product</w:t>
      </w:r>
      <w:r>
        <w:rPr>
          <w:spacing w:val="-4"/>
          <w:sz w:val="28"/>
        </w:rPr>
        <w:t xml:space="preserve"> </w:t>
      </w:r>
      <w:r>
        <w:rPr>
          <w:sz w:val="28"/>
        </w:rPr>
        <w:t>Browsing</w:t>
      </w:r>
    </w:p>
    <w:p w:rsidR="005B2961" w:rsidRDefault="005B2961">
      <w:pPr>
        <w:rPr>
          <w:sz w:val="28"/>
        </w:rPr>
        <w:sectPr w:rsidR="005B2961">
          <w:pgSz w:w="12240" w:h="15840"/>
          <w:pgMar w:top="1440" w:right="140" w:bottom="1200" w:left="820" w:header="0" w:footer="932" w:gutter="0"/>
          <w:cols w:space="720"/>
        </w:sectPr>
      </w:pPr>
    </w:p>
    <w:p w:rsidR="005B2961" w:rsidRDefault="008E0CDC">
      <w:pPr>
        <w:pStyle w:val="BodyText"/>
        <w:ind w:left="17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808220" cy="2703195"/>
            <wp:effectExtent l="0" t="0" r="0" b="0"/>
            <wp:docPr id="19" name="image12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jpeg" descr="A screenshot of a computer  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487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61" w:rsidRDefault="005B2961">
      <w:pPr>
        <w:pStyle w:val="BodyText"/>
        <w:spacing w:before="2"/>
        <w:rPr>
          <w:sz w:val="21"/>
        </w:rPr>
      </w:pPr>
      <w:bookmarkStart w:id="0" w:name="_GoBack"/>
      <w:bookmarkEnd w:id="0"/>
    </w:p>
    <w:p w:rsidR="005B2961" w:rsidRDefault="008E0CDC">
      <w:pPr>
        <w:pStyle w:val="Heading2"/>
        <w:numPr>
          <w:ilvl w:val="1"/>
          <w:numId w:val="14"/>
        </w:numPr>
        <w:tabs>
          <w:tab w:val="left" w:pos="1701"/>
        </w:tabs>
        <w:spacing w:before="89"/>
        <w:ind w:hanging="361"/>
      </w:pPr>
      <w:r>
        <w:rPr>
          <w:noProof/>
          <w:lang w:val="en-IN" w:eastAsia="en-IN"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275590</wp:posOffset>
            </wp:positionV>
            <wp:extent cx="4823460" cy="2711450"/>
            <wp:effectExtent l="0" t="0" r="0" b="0"/>
            <wp:wrapTopAndBottom/>
            <wp:docPr id="21" name="image13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jpeg" descr="Graphical user interface  Description automatically generated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295" cy="2711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Bulk</w:t>
      </w:r>
      <w:r>
        <w:rPr>
          <w:spacing w:val="-5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Enquiry</w:t>
      </w:r>
      <w:r>
        <w:rPr>
          <w:spacing w:val="-4"/>
        </w:rPr>
        <w:t xml:space="preserve"> </w:t>
      </w:r>
      <w:r>
        <w:t>page</w:t>
      </w:r>
    </w:p>
    <w:p w:rsidR="005B2961" w:rsidRDefault="005B2961">
      <w:pPr>
        <w:pStyle w:val="BodyText"/>
        <w:spacing w:before="6"/>
        <w:rPr>
          <w:sz w:val="27"/>
        </w:rPr>
      </w:pPr>
    </w:p>
    <w:p w:rsidR="005B2961" w:rsidRDefault="008E0CDC">
      <w:pPr>
        <w:pStyle w:val="ListParagraph"/>
        <w:numPr>
          <w:ilvl w:val="1"/>
          <w:numId w:val="14"/>
        </w:numPr>
        <w:tabs>
          <w:tab w:val="left" w:pos="1701"/>
        </w:tabs>
        <w:ind w:hanging="361"/>
        <w:rPr>
          <w:sz w:val="28"/>
        </w:rPr>
      </w:pPr>
      <w:r>
        <w:rPr>
          <w:sz w:val="28"/>
        </w:rPr>
        <w:t>Bulk</w:t>
      </w:r>
      <w:r>
        <w:rPr>
          <w:spacing w:val="-5"/>
          <w:sz w:val="28"/>
        </w:rPr>
        <w:t xml:space="preserve"> </w:t>
      </w:r>
      <w:r>
        <w:rPr>
          <w:sz w:val="28"/>
        </w:rPr>
        <w:t>Orders</w:t>
      </w:r>
      <w:r>
        <w:rPr>
          <w:spacing w:val="-4"/>
          <w:sz w:val="28"/>
        </w:rPr>
        <w:t xml:space="preserve"> </w:t>
      </w:r>
      <w:r>
        <w:rPr>
          <w:sz w:val="28"/>
        </w:rPr>
        <w:t>Enquiry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5"/>
          <w:sz w:val="28"/>
        </w:rPr>
        <w:t xml:space="preserve"> </w:t>
      </w:r>
      <w:r>
        <w:rPr>
          <w:sz w:val="28"/>
        </w:rPr>
        <w:t>Validations</w:t>
      </w:r>
    </w:p>
    <w:p w:rsidR="005B2961" w:rsidRDefault="005B2961">
      <w:pPr>
        <w:rPr>
          <w:sz w:val="28"/>
        </w:rPr>
        <w:sectPr w:rsidR="005B2961">
          <w:pgSz w:w="12240" w:h="15840"/>
          <w:pgMar w:top="1440" w:right="140" w:bottom="1200" w:left="820" w:header="0" w:footer="932" w:gutter="0"/>
          <w:cols w:space="720"/>
        </w:sectPr>
      </w:pPr>
    </w:p>
    <w:p w:rsidR="005B2961" w:rsidRDefault="008E0CDC">
      <w:pPr>
        <w:pStyle w:val="BodyText"/>
        <w:ind w:left="17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629150" cy="2602230"/>
            <wp:effectExtent l="0" t="0" r="0" b="0"/>
            <wp:docPr id="23" name="image14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jpeg" descr="Graphical user interface  Description automatically generated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453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61" w:rsidRDefault="005B2961">
      <w:pPr>
        <w:pStyle w:val="BodyText"/>
        <w:spacing w:before="9"/>
        <w:rPr>
          <w:sz w:val="21"/>
        </w:rPr>
      </w:pPr>
    </w:p>
    <w:p w:rsidR="005B2961" w:rsidRDefault="008E0CDC">
      <w:pPr>
        <w:pStyle w:val="Heading2"/>
        <w:numPr>
          <w:ilvl w:val="1"/>
          <w:numId w:val="14"/>
        </w:numPr>
        <w:tabs>
          <w:tab w:val="left" w:pos="1701"/>
        </w:tabs>
        <w:spacing w:before="89"/>
        <w:ind w:hanging="361"/>
      </w:pPr>
      <w:r>
        <w:rPr>
          <w:noProof/>
          <w:lang w:val="en-IN" w:eastAsia="en-IN"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1936115</wp:posOffset>
            </wp:positionH>
            <wp:positionV relativeFrom="paragraph">
              <wp:posOffset>276225</wp:posOffset>
            </wp:positionV>
            <wp:extent cx="4220845" cy="2560320"/>
            <wp:effectExtent l="0" t="0" r="0" b="0"/>
            <wp:wrapTopAndBottom/>
            <wp:docPr id="25" name="image15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jpeg" descr="Graphical user interface, text, application, email  Description automatically generated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03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Kiosk</w:t>
      </w:r>
      <w:r>
        <w:rPr>
          <w:spacing w:val="-6"/>
        </w:rPr>
        <w:t xml:space="preserve"> </w:t>
      </w:r>
      <w:r>
        <w:t>Enquiry</w:t>
      </w:r>
      <w:r>
        <w:rPr>
          <w:spacing w:val="-1"/>
        </w:rPr>
        <w:t xml:space="preserve"> </w:t>
      </w:r>
      <w:r>
        <w:t>Page</w:t>
      </w:r>
    </w:p>
    <w:p w:rsidR="005B2961" w:rsidRDefault="005B2961">
      <w:pPr>
        <w:pStyle w:val="BodyText"/>
        <w:spacing w:before="10"/>
        <w:rPr>
          <w:sz w:val="32"/>
        </w:rPr>
      </w:pPr>
    </w:p>
    <w:p w:rsidR="005B2961" w:rsidRDefault="008E0CDC">
      <w:pPr>
        <w:pStyle w:val="ListParagraph"/>
        <w:numPr>
          <w:ilvl w:val="1"/>
          <w:numId w:val="14"/>
        </w:numPr>
        <w:tabs>
          <w:tab w:val="left" w:pos="1701"/>
        </w:tabs>
        <w:ind w:hanging="361"/>
        <w:rPr>
          <w:sz w:val="28"/>
        </w:rPr>
      </w:pPr>
      <w:r>
        <w:rPr>
          <w:sz w:val="28"/>
        </w:rPr>
        <w:t>Kiosk</w:t>
      </w:r>
      <w:r>
        <w:rPr>
          <w:spacing w:val="-7"/>
          <w:sz w:val="28"/>
        </w:rPr>
        <w:t xml:space="preserve"> </w:t>
      </w:r>
      <w:r>
        <w:rPr>
          <w:sz w:val="28"/>
        </w:rPr>
        <w:t>Enquiry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7"/>
          <w:sz w:val="28"/>
        </w:rPr>
        <w:t xml:space="preserve"> </w:t>
      </w:r>
      <w:r>
        <w:rPr>
          <w:sz w:val="28"/>
        </w:rPr>
        <w:t>Validations</w:t>
      </w:r>
    </w:p>
    <w:p w:rsidR="005B2961" w:rsidRDefault="005B2961">
      <w:pPr>
        <w:rPr>
          <w:sz w:val="28"/>
        </w:rPr>
        <w:sectPr w:rsidR="005B2961">
          <w:pgSz w:w="12240" w:h="15840"/>
          <w:pgMar w:top="1440" w:right="140" w:bottom="1200" w:left="820" w:header="0" w:footer="932" w:gutter="0"/>
          <w:cols w:space="720"/>
        </w:sectPr>
      </w:pPr>
    </w:p>
    <w:p w:rsidR="005B2961" w:rsidRDefault="008E0CDC">
      <w:pPr>
        <w:pStyle w:val="BodyText"/>
        <w:ind w:left="225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461510" cy="2706370"/>
            <wp:effectExtent l="0" t="0" r="0" b="0"/>
            <wp:docPr id="27" name="image16.pn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png" descr="Graphical user interface  Description automatically generated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123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61" w:rsidRDefault="005B2961">
      <w:pPr>
        <w:pStyle w:val="BodyText"/>
        <w:spacing w:before="2"/>
        <w:rPr>
          <w:sz w:val="23"/>
        </w:rPr>
      </w:pPr>
    </w:p>
    <w:p w:rsidR="005B2961" w:rsidRDefault="008E0CDC">
      <w:pPr>
        <w:pStyle w:val="Heading2"/>
        <w:numPr>
          <w:ilvl w:val="1"/>
          <w:numId w:val="14"/>
        </w:numPr>
        <w:tabs>
          <w:tab w:val="left" w:pos="1701"/>
        </w:tabs>
        <w:spacing w:before="89"/>
        <w:ind w:hanging="361"/>
      </w:pPr>
      <w:r>
        <w:t>Cart Page</w:t>
      </w:r>
    </w:p>
    <w:p w:rsidR="005B2961" w:rsidRDefault="008E0CDC">
      <w:pPr>
        <w:pStyle w:val="BodyText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236855</wp:posOffset>
            </wp:positionV>
            <wp:extent cx="4815205" cy="2706370"/>
            <wp:effectExtent l="0" t="0" r="0" b="0"/>
            <wp:wrapTopAndBottom/>
            <wp:docPr id="29" name="image17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jpeg" descr="Graphical user interface, text  Description automatically generated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235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2961" w:rsidRDefault="005B2961">
      <w:pPr>
        <w:pStyle w:val="BodyText"/>
        <w:spacing w:before="9"/>
        <w:rPr>
          <w:sz w:val="29"/>
        </w:rPr>
      </w:pPr>
    </w:p>
    <w:p w:rsidR="005B2961" w:rsidRDefault="008E0CDC">
      <w:pPr>
        <w:pStyle w:val="ListParagraph"/>
        <w:numPr>
          <w:ilvl w:val="1"/>
          <w:numId w:val="14"/>
        </w:numPr>
        <w:tabs>
          <w:tab w:val="left" w:pos="1701"/>
        </w:tabs>
        <w:ind w:hanging="361"/>
        <w:rPr>
          <w:sz w:val="28"/>
        </w:rPr>
      </w:pPr>
      <w:r>
        <w:rPr>
          <w:sz w:val="28"/>
        </w:rPr>
        <w:t>Checkout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</w:p>
    <w:p w:rsidR="005B2961" w:rsidRDefault="005B2961">
      <w:pPr>
        <w:rPr>
          <w:sz w:val="28"/>
        </w:rPr>
        <w:sectPr w:rsidR="005B2961">
          <w:pgSz w:w="12240" w:h="15840"/>
          <w:pgMar w:top="1440" w:right="140" w:bottom="1200" w:left="820" w:header="0" w:footer="932" w:gutter="0"/>
          <w:cols w:space="720"/>
        </w:sectPr>
      </w:pPr>
    </w:p>
    <w:p w:rsidR="005B2961" w:rsidRDefault="008E0CDC">
      <w:pPr>
        <w:pStyle w:val="BodyText"/>
        <w:ind w:left="198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221480" cy="2473325"/>
            <wp:effectExtent l="0" t="0" r="0" b="0"/>
            <wp:docPr id="31" name="image18.jpeg" descr="Graphical user interface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 descr="Graphical user interface, application, email  Description automatically generated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614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61" w:rsidRDefault="005B2961">
      <w:pPr>
        <w:pStyle w:val="BodyText"/>
        <w:rPr>
          <w:sz w:val="25"/>
        </w:rPr>
      </w:pPr>
    </w:p>
    <w:p w:rsidR="005B2961" w:rsidRDefault="008E0CDC">
      <w:pPr>
        <w:pStyle w:val="Heading2"/>
        <w:numPr>
          <w:ilvl w:val="1"/>
          <w:numId w:val="14"/>
        </w:numPr>
        <w:tabs>
          <w:tab w:val="left" w:pos="1701"/>
        </w:tabs>
        <w:spacing w:before="89"/>
        <w:ind w:hanging="361"/>
      </w:pPr>
      <w:r>
        <w:rPr>
          <w:noProof/>
          <w:lang w:val="en-IN" w:eastAsia="en-IN"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276860</wp:posOffset>
            </wp:positionV>
            <wp:extent cx="4521835" cy="2541905"/>
            <wp:effectExtent l="0" t="0" r="0" b="0"/>
            <wp:wrapTopAndBottom/>
            <wp:docPr id="33" name="image1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706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Feedback</w:t>
      </w:r>
      <w:r>
        <w:rPr>
          <w:spacing w:val="-1"/>
        </w:rPr>
        <w:t xml:space="preserve"> </w:t>
      </w:r>
      <w:r>
        <w:t>Page</w:t>
      </w:r>
    </w:p>
    <w:p w:rsidR="005B2961" w:rsidRDefault="005B2961">
      <w:pPr>
        <w:pStyle w:val="BodyText"/>
        <w:spacing w:before="1"/>
        <w:rPr>
          <w:sz w:val="30"/>
        </w:rPr>
      </w:pPr>
    </w:p>
    <w:p w:rsidR="005B2961" w:rsidRDefault="008E0CDC">
      <w:pPr>
        <w:pStyle w:val="ListParagraph"/>
        <w:numPr>
          <w:ilvl w:val="1"/>
          <w:numId w:val="14"/>
        </w:numPr>
        <w:tabs>
          <w:tab w:val="left" w:pos="1701"/>
        </w:tabs>
        <w:ind w:hanging="361"/>
        <w:rPr>
          <w:sz w:val="28"/>
        </w:rPr>
      </w:pPr>
      <w:r>
        <w:rPr>
          <w:sz w:val="28"/>
        </w:rPr>
        <w:t>Feedback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6"/>
          <w:sz w:val="28"/>
        </w:rPr>
        <w:t xml:space="preserve"> </w:t>
      </w:r>
      <w:r>
        <w:rPr>
          <w:sz w:val="28"/>
        </w:rPr>
        <w:t>Validations</w:t>
      </w:r>
    </w:p>
    <w:p w:rsidR="005B2961" w:rsidRDefault="005B2961">
      <w:pPr>
        <w:rPr>
          <w:sz w:val="28"/>
        </w:rPr>
        <w:sectPr w:rsidR="005B2961">
          <w:pgSz w:w="12240" w:h="15840"/>
          <w:pgMar w:top="1440" w:right="140" w:bottom="1200" w:left="820" w:header="0" w:footer="932" w:gutter="0"/>
          <w:cols w:space="720"/>
        </w:sectPr>
      </w:pPr>
    </w:p>
    <w:p w:rsidR="005B2961" w:rsidRDefault="008E0CDC">
      <w:pPr>
        <w:pStyle w:val="BodyText"/>
        <w:ind w:left="336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359785" cy="2482215"/>
            <wp:effectExtent l="0" t="0" r="0" b="0"/>
            <wp:docPr id="35" name="image20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jpeg" descr="Graphical user interface  Description automatically generated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000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61" w:rsidRDefault="005B2961">
      <w:pPr>
        <w:pStyle w:val="BodyText"/>
        <w:rPr>
          <w:sz w:val="20"/>
        </w:rPr>
      </w:pPr>
    </w:p>
    <w:p w:rsidR="005B2961" w:rsidRDefault="008E0CDC">
      <w:pPr>
        <w:pStyle w:val="Heading2"/>
        <w:numPr>
          <w:ilvl w:val="0"/>
          <w:numId w:val="14"/>
        </w:numPr>
        <w:tabs>
          <w:tab w:val="left" w:pos="1341"/>
        </w:tabs>
        <w:spacing w:before="212"/>
        <w:ind w:hanging="361"/>
      </w:pPr>
      <w:r>
        <w:t>Admin</w:t>
      </w:r>
      <w:r>
        <w:rPr>
          <w:spacing w:val="-2"/>
        </w:rPr>
        <w:t xml:space="preserve"> </w:t>
      </w:r>
      <w:r>
        <w:t>Module:</w:t>
      </w:r>
    </w:p>
    <w:p w:rsidR="005B2961" w:rsidRDefault="008E0CDC">
      <w:pPr>
        <w:pStyle w:val="ListParagraph"/>
        <w:numPr>
          <w:ilvl w:val="1"/>
          <w:numId w:val="14"/>
        </w:numPr>
        <w:tabs>
          <w:tab w:val="left" w:pos="2061"/>
        </w:tabs>
        <w:spacing w:before="161"/>
        <w:ind w:left="2060" w:hanging="361"/>
        <w:rPr>
          <w:sz w:val="28"/>
        </w:rPr>
      </w:pPr>
      <w:r>
        <w:rPr>
          <w:sz w:val="28"/>
        </w:rPr>
        <w:t>Admin</w:t>
      </w:r>
      <w:r>
        <w:rPr>
          <w:spacing w:val="-2"/>
          <w:sz w:val="28"/>
        </w:rPr>
        <w:t xml:space="preserve"> </w:t>
      </w:r>
      <w:r>
        <w:rPr>
          <w:sz w:val="28"/>
        </w:rPr>
        <w:t>Login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</w:p>
    <w:p w:rsidR="005B2961" w:rsidRDefault="008E0CDC">
      <w:pPr>
        <w:pStyle w:val="BodyText"/>
        <w:spacing w:before="7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3100070</wp:posOffset>
            </wp:positionH>
            <wp:positionV relativeFrom="paragraph">
              <wp:posOffset>102235</wp:posOffset>
            </wp:positionV>
            <wp:extent cx="2894330" cy="2340610"/>
            <wp:effectExtent l="0" t="0" r="0" b="0"/>
            <wp:wrapTopAndBottom/>
            <wp:docPr id="37" name="image21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png" descr="Graphical user interface, application  Description automatically generated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4025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spacing w:before="8"/>
        <w:rPr>
          <w:sz w:val="23"/>
        </w:rPr>
      </w:pPr>
    </w:p>
    <w:p w:rsidR="005B2961" w:rsidRDefault="008E0CDC">
      <w:pPr>
        <w:pStyle w:val="Heading2"/>
        <w:numPr>
          <w:ilvl w:val="1"/>
          <w:numId w:val="14"/>
        </w:numPr>
        <w:tabs>
          <w:tab w:val="left" w:pos="2061"/>
        </w:tabs>
        <w:ind w:left="2060" w:hanging="361"/>
      </w:pPr>
      <w:r>
        <w:t>Admin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Validation</w:t>
      </w:r>
    </w:p>
    <w:p w:rsidR="005B2961" w:rsidRDefault="005B2961">
      <w:pPr>
        <w:sectPr w:rsidR="005B2961">
          <w:pgSz w:w="12240" w:h="15840"/>
          <w:pgMar w:top="1440" w:right="140" w:bottom="1200" w:left="820" w:header="0" w:footer="932" w:gutter="0"/>
          <w:cols w:space="720"/>
        </w:sectPr>
      </w:pPr>
    </w:p>
    <w:p w:rsidR="005B2961" w:rsidRDefault="008E0CDC">
      <w:pPr>
        <w:pStyle w:val="BodyText"/>
        <w:ind w:left="414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008630" cy="2436495"/>
            <wp:effectExtent l="0" t="0" r="0" b="0"/>
            <wp:docPr id="39" name="image22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2.png" descr="Graphical user interface, application  Description automatically generated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747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spacing w:before="5"/>
        <w:rPr>
          <w:sz w:val="28"/>
        </w:rPr>
      </w:pPr>
    </w:p>
    <w:p w:rsidR="005B2961" w:rsidRDefault="008E0CDC">
      <w:pPr>
        <w:pStyle w:val="ListParagraph"/>
        <w:numPr>
          <w:ilvl w:val="1"/>
          <w:numId w:val="14"/>
        </w:numPr>
        <w:tabs>
          <w:tab w:val="left" w:pos="2061"/>
        </w:tabs>
        <w:spacing w:before="89"/>
        <w:ind w:left="2060" w:hanging="361"/>
        <w:rPr>
          <w:sz w:val="28"/>
        </w:rPr>
      </w:pPr>
      <w:r>
        <w:rPr>
          <w:sz w:val="28"/>
        </w:rPr>
        <w:t>Admin</w:t>
      </w:r>
      <w:r>
        <w:rPr>
          <w:spacing w:val="-2"/>
          <w:sz w:val="28"/>
        </w:rPr>
        <w:t xml:space="preserve"> </w:t>
      </w:r>
      <w:r>
        <w:rPr>
          <w:sz w:val="28"/>
        </w:rPr>
        <w:t>After</w:t>
      </w:r>
      <w:r>
        <w:rPr>
          <w:spacing w:val="-2"/>
          <w:sz w:val="28"/>
        </w:rPr>
        <w:t xml:space="preserve"> </w:t>
      </w:r>
      <w:r>
        <w:rPr>
          <w:sz w:val="28"/>
        </w:rPr>
        <w:t>Login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</w:p>
    <w:p w:rsidR="005B2961" w:rsidRDefault="008E0CDC">
      <w:pPr>
        <w:pStyle w:val="BodyText"/>
        <w:spacing w:before="8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102870</wp:posOffset>
            </wp:positionV>
            <wp:extent cx="4292600" cy="2412365"/>
            <wp:effectExtent l="0" t="0" r="0" b="0"/>
            <wp:wrapTopAndBottom/>
            <wp:docPr id="41" name="image23.jpeg" descr="Chart, lin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3.jpeg" descr="Chart, line chart  Description automatically generated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364" cy="241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2961" w:rsidRDefault="005B2961">
      <w:pPr>
        <w:pStyle w:val="BodyText"/>
        <w:rPr>
          <w:sz w:val="30"/>
        </w:rPr>
      </w:pPr>
    </w:p>
    <w:p w:rsidR="005B2961" w:rsidRDefault="005B2961">
      <w:pPr>
        <w:pStyle w:val="BodyText"/>
        <w:spacing w:before="1"/>
        <w:rPr>
          <w:sz w:val="27"/>
        </w:rPr>
      </w:pPr>
    </w:p>
    <w:p w:rsidR="005B2961" w:rsidRDefault="008E0CDC">
      <w:pPr>
        <w:pStyle w:val="Heading2"/>
        <w:numPr>
          <w:ilvl w:val="1"/>
          <w:numId w:val="14"/>
        </w:numPr>
        <w:tabs>
          <w:tab w:val="left" w:pos="2061"/>
        </w:tabs>
        <w:ind w:left="2060" w:hanging="361"/>
      </w:pPr>
      <w:r>
        <w:t>Add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page</w:t>
      </w:r>
    </w:p>
    <w:p w:rsidR="005B2961" w:rsidRDefault="005B2961">
      <w:pPr>
        <w:sectPr w:rsidR="005B2961">
          <w:pgSz w:w="12240" w:h="15840"/>
          <w:pgMar w:top="1440" w:right="140" w:bottom="1200" w:left="820" w:header="0" w:footer="932" w:gutter="0"/>
          <w:cols w:space="720"/>
        </w:sectPr>
      </w:pPr>
    </w:p>
    <w:p w:rsidR="005B2961" w:rsidRDefault="008E0CDC">
      <w:pPr>
        <w:pStyle w:val="BodyText"/>
        <w:ind w:left="206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318000" cy="2427605"/>
            <wp:effectExtent l="0" t="0" r="0" b="0"/>
            <wp:docPr id="43" name="image24.jpeg" descr="Chart, lin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4.jpeg" descr="Chart, line chart  Description automatically generated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323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spacing w:before="5"/>
        <w:rPr>
          <w:sz w:val="28"/>
        </w:rPr>
      </w:pPr>
    </w:p>
    <w:p w:rsidR="005B2961" w:rsidRDefault="008E0CDC">
      <w:pPr>
        <w:pStyle w:val="ListParagraph"/>
        <w:numPr>
          <w:ilvl w:val="1"/>
          <w:numId w:val="14"/>
        </w:numPr>
        <w:tabs>
          <w:tab w:val="left" w:pos="2061"/>
        </w:tabs>
        <w:spacing w:before="89"/>
        <w:ind w:left="2060" w:hanging="361"/>
        <w:rPr>
          <w:sz w:val="28"/>
        </w:rPr>
      </w:pP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Category</w:t>
      </w:r>
    </w:p>
    <w:p w:rsidR="005B2961" w:rsidRDefault="008E0CDC">
      <w:pPr>
        <w:pStyle w:val="BodyText"/>
        <w:spacing w:before="6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101600</wp:posOffset>
            </wp:positionV>
            <wp:extent cx="4334510" cy="2437130"/>
            <wp:effectExtent l="0" t="0" r="0" b="0"/>
            <wp:wrapTopAndBottom/>
            <wp:docPr id="45" name="image25.jpeg" descr="Chart, lin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5.jpeg" descr="Chart, line chart  Description automatically generated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790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2961" w:rsidRDefault="005B2961">
      <w:pPr>
        <w:rPr>
          <w:sz w:val="10"/>
        </w:rPr>
        <w:sectPr w:rsidR="005B2961">
          <w:pgSz w:w="12240" w:h="15840"/>
          <w:pgMar w:top="1440" w:right="140" w:bottom="1200" w:left="820" w:header="0" w:footer="932" w:gutter="0"/>
          <w:cols w:space="720"/>
        </w:sectPr>
      </w:pPr>
    </w:p>
    <w:p w:rsidR="005B2961" w:rsidRDefault="008E0CDC">
      <w:pPr>
        <w:pStyle w:val="Heading1"/>
        <w:numPr>
          <w:ilvl w:val="0"/>
          <w:numId w:val="10"/>
        </w:numPr>
        <w:tabs>
          <w:tab w:val="left" w:pos="940"/>
        </w:tabs>
        <w:spacing w:before="61"/>
        <w:ind w:hanging="320"/>
      </w:pPr>
      <w:r>
        <w:lastRenderedPageBreak/>
        <w:t>IMPLEMENTATION</w:t>
      </w:r>
      <w:r>
        <w:rPr>
          <w:spacing w:val="-4"/>
        </w:rPr>
        <w:t xml:space="preserve"> </w:t>
      </w:r>
      <w:r>
        <w:t>DETAILS:</w:t>
      </w:r>
    </w:p>
    <w:p w:rsidR="005B2961" w:rsidRDefault="005B2961">
      <w:pPr>
        <w:pStyle w:val="BodyText"/>
        <w:spacing w:before="9"/>
        <w:rPr>
          <w:sz w:val="29"/>
        </w:rPr>
      </w:pPr>
    </w:p>
    <w:p w:rsidR="005B2961" w:rsidRDefault="008E0CDC">
      <w:pPr>
        <w:pStyle w:val="BodyText"/>
        <w:spacing w:before="1" w:line="360" w:lineRule="auto"/>
        <w:ind w:left="620" w:right="1309"/>
        <w:jc w:val="both"/>
      </w:pPr>
      <w:r>
        <w:rPr>
          <w:color w:val="212121"/>
        </w:rPr>
        <w:t>The user needs to enter his or her information required in the signup page. The page allows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enter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login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page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user.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done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JSP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programming.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usage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HTML,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CSS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register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these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collected.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avoid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redundancy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MYSQL-Hibernate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used.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This allows more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faster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 simple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access of their data.</w:t>
      </w:r>
    </w:p>
    <w:p w:rsidR="005B2961" w:rsidRDefault="008E0CDC">
      <w:pPr>
        <w:pStyle w:val="BodyText"/>
        <w:spacing w:before="158" w:line="360" w:lineRule="auto"/>
        <w:ind w:left="620" w:right="1308"/>
        <w:jc w:val="both"/>
      </w:pPr>
      <w:r>
        <w:rPr>
          <w:color w:val="212121"/>
        </w:rPr>
        <w:t>HTML is used to design the site aesthetics and simplicity of the site using CSS. MySQ</w:t>
      </w:r>
      <w:r>
        <w:rPr>
          <w:color w:val="212121"/>
        </w:rPr>
        <w:t>L is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database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stored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site,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JavaScript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linked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front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back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end.</w:t>
      </w:r>
    </w:p>
    <w:p w:rsidR="005B2961" w:rsidRDefault="008E0CDC">
      <w:pPr>
        <w:pStyle w:val="BodyText"/>
        <w:spacing w:before="162" w:line="360" w:lineRule="auto"/>
        <w:ind w:left="620" w:right="1306"/>
        <w:jc w:val="both"/>
      </w:pPr>
      <w:r>
        <w:rPr>
          <w:color w:val="212121"/>
        </w:rPr>
        <w:t>Hardware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essential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requirement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development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build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system.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 xml:space="preserve">so a moderately good system is required. And </w:t>
      </w:r>
      <w:r>
        <w:rPr>
          <w:color w:val="212121"/>
        </w:rPr>
        <w:t>software like Eclipse IDE, Apache Tomcat Server,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MySQL-Workbench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etc.,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 create this site.</w:t>
      </w: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5B2961">
      <w:pPr>
        <w:pStyle w:val="BodyText"/>
        <w:rPr>
          <w:sz w:val="26"/>
        </w:rPr>
      </w:pPr>
    </w:p>
    <w:p w:rsidR="005B2961" w:rsidRDefault="008E0CDC">
      <w:pPr>
        <w:pStyle w:val="ListParagraph"/>
        <w:numPr>
          <w:ilvl w:val="0"/>
          <w:numId w:val="15"/>
        </w:numPr>
        <w:tabs>
          <w:tab w:val="left" w:pos="1341"/>
        </w:tabs>
        <w:spacing w:before="165"/>
        <w:ind w:hanging="361"/>
        <w:rPr>
          <w:sz w:val="28"/>
        </w:rPr>
      </w:pPr>
      <w:r>
        <w:rPr>
          <w:sz w:val="28"/>
        </w:rPr>
        <w:t>SOFTWARE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HARDWARE</w:t>
      </w:r>
      <w:r>
        <w:rPr>
          <w:spacing w:val="-2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</w:p>
    <w:p w:rsidR="005B2961" w:rsidRDefault="005B2961">
      <w:pPr>
        <w:pStyle w:val="BodyText"/>
        <w:spacing w:before="1"/>
        <w:rPr>
          <w:sz w:val="16"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8"/>
        <w:gridCol w:w="4808"/>
      </w:tblGrid>
      <w:tr w:rsidR="005B2961">
        <w:trPr>
          <w:trHeight w:val="484"/>
        </w:trPr>
        <w:tc>
          <w:tcPr>
            <w:tcW w:w="9616" w:type="dxa"/>
            <w:gridSpan w:val="2"/>
          </w:tcPr>
          <w:p w:rsidR="005B2961" w:rsidRDefault="008E0CDC">
            <w:pPr>
              <w:pStyle w:val="TableParagraph"/>
              <w:spacing w:before="2" w:line="240" w:lineRule="auto"/>
              <w:ind w:left="3299" w:right="32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Software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</w:tc>
      </w:tr>
      <w:tr w:rsidR="005B2961">
        <w:trPr>
          <w:trHeight w:val="482"/>
        </w:trPr>
        <w:tc>
          <w:tcPr>
            <w:tcW w:w="4808" w:type="dxa"/>
          </w:tcPr>
          <w:p w:rsidR="005B2961" w:rsidRDefault="008E0CDC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Operating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4808" w:type="dxa"/>
          </w:tcPr>
          <w:p w:rsidR="005B2961" w:rsidRDefault="008E0CDC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Microsoft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Windows</w:t>
            </w:r>
          </w:p>
        </w:tc>
      </w:tr>
      <w:tr w:rsidR="005B2961">
        <w:trPr>
          <w:trHeight w:val="484"/>
        </w:trPr>
        <w:tc>
          <w:tcPr>
            <w:tcW w:w="9616" w:type="dxa"/>
            <w:gridSpan w:val="2"/>
          </w:tcPr>
          <w:p w:rsidR="005B2961" w:rsidRDefault="008E0CDC">
            <w:pPr>
              <w:pStyle w:val="TableParagraph"/>
              <w:spacing w:line="240" w:lineRule="auto"/>
              <w:ind w:left="3299" w:right="32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Software: -</w:t>
            </w:r>
          </w:p>
        </w:tc>
      </w:tr>
      <w:tr w:rsidR="005B2961">
        <w:trPr>
          <w:trHeight w:val="481"/>
        </w:trPr>
        <w:tc>
          <w:tcPr>
            <w:tcW w:w="4808" w:type="dxa"/>
          </w:tcPr>
          <w:p w:rsidR="005B2961" w:rsidRDefault="008E0CDC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End Software</w:t>
            </w:r>
          </w:p>
        </w:tc>
        <w:tc>
          <w:tcPr>
            <w:tcW w:w="4808" w:type="dxa"/>
          </w:tcPr>
          <w:p w:rsidR="005B2961" w:rsidRDefault="008E0CDC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Apache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Tomcat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Server</w:t>
            </w:r>
          </w:p>
        </w:tc>
      </w:tr>
      <w:tr w:rsidR="005B2961">
        <w:trPr>
          <w:trHeight w:val="482"/>
        </w:trPr>
        <w:tc>
          <w:tcPr>
            <w:tcW w:w="4808" w:type="dxa"/>
          </w:tcPr>
          <w:p w:rsidR="005B2961" w:rsidRDefault="008E0CDC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– </w:t>
            </w:r>
            <w:r>
              <w:rPr>
                <w:sz w:val="28"/>
              </w:rPr>
              <w:t>End Software</w:t>
            </w:r>
          </w:p>
        </w:tc>
        <w:tc>
          <w:tcPr>
            <w:tcW w:w="4808" w:type="dxa"/>
          </w:tcPr>
          <w:p w:rsidR="005B2961" w:rsidRDefault="008E0CDC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MySQL</w:t>
            </w:r>
          </w:p>
        </w:tc>
      </w:tr>
      <w:tr w:rsidR="005B2961">
        <w:trPr>
          <w:trHeight w:val="484"/>
        </w:trPr>
        <w:tc>
          <w:tcPr>
            <w:tcW w:w="9616" w:type="dxa"/>
            <w:gridSpan w:val="2"/>
          </w:tcPr>
          <w:p w:rsidR="005B2961" w:rsidRDefault="008E0CDC">
            <w:pPr>
              <w:pStyle w:val="TableParagraph"/>
              <w:spacing w:before="2" w:line="240" w:lineRule="auto"/>
              <w:ind w:left="3299" w:right="32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Hardware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Requirements</w:t>
            </w:r>
          </w:p>
        </w:tc>
      </w:tr>
      <w:tr w:rsidR="005B2961">
        <w:trPr>
          <w:trHeight w:val="482"/>
        </w:trPr>
        <w:tc>
          <w:tcPr>
            <w:tcW w:w="4808" w:type="dxa"/>
          </w:tcPr>
          <w:p w:rsidR="005B2961" w:rsidRDefault="008E0CDC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Processor:</w:t>
            </w:r>
          </w:p>
        </w:tc>
        <w:tc>
          <w:tcPr>
            <w:tcW w:w="4808" w:type="dxa"/>
          </w:tcPr>
          <w:p w:rsidR="005B2961" w:rsidRDefault="008E0CDC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Intel core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2.00GHz</w:t>
            </w:r>
          </w:p>
        </w:tc>
      </w:tr>
      <w:tr w:rsidR="005B2961">
        <w:trPr>
          <w:trHeight w:val="484"/>
        </w:trPr>
        <w:tc>
          <w:tcPr>
            <w:tcW w:w="4808" w:type="dxa"/>
          </w:tcPr>
          <w:p w:rsidR="005B2961" w:rsidRDefault="008E0CDC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RAM:</w:t>
            </w:r>
          </w:p>
        </w:tc>
        <w:tc>
          <w:tcPr>
            <w:tcW w:w="4808" w:type="dxa"/>
          </w:tcPr>
          <w:p w:rsidR="005B2961" w:rsidRDefault="008E0CDC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4GB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or more</w:t>
            </w:r>
          </w:p>
        </w:tc>
      </w:tr>
      <w:tr w:rsidR="005B2961">
        <w:trPr>
          <w:trHeight w:val="482"/>
        </w:trPr>
        <w:tc>
          <w:tcPr>
            <w:tcW w:w="4808" w:type="dxa"/>
          </w:tcPr>
          <w:p w:rsidR="005B2961" w:rsidRDefault="008E0CDC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Monitor:</w:t>
            </w:r>
          </w:p>
        </w:tc>
        <w:tc>
          <w:tcPr>
            <w:tcW w:w="4808" w:type="dxa"/>
          </w:tcPr>
          <w:p w:rsidR="005B2961" w:rsidRDefault="008E0CDC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LCD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Monitor</w:t>
            </w:r>
          </w:p>
        </w:tc>
      </w:tr>
      <w:tr w:rsidR="005B2961">
        <w:trPr>
          <w:trHeight w:val="482"/>
        </w:trPr>
        <w:tc>
          <w:tcPr>
            <w:tcW w:w="4808" w:type="dxa"/>
          </w:tcPr>
          <w:p w:rsidR="005B2961" w:rsidRDefault="008E0CDC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Keyboard:</w:t>
            </w:r>
          </w:p>
        </w:tc>
        <w:tc>
          <w:tcPr>
            <w:tcW w:w="4808" w:type="dxa"/>
          </w:tcPr>
          <w:p w:rsidR="005B2961" w:rsidRDefault="008E0CDC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Normal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Keyboard</w:t>
            </w:r>
          </w:p>
        </w:tc>
      </w:tr>
      <w:tr w:rsidR="005B2961">
        <w:trPr>
          <w:trHeight w:val="484"/>
        </w:trPr>
        <w:tc>
          <w:tcPr>
            <w:tcW w:w="4808" w:type="dxa"/>
          </w:tcPr>
          <w:p w:rsidR="005B2961" w:rsidRDefault="008E0CDC">
            <w:pPr>
              <w:pStyle w:val="TableParagraph"/>
              <w:spacing w:before="2" w:line="240" w:lineRule="auto"/>
              <w:rPr>
                <w:sz w:val="28"/>
              </w:rPr>
            </w:pPr>
            <w:r>
              <w:rPr>
                <w:sz w:val="28"/>
              </w:rPr>
              <w:t>Mouse:</w:t>
            </w:r>
          </w:p>
        </w:tc>
        <w:tc>
          <w:tcPr>
            <w:tcW w:w="4808" w:type="dxa"/>
          </w:tcPr>
          <w:p w:rsidR="005B2961" w:rsidRDefault="008E0CDC">
            <w:pPr>
              <w:pStyle w:val="TableParagraph"/>
              <w:spacing w:before="2" w:line="240" w:lineRule="auto"/>
              <w:rPr>
                <w:sz w:val="28"/>
              </w:rPr>
            </w:pPr>
            <w:r>
              <w:rPr>
                <w:sz w:val="28"/>
              </w:rPr>
              <w:t>Compatible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mouse</w:t>
            </w:r>
          </w:p>
        </w:tc>
      </w:tr>
    </w:tbl>
    <w:p w:rsidR="005B2961" w:rsidRDefault="005B2961">
      <w:pPr>
        <w:rPr>
          <w:sz w:val="28"/>
        </w:rPr>
        <w:sectPr w:rsidR="005B2961">
          <w:pgSz w:w="12240" w:h="15840"/>
          <w:pgMar w:top="1380" w:right="140" w:bottom="1200" w:left="820" w:header="0" w:footer="932" w:gutter="0"/>
          <w:cols w:space="720"/>
        </w:sectPr>
      </w:pPr>
    </w:p>
    <w:p w:rsidR="005B2961" w:rsidRDefault="008E0CDC">
      <w:pPr>
        <w:pStyle w:val="Heading1"/>
        <w:numPr>
          <w:ilvl w:val="0"/>
          <w:numId w:val="10"/>
        </w:numPr>
        <w:tabs>
          <w:tab w:val="left" w:pos="940"/>
        </w:tabs>
        <w:spacing w:before="61"/>
        <w:ind w:hanging="320"/>
      </w:pPr>
      <w:r>
        <w:lastRenderedPageBreak/>
        <w:t>OUTPUT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TESTING:</w:t>
      </w:r>
    </w:p>
    <w:p w:rsidR="005B2961" w:rsidRDefault="005B2961">
      <w:pPr>
        <w:pStyle w:val="BodyText"/>
        <w:spacing w:before="10"/>
        <w:rPr>
          <w:sz w:val="29"/>
        </w:rPr>
      </w:pPr>
    </w:p>
    <w:p w:rsidR="005B2961" w:rsidRDefault="008E0CDC">
      <w:pPr>
        <w:pStyle w:val="Heading2"/>
        <w:numPr>
          <w:ilvl w:val="1"/>
          <w:numId w:val="10"/>
        </w:numPr>
        <w:tabs>
          <w:tab w:val="left" w:pos="1040"/>
        </w:tabs>
        <w:spacing w:before="1"/>
        <w:ind w:left="1040" w:hanging="420"/>
      </w:pPr>
      <w:r>
        <w:t>TEST</w:t>
      </w:r>
      <w:r>
        <w:rPr>
          <w:spacing w:val="-2"/>
        </w:rPr>
        <w:t xml:space="preserve"> </w:t>
      </w:r>
      <w:r>
        <w:t>PLAN:</w:t>
      </w:r>
    </w:p>
    <w:p w:rsidR="005B2961" w:rsidRDefault="005B2961">
      <w:pPr>
        <w:pStyle w:val="BodyText"/>
        <w:spacing w:before="9"/>
        <w:rPr>
          <w:sz w:val="27"/>
        </w:rPr>
      </w:pPr>
    </w:p>
    <w:p w:rsidR="005B2961" w:rsidRDefault="008E0CDC">
      <w:pPr>
        <w:pStyle w:val="BodyText"/>
        <w:spacing w:line="360" w:lineRule="auto"/>
        <w:ind w:left="620" w:right="1301" w:firstLine="719"/>
        <w:jc w:val="both"/>
      </w:pPr>
      <w:r>
        <w:t xml:space="preserve">Software testing is a critical </w:t>
      </w:r>
      <w:r>
        <w:t>element of software quality assurance and represents the</w:t>
      </w:r>
      <w:r>
        <w:rPr>
          <w:spacing w:val="1"/>
        </w:rPr>
        <w:t xml:space="preserve"> </w:t>
      </w:r>
      <w:r>
        <w:t>ultimate review of specification, design, and coding. Testing presents an interesting anomaly 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 engineer.</w:t>
      </w:r>
    </w:p>
    <w:p w:rsidR="005B2961" w:rsidRDefault="008E0CDC">
      <w:pPr>
        <w:pStyle w:val="ListParagraph"/>
        <w:numPr>
          <w:ilvl w:val="0"/>
          <w:numId w:val="16"/>
        </w:numPr>
        <w:tabs>
          <w:tab w:val="left" w:pos="1341"/>
        </w:tabs>
        <w:spacing w:before="160"/>
        <w:ind w:hanging="361"/>
        <w:jc w:val="both"/>
        <w:rPr>
          <w:sz w:val="24"/>
        </w:rPr>
      </w:pP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process of</w:t>
      </w:r>
      <w:r>
        <w:rPr>
          <w:spacing w:val="-1"/>
          <w:sz w:val="24"/>
        </w:rPr>
        <w:t xml:space="preserve"> </w:t>
      </w:r>
      <w:r>
        <w:rPr>
          <w:sz w:val="24"/>
        </w:rPr>
        <w:t>executing a</w:t>
      </w:r>
      <w:r>
        <w:rPr>
          <w:spacing w:val="-2"/>
          <w:sz w:val="24"/>
        </w:rPr>
        <w:t xml:space="preserve"> </w:t>
      </w:r>
      <w:r>
        <w:rPr>
          <w:sz w:val="24"/>
        </w:rPr>
        <w:t>program 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intent of</w:t>
      </w:r>
      <w:r>
        <w:rPr>
          <w:spacing w:val="-1"/>
          <w:sz w:val="24"/>
        </w:rPr>
        <w:t xml:space="preserve"> </w:t>
      </w:r>
      <w:r>
        <w:rPr>
          <w:sz w:val="24"/>
        </w:rPr>
        <w:t>finding an</w:t>
      </w:r>
      <w:r>
        <w:rPr>
          <w:spacing w:val="-1"/>
          <w:sz w:val="24"/>
        </w:rPr>
        <w:t xml:space="preserve"> </w:t>
      </w:r>
      <w:r>
        <w:rPr>
          <w:sz w:val="24"/>
        </w:rPr>
        <w:t>error.</w:t>
      </w:r>
    </w:p>
    <w:p w:rsidR="005B2961" w:rsidRDefault="008E0CDC">
      <w:pPr>
        <w:pStyle w:val="ListParagraph"/>
        <w:numPr>
          <w:ilvl w:val="0"/>
          <w:numId w:val="16"/>
        </w:numPr>
        <w:tabs>
          <w:tab w:val="left" w:pos="1341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test case</w:t>
      </w:r>
      <w:r>
        <w:rPr>
          <w:spacing w:val="-2"/>
          <w:sz w:val="24"/>
        </w:rPr>
        <w:t xml:space="preserve"> </w:t>
      </w:r>
      <w:r>
        <w:rPr>
          <w:sz w:val="24"/>
        </w:rPr>
        <w:t>design is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has a</w:t>
      </w:r>
      <w:r>
        <w:rPr>
          <w:spacing w:val="-2"/>
          <w:sz w:val="24"/>
        </w:rPr>
        <w:t xml:space="preserve"> </w:t>
      </w:r>
      <w:r>
        <w:rPr>
          <w:sz w:val="24"/>
        </w:rPr>
        <w:t>probability of</w:t>
      </w:r>
      <w:r>
        <w:rPr>
          <w:spacing w:val="-1"/>
          <w:sz w:val="24"/>
        </w:rPr>
        <w:t xml:space="preserve"> </w:t>
      </w:r>
      <w:r>
        <w:rPr>
          <w:sz w:val="24"/>
        </w:rPr>
        <w:t>finding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yet undiscovered</w:t>
      </w:r>
      <w:r>
        <w:rPr>
          <w:spacing w:val="-1"/>
          <w:sz w:val="24"/>
        </w:rPr>
        <w:t xml:space="preserve"> </w:t>
      </w:r>
      <w:r>
        <w:rPr>
          <w:sz w:val="24"/>
        </w:rPr>
        <w:t>error.</w:t>
      </w:r>
    </w:p>
    <w:p w:rsidR="005B2961" w:rsidRDefault="008E0CDC">
      <w:pPr>
        <w:pStyle w:val="ListParagraph"/>
        <w:numPr>
          <w:ilvl w:val="0"/>
          <w:numId w:val="16"/>
        </w:numPr>
        <w:tabs>
          <w:tab w:val="left" w:pos="1341"/>
        </w:tabs>
        <w:spacing w:before="140"/>
        <w:ind w:hanging="361"/>
        <w:jc w:val="both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uncovers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yet</w:t>
      </w:r>
      <w:r>
        <w:rPr>
          <w:spacing w:val="-1"/>
          <w:sz w:val="24"/>
        </w:rPr>
        <w:t xml:space="preserve"> </w:t>
      </w:r>
      <w:r>
        <w:rPr>
          <w:sz w:val="24"/>
        </w:rPr>
        <w:t>undiscovered</w:t>
      </w:r>
      <w:r>
        <w:rPr>
          <w:spacing w:val="-1"/>
          <w:sz w:val="24"/>
        </w:rPr>
        <w:t xml:space="preserve"> </w:t>
      </w:r>
      <w:r>
        <w:rPr>
          <w:sz w:val="24"/>
        </w:rPr>
        <w:t>error.</w:t>
      </w:r>
    </w:p>
    <w:p w:rsidR="005B2961" w:rsidRDefault="005B2961">
      <w:pPr>
        <w:pStyle w:val="BodyText"/>
        <w:spacing w:before="10"/>
        <w:rPr>
          <w:sz w:val="25"/>
        </w:rPr>
      </w:pPr>
    </w:p>
    <w:p w:rsidR="005B2961" w:rsidRDefault="008E0CDC">
      <w:pPr>
        <w:pStyle w:val="BodyText"/>
        <w:ind w:left="620"/>
      </w:pPr>
      <w:r>
        <w:t>These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objectives imply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dramatic change</w:t>
      </w:r>
      <w:r>
        <w:rPr>
          <w:spacing w:val="-2"/>
        </w:rPr>
        <w:t xml:space="preserve"> </w:t>
      </w:r>
      <w:r>
        <w:t>in view</w:t>
      </w:r>
      <w:r>
        <w:rPr>
          <w:spacing w:val="-1"/>
        </w:rPr>
        <w:t xml:space="preserve"> </w:t>
      </w:r>
      <w:r>
        <w:t>port.</w:t>
      </w:r>
    </w:p>
    <w:p w:rsidR="005B2961" w:rsidRDefault="005B2961">
      <w:pPr>
        <w:pStyle w:val="BodyText"/>
        <w:spacing w:before="10"/>
        <w:rPr>
          <w:sz w:val="25"/>
        </w:rPr>
      </w:pPr>
    </w:p>
    <w:p w:rsidR="005B2961" w:rsidRDefault="008E0CDC">
      <w:pPr>
        <w:pStyle w:val="BodyText"/>
        <w:ind w:left="620"/>
      </w:pPr>
      <w:r>
        <w:t>Testing</w:t>
      </w:r>
      <w:r>
        <w:rPr>
          <w:spacing w:val="-2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 absence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</w:t>
      </w:r>
      <w:r>
        <w:t>efects,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errors are</w:t>
      </w:r>
      <w:r>
        <w:rPr>
          <w:spacing w:val="-4"/>
        </w:rPr>
        <w:t xml:space="preserve"> </w:t>
      </w:r>
      <w:r>
        <w:t>present.</w:t>
      </w: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rPr>
          <w:sz w:val="20"/>
        </w:rPr>
      </w:pPr>
    </w:p>
    <w:p w:rsidR="005B2961" w:rsidRDefault="005B2961">
      <w:pPr>
        <w:pStyle w:val="BodyText"/>
        <w:spacing w:before="9" w:after="1"/>
        <w:rPr>
          <w:sz w:val="15"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6"/>
        <w:gridCol w:w="1276"/>
        <w:gridCol w:w="1701"/>
        <w:gridCol w:w="3515"/>
        <w:gridCol w:w="3045"/>
      </w:tblGrid>
      <w:tr w:rsidR="005B2961">
        <w:trPr>
          <w:trHeight w:val="414"/>
        </w:trPr>
        <w:tc>
          <w:tcPr>
            <w:tcW w:w="986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Sr.no.</w:t>
            </w:r>
          </w:p>
        </w:tc>
        <w:tc>
          <w:tcPr>
            <w:tcW w:w="1276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701" w:type="dxa"/>
          </w:tcPr>
          <w:p w:rsidR="005B2961" w:rsidRDefault="008E0CDC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tag</w:t>
            </w:r>
          </w:p>
        </w:tc>
        <w:tc>
          <w:tcPr>
            <w:tcW w:w="3515" w:type="dxa"/>
          </w:tcPr>
          <w:p w:rsidR="005B2961" w:rsidRDefault="008E0CDC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045" w:type="dxa"/>
          </w:tcPr>
          <w:p w:rsidR="005B2961" w:rsidRDefault="008E0CDC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</w:tr>
      <w:tr w:rsidR="005B2961">
        <w:trPr>
          <w:trHeight w:val="1243"/>
        </w:trPr>
        <w:tc>
          <w:tcPr>
            <w:tcW w:w="986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6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701" w:type="dxa"/>
          </w:tcPr>
          <w:p w:rsidR="005B2961" w:rsidRDefault="008E0CDC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Textbox</w:t>
            </w:r>
          </w:p>
        </w:tc>
        <w:tc>
          <w:tcPr>
            <w:tcW w:w="3515" w:type="dxa"/>
          </w:tcPr>
          <w:p w:rsidR="005B2961" w:rsidRDefault="008E0CDC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accepted.</w:t>
            </w:r>
          </w:p>
        </w:tc>
        <w:tc>
          <w:tcPr>
            <w:tcW w:w="3045" w:type="dxa"/>
          </w:tcPr>
          <w:p w:rsidR="005B2961" w:rsidRDefault="008E0CDC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there,</w:t>
            </w:r>
          </w:p>
          <w:p w:rsidR="005B2961" w:rsidRDefault="008E0CDC">
            <w:pPr>
              <w:pStyle w:val="TableParagraph"/>
              <w:tabs>
                <w:tab w:val="left" w:pos="932"/>
                <w:tab w:val="left" w:pos="2004"/>
              </w:tabs>
              <w:spacing w:before="5" w:line="410" w:lineRule="atLeast"/>
              <w:ind w:left="112" w:right="91"/>
              <w:rPr>
                <w:sz w:val="24"/>
              </w:rPr>
            </w:pPr>
            <w:r>
              <w:rPr>
                <w:sz w:val="24"/>
              </w:rPr>
              <w:t>then</w:t>
            </w:r>
            <w:r>
              <w:rPr>
                <w:sz w:val="24"/>
              </w:rPr>
              <w:tab/>
              <w:t>correct</w:t>
            </w:r>
            <w:r>
              <w:rPr>
                <w:sz w:val="24"/>
              </w:rPr>
              <w:tab/>
              <w:t>otherwise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incorrect.</w:t>
            </w:r>
          </w:p>
        </w:tc>
      </w:tr>
      <w:tr w:rsidR="005B2961">
        <w:trPr>
          <w:trHeight w:val="1240"/>
        </w:trPr>
        <w:tc>
          <w:tcPr>
            <w:tcW w:w="986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76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1701" w:type="dxa"/>
          </w:tcPr>
          <w:p w:rsidR="005B2961" w:rsidRDefault="008E0CDC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Textbox</w:t>
            </w:r>
          </w:p>
        </w:tc>
        <w:tc>
          <w:tcPr>
            <w:tcW w:w="3515" w:type="dxa"/>
          </w:tcPr>
          <w:p w:rsidR="005B2961" w:rsidRDefault="008E0CDC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  <w:tc>
          <w:tcPr>
            <w:tcW w:w="3045" w:type="dxa"/>
          </w:tcPr>
          <w:p w:rsidR="005B2961" w:rsidRDefault="008E0CDC">
            <w:pPr>
              <w:pStyle w:val="TableParagraph"/>
              <w:tabs>
                <w:tab w:val="left" w:pos="932"/>
                <w:tab w:val="left" w:pos="2004"/>
              </w:tabs>
              <w:spacing w:line="360" w:lineRule="auto"/>
              <w:ind w:left="112" w:right="91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there,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z w:val="24"/>
              </w:rPr>
              <w:tab/>
              <w:t>correct</w:t>
            </w:r>
            <w:r>
              <w:rPr>
                <w:sz w:val="24"/>
              </w:rPr>
              <w:tab/>
              <w:t>otherwise</w:t>
            </w:r>
          </w:p>
          <w:p w:rsidR="005B2961" w:rsidRDefault="008E0CDC">
            <w:pPr>
              <w:pStyle w:val="TableParagraph"/>
              <w:spacing w:line="240" w:lineRule="auto"/>
              <w:ind w:left="112"/>
              <w:rPr>
                <w:sz w:val="24"/>
              </w:rPr>
            </w:pPr>
            <w:r>
              <w:rPr>
                <w:sz w:val="24"/>
              </w:rPr>
              <w:t>incorrect.</w:t>
            </w:r>
          </w:p>
        </w:tc>
      </w:tr>
      <w:tr w:rsidR="005B2961">
        <w:trPr>
          <w:trHeight w:val="414"/>
        </w:trPr>
        <w:tc>
          <w:tcPr>
            <w:tcW w:w="986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76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Address1</w:t>
            </w:r>
          </w:p>
        </w:tc>
        <w:tc>
          <w:tcPr>
            <w:tcW w:w="1701" w:type="dxa"/>
          </w:tcPr>
          <w:p w:rsidR="005B2961" w:rsidRDefault="008E0CDC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</w:p>
        </w:tc>
        <w:tc>
          <w:tcPr>
            <w:tcW w:w="3515" w:type="dxa"/>
          </w:tcPr>
          <w:p w:rsidR="005B2961" w:rsidRDefault="008E0CDC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address1</w:t>
            </w:r>
          </w:p>
        </w:tc>
        <w:tc>
          <w:tcPr>
            <w:tcW w:w="3045" w:type="dxa"/>
          </w:tcPr>
          <w:p w:rsidR="005B2961" w:rsidRDefault="008E0CDC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Correct</w:t>
            </w:r>
          </w:p>
        </w:tc>
      </w:tr>
      <w:tr w:rsidR="005B2961">
        <w:trPr>
          <w:trHeight w:val="412"/>
        </w:trPr>
        <w:tc>
          <w:tcPr>
            <w:tcW w:w="986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76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Address2</w:t>
            </w:r>
          </w:p>
        </w:tc>
        <w:tc>
          <w:tcPr>
            <w:tcW w:w="1701" w:type="dxa"/>
          </w:tcPr>
          <w:p w:rsidR="005B2961" w:rsidRDefault="008E0CDC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</w:p>
        </w:tc>
        <w:tc>
          <w:tcPr>
            <w:tcW w:w="3515" w:type="dxa"/>
          </w:tcPr>
          <w:p w:rsidR="005B2961" w:rsidRDefault="008E0CDC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address2</w:t>
            </w:r>
          </w:p>
        </w:tc>
        <w:tc>
          <w:tcPr>
            <w:tcW w:w="3045" w:type="dxa"/>
          </w:tcPr>
          <w:p w:rsidR="005B2961" w:rsidRDefault="008E0CDC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Correct</w:t>
            </w:r>
          </w:p>
        </w:tc>
      </w:tr>
      <w:tr w:rsidR="005B2961">
        <w:trPr>
          <w:trHeight w:val="1243"/>
        </w:trPr>
        <w:tc>
          <w:tcPr>
            <w:tcW w:w="986" w:type="dxa"/>
          </w:tcPr>
          <w:p w:rsidR="005B2961" w:rsidRDefault="008E0CDC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76" w:type="dxa"/>
          </w:tcPr>
          <w:p w:rsidR="005B2961" w:rsidRDefault="008E0CDC">
            <w:pPr>
              <w:pStyle w:val="TableParagraph"/>
              <w:spacing w:before="1" w:line="360" w:lineRule="auto"/>
              <w:ind w:left="105" w:right="407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1701" w:type="dxa"/>
          </w:tcPr>
          <w:p w:rsidR="005B2961" w:rsidRDefault="008E0CDC">
            <w:pPr>
              <w:pStyle w:val="TableParagraph"/>
              <w:spacing w:before="1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Textbox</w:t>
            </w:r>
          </w:p>
        </w:tc>
        <w:tc>
          <w:tcPr>
            <w:tcW w:w="3515" w:type="dxa"/>
          </w:tcPr>
          <w:p w:rsidR="005B2961" w:rsidRDefault="008E0CDC">
            <w:pPr>
              <w:pStyle w:val="TableParagraph"/>
              <w:tabs>
                <w:tab w:val="left" w:pos="904"/>
                <w:tab w:val="left" w:pos="1980"/>
                <w:tab w:val="left" w:pos="3117"/>
              </w:tabs>
              <w:spacing w:before="1" w:line="360" w:lineRule="auto"/>
              <w:ind w:left="110" w:right="93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z w:val="24"/>
              </w:rPr>
              <w:tab/>
              <w:t>10-digit</w:t>
            </w:r>
            <w:r>
              <w:rPr>
                <w:sz w:val="24"/>
              </w:rPr>
              <w:tab/>
              <w:t>numbers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accepted.</w:t>
            </w:r>
          </w:p>
        </w:tc>
        <w:tc>
          <w:tcPr>
            <w:tcW w:w="3045" w:type="dxa"/>
          </w:tcPr>
          <w:p w:rsidR="005B2961" w:rsidRDefault="008E0CDC">
            <w:pPr>
              <w:pStyle w:val="TableParagraph"/>
              <w:spacing w:before="1" w:line="360" w:lineRule="auto"/>
              <w:ind w:left="112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(0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9)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there,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otherwise</w:t>
            </w:r>
          </w:p>
          <w:p w:rsidR="005B2961" w:rsidRDefault="008E0CDC">
            <w:pPr>
              <w:pStyle w:val="TableParagraph"/>
              <w:spacing w:before="1" w:line="240" w:lineRule="auto"/>
              <w:ind w:left="112"/>
              <w:rPr>
                <w:sz w:val="24"/>
              </w:rPr>
            </w:pPr>
            <w:r>
              <w:rPr>
                <w:sz w:val="24"/>
              </w:rPr>
              <w:t>incorrect.</w:t>
            </w:r>
          </w:p>
        </w:tc>
      </w:tr>
      <w:tr w:rsidR="005B2961">
        <w:trPr>
          <w:trHeight w:val="1974"/>
        </w:trPr>
        <w:tc>
          <w:tcPr>
            <w:tcW w:w="986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76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701" w:type="dxa"/>
          </w:tcPr>
          <w:p w:rsidR="005B2961" w:rsidRDefault="008E0CDC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Textbox</w:t>
            </w:r>
          </w:p>
        </w:tc>
        <w:tc>
          <w:tcPr>
            <w:tcW w:w="3515" w:type="dxa"/>
          </w:tcPr>
          <w:p w:rsidR="005B2961" w:rsidRDefault="008E0CDC">
            <w:pPr>
              <w:pStyle w:val="TableParagraph"/>
              <w:spacing w:line="360" w:lineRule="auto"/>
              <w:ind w:left="110" w:right="90"/>
              <w:jc w:val="bot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accepts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upper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well as in lower case, digits,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symbols also.</w:t>
            </w:r>
          </w:p>
        </w:tc>
        <w:tc>
          <w:tcPr>
            <w:tcW w:w="3045" w:type="dxa"/>
          </w:tcPr>
          <w:p w:rsidR="005B2961" w:rsidRDefault="008E0CDC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Correct</w:t>
            </w:r>
          </w:p>
        </w:tc>
      </w:tr>
    </w:tbl>
    <w:p w:rsidR="005B2961" w:rsidRDefault="005B2961">
      <w:pPr>
        <w:spacing w:line="275" w:lineRule="exact"/>
        <w:rPr>
          <w:sz w:val="24"/>
        </w:rPr>
        <w:sectPr w:rsidR="005B2961">
          <w:pgSz w:w="12240" w:h="15840"/>
          <w:pgMar w:top="1380" w:right="140" w:bottom="1200" w:left="820" w:header="0" w:footer="932" w:gutter="0"/>
          <w:cols w:space="720"/>
        </w:sect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6"/>
        <w:gridCol w:w="1276"/>
        <w:gridCol w:w="1701"/>
        <w:gridCol w:w="3515"/>
        <w:gridCol w:w="3045"/>
      </w:tblGrid>
      <w:tr w:rsidR="005B2961">
        <w:trPr>
          <w:trHeight w:val="1655"/>
        </w:trPr>
        <w:tc>
          <w:tcPr>
            <w:tcW w:w="986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36"/>
              </w:rPr>
            </w:pPr>
          </w:p>
          <w:p w:rsidR="005B2961" w:rsidRDefault="008E0CDC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76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36"/>
              </w:rPr>
            </w:pPr>
          </w:p>
          <w:p w:rsidR="005B2961" w:rsidRDefault="008E0CDC"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Zip</w:t>
            </w:r>
          </w:p>
        </w:tc>
        <w:tc>
          <w:tcPr>
            <w:tcW w:w="1701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36"/>
              </w:rPr>
            </w:pPr>
          </w:p>
          <w:p w:rsidR="005B2961" w:rsidRDefault="008E0CDC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Textbox</w:t>
            </w:r>
          </w:p>
        </w:tc>
        <w:tc>
          <w:tcPr>
            <w:tcW w:w="3515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36"/>
              </w:rPr>
            </w:pPr>
          </w:p>
          <w:p w:rsidR="005B2961" w:rsidRDefault="008E0CDC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  <w:tc>
          <w:tcPr>
            <w:tcW w:w="3045" w:type="dxa"/>
          </w:tcPr>
          <w:p w:rsidR="005B2961" w:rsidRDefault="005B2961">
            <w:pPr>
              <w:pStyle w:val="TableParagraph"/>
              <w:spacing w:line="240" w:lineRule="auto"/>
              <w:ind w:left="0"/>
              <w:rPr>
                <w:sz w:val="36"/>
              </w:rPr>
            </w:pPr>
          </w:p>
          <w:p w:rsidR="005B2961" w:rsidRDefault="008E0CDC">
            <w:pPr>
              <w:pStyle w:val="TableParagraph"/>
              <w:tabs>
                <w:tab w:val="left" w:pos="932"/>
                <w:tab w:val="left" w:pos="2004"/>
              </w:tabs>
              <w:spacing w:line="360" w:lineRule="auto"/>
              <w:ind w:left="112" w:right="91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there,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z w:val="24"/>
              </w:rPr>
              <w:tab/>
              <w:t>correct</w:t>
            </w:r>
            <w:r>
              <w:rPr>
                <w:sz w:val="24"/>
              </w:rPr>
              <w:tab/>
              <w:t>otherwise</w:t>
            </w:r>
          </w:p>
          <w:p w:rsidR="005B2961" w:rsidRDefault="008E0CDC">
            <w:pPr>
              <w:pStyle w:val="TableParagraph"/>
              <w:spacing w:line="240" w:lineRule="auto"/>
              <w:ind w:left="112"/>
              <w:rPr>
                <w:sz w:val="24"/>
              </w:rPr>
            </w:pPr>
            <w:r>
              <w:rPr>
                <w:sz w:val="24"/>
              </w:rPr>
              <w:t>incorrect.</w:t>
            </w:r>
          </w:p>
        </w:tc>
      </w:tr>
      <w:tr w:rsidR="005B2961">
        <w:trPr>
          <w:trHeight w:val="1242"/>
        </w:trPr>
        <w:tc>
          <w:tcPr>
            <w:tcW w:w="986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76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701" w:type="dxa"/>
          </w:tcPr>
          <w:p w:rsidR="005B2961" w:rsidRDefault="008E0CDC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Textbox</w:t>
            </w:r>
          </w:p>
        </w:tc>
        <w:tc>
          <w:tcPr>
            <w:tcW w:w="3515" w:type="dxa"/>
          </w:tcPr>
          <w:p w:rsidR="005B2961" w:rsidRDefault="008E0CDC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accepts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upper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:rsidR="005B2961" w:rsidRDefault="008E0CDC">
            <w:pPr>
              <w:pStyle w:val="TableParagraph"/>
              <w:spacing w:before="5" w:line="410" w:lineRule="atLeast"/>
              <w:ind w:left="110" w:right="91"/>
              <w:rPr>
                <w:sz w:val="24"/>
              </w:rPr>
            </w:pPr>
            <w:r>
              <w:rPr>
                <w:sz w:val="24"/>
              </w:rPr>
              <w:t>well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lower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digits,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symbols also.</w:t>
            </w:r>
          </w:p>
        </w:tc>
        <w:tc>
          <w:tcPr>
            <w:tcW w:w="3045" w:type="dxa"/>
          </w:tcPr>
          <w:p w:rsidR="005B2961" w:rsidRDefault="008E0CDC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Correct</w:t>
            </w:r>
          </w:p>
        </w:tc>
      </w:tr>
      <w:tr w:rsidR="005B2961">
        <w:trPr>
          <w:trHeight w:val="828"/>
        </w:trPr>
        <w:tc>
          <w:tcPr>
            <w:tcW w:w="986" w:type="dxa"/>
          </w:tcPr>
          <w:p w:rsidR="005B2961" w:rsidRDefault="008E0CD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276" w:type="dxa"/>
          </w:tcPr>
          <w:p w:rsidR="005B2961" w:rsidRDefault="008E0CD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Re-enter</w:t>
            </w:r>
          </w:p>
          <w:p w:rsidR="005B2961" w:rsidRDefault="008E0CDC">
            <w:pPr>
              <w:pStyle w:val="TableParagraph"/>
              <w:spacing w:before="137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701" w:type="dxa"/>
          </w:tcPr>
          <w:p w:rsidR="005B2961" w:rsidRDefault="008E0CDC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Textbox</w:t>
            </w:r>
          </w:p>
        </w:tc>
        <w:tc>
          <w:tcPr>
            <w:tcW w:w="3515" w:type="dxa"/>
          </w:tcPr>
          <w:p w:rsidR="005B2961" w:rsidRDefault="008E0CDC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password.</w:t>
            </w:r>
          </w:p>
        </w:tc>
        <w:tc>
          <w:tcPr>
            <w:tcW w:w="3045" w:type="dxa"/>
          </w:tcPr>
          <w:p w:rsidR="005B2961" w:rsidRDefault="008E0CDC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Correct</w:t>
            </w:r>
          </w:p>
        </w:tc>
      </w:tr>
    </w:tbl>
    <w:p w:rsidR="005B2961" w:rsidRDefault="005B2961">
      <w:pPr>
        <w:spacing w:line="275" w:lineRule="exact"/>
        <w:rPr>
          <w:sz w:val="24"/>
        </w:rPr>
        <w:sectPr w:rsidR="005B2961">
          <w:pgSz w:w="12240" w:h="15840"/>
          <w:pgMar w:top="1440" w:right="140" w:bottom="1120" w:left="820" w:header="0" w:footer="932" w:gutter="0"/>
          <w:cols w:space="720"/>
        </w:sectPr>
      </w:pPr>
    </w:p>
    <w:p w:rsidR="005B2961" w:rsidRDefault="008E0CDC">
      <w:pPr>
        <w:pStyle w:val="Heading1"/>
        <w:numPr>
          <w:ilvl w:val="0"/>
          <w:numId w:val="10"/>
        </w:numPr>
        <w:tabs>
          <w:tab w:val="left" w:pos="940"/>
        </w:tabs>
        <w:spacing w:before="61"/>
        <w:ind w:hanging="320"/>
        <w:jc w:val="both"/>
      </w:pPr>
      <w:r>
        <w:lastRenderedPageBreak/>
        <w:t>CONCLUSION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RECOMMENDATION:</w:t>
      </w:r>
    </w:p>
    <w:p w:rsidR="005B2961" w:rsidRDefault="005B2961">
      <w:pPr>
        <w:pStyle w:val="BodyText"/>
        <w:spacing w:before="9"/>
        <w:rPr>
          <w:sz w:val="29"/>
        </w:rPr>
      </w:pPr>
    </w:p>
    <w:p w:rsidR="005B2961" w:rsidRDefault="008E0CDC">
      <w:pPr>
        <w:pStyle w:val="BodyText"/>
        <w:spacing w:before="1"/>
        <w:ind w:left="1340"/>
      </w:pPr>
      <w:r>
        <w:t>The</w:t>
      </w:r>
      <w:r>
        <w:rPr>
          <w:spacing w:val="-3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shopping system covers the</w:t>
      </w:r>
      <w:r>
        <w:rPr>
          <w:spacing w:val="-2"/>
        </w:rPr>
        <w:t xml:space="preserve"> </w:t>
      </w:r>
      <w:r>
        <w:t>various issues. These</w:t>
      </w:r>
      <w:r>
        <w:rPr>
          <w:spacing w:val="-1"/>
        </w:rPr>
        <w:t xml:space="preserve"> </w:t>
      </w:r>
      <w:r>
        <w:t>are as follows:</w:t>
      </w:r>
      <w:r>
        <w:rPr>
          <w:spacing w:val="3"/>
        </w:rPr>
        <w:t xml:space="preserve"> </w:t>
      </w:r>
      <w:r>
        <w:t>-</w:t>
      </w:r>
    </w:p>
    <w:p w:rsidR="005B2961" w:rsidRDefault="005B2961">
      <w:pPr>
        <w:pStyle w:val="BodyText"/>
        <w:spacing w:before="10"/>
        <w:rPr>
          <w:sz w:val="25"/>
        </w:rPr>
      </w:pPr>
    </w:p>
    <w:p w:rsidR="005B2961" w:rsidRDefault="008E0CDC">
      <w:pPr>
        <w:pStyle w:val="ListParagraph"/>
        <w:numPr>
          <w:ilvl w:val="0"/>
          <w:numId w:val="2"/>
        </w:numPr>
        <w:tabs>
          <w:tab w:val="left" w:pos="813"/>
        </w:tabs>
        <w:spacing w:line="360" w:lineRule="auto"/>
        <w:ind w:right="1303" w:firstLine="0"/>
        <w:jc w:val="both"/>
        <w:rPr>
          <w:sz w:val="24"/>
        </w:rPr>
      </w:pPr>
      <w:r>
        <w:rPr>
          <w:sz w:val="24"/>
        </w:rPr>
        <w:t>Data is secure and easy to retrieve, store, and analyze, so chances of miscalculations and</w:t>
      </w:r>
      <w:r>
        <w:rPr>
          <w:spacing w:val="1"/>
          <w:sz w:val="24"/>
        </w:rPr>
        <w:t xml:space="preserve"> </w:t>
      </w:r>
      <w:r>
        <w:rPr>
          <w:sz w:val="24"/>
        </w:rPr>
        <w:t>occurrence</w:t>
      </w:r>
      <w:r>
        <w:rPr>
          <w:spacing w:val="-2"/>
          <w:sz w:val="24"/>
        </w:rPr>
        <w:t xml:space="preserve"> </w:t>
      </w:r>
      <w:r>
        <w:rPr>
          <w:sz w:val="24"/>
        </w:rPr>
        <w:t>of error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very less.</w:t>
      </w:r>
    </w:p>
    <w:p w:rsidR="005B2961" w:rsidRDefault="008E0CDC">
      <w:pPr>
        <w:pStyle w:val="ListParagraph"/>
        <w:numPr>
          <w:ilvl w:val="0"/>
          <w:numId w:val="2"/>
        </w:numPr>
        <w:tabs>
          <w:tab w:val="left" w:pos="774"/>
        </w:tabs>
        <w:spacing w:before="158" w:line="360" w:lineRule="auto"/>
        <w:ind w:right="1302" w:firstLine="0"/>
        <w:jc w:val="both"/>
        <w:rPr>
          <w:sz w:val="24"/>
        </w:rPr>
      </w:pPr>
      <w:r>
        <w:rPr>
          <w:sz w:val="24"/>
        </w:rPr>
        <w:t>In existing traditional and manual</w:t>
      </w:r>
      <w:r>
        <w:rPr>
          <w:sz w:val="24"/>
        </w:rPr>
        <w:t xml:space="preserve"> system, the chances of error occurrence would be very high,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being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online</w:t>
      </w:r>
      <w:r>
        <w:rPr>
          <w:spacing w:val="-5"/>
          <w:sz w:val="24"/>
        </w:rPr>
        <w:t xml:space="preserve"> </w:t>
      </w:r>
      <w:r>
        <w:rPr>
          <w:sz w:val="24"/>
        </w:rPr>
        <w:t>computerized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-5"/>
          <w:sz w:val="24"/>
        </w:rPr>
        <w:t xml:space="preserve"> </w:t>
      </w:r>
      <w:r>
        <w:rPr>
          <w:sz w:val="24"/>
        </w:rPr>
        <w:t>gives</w:t>
      </w:r>
      <w:r>
        <w:rPr>
          <w:spacing w:val="-7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alert</w:t>
      </w:r>
      <w:r>
        <w:rPr>
          <w:spacing w:val="-6"/>
          <w:sz w:val="24"/>
        </w:rPr>
        <w:t xml:space="preserve"> </w:t>
      </w:r>
      <w:r>
        <w:rPr>
          <w:sz w:val="24"/>
        </w:rPr>
        <w:t>messages,</w:t>
      </w:r>
      <w:r>
        <w:rPr>
          <w:spacing w:val="-6"/>
          <w:sz w:val="24"/>
        </w:rPr>
        <w:t xml:space="preserve"> </w:t>
      </w:r>
      <w:r>
        <w:rPr>
          <w:sz w:val="24"/>
        </w:rPr>
        <w:t>helps,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warnings</w:t>
      </w:r>
      <w:r>
        <w:rPr>
          <w:spacing w:val="-58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whatever</w:t>
      </w:r>
      <w:r>
        <w:rPr>
          <w:spacing w:val="1"/>
          <w:sz w:val="24"/>
        </w:rPr>
        <w:t xml:space="preserve"> </w:t>
      </w:r>
      <w:r>
        <w:rPr>
          <w:sz w:val="24"/>
        </w:rPr>
        <w:t>required or requested.</w:t>
      </w: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spacing w:before="163"/>
        <w:ind w:left="764" w:hanging="145"/>
        <w:jc w:val="both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saves</w:t>
      </w:r>
      <w:r>
        <w:rPr>
          <w:spacing w:val="-2"/>
          <w:sz w:val="24"/>
        </w:rPr>
        <w:t xml:space="preserve"> </w:t>
      </w:r>
      <w:r>
        <w:rPr>
          <w:sz w:val="24"/>
        </w:rPr>
        <w:t>times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customer.</w:t>
      </w:r>
    </w:p>
    <w:p w:rsidR="005B2961" w:rsidRDefault="005B2961">
      <w:pPr>
        <w:pStyle w:val="BodyText"/>
        <w:spacing w:before="10"/>
        <w:rPr>
          <w:sz w:val="25"/>
        </w:rPr>
      </w:pPr>
    </w:p>
    <w:p w:rsidR="005B2961" w:rsidRDefault="008E0CDC">
      <w:pPr>
        <w:pStyle w:val="ListParagraph"/>
        <w:numPr>
          <w:ilvl w:val="0"/>
          <w:numId w:val="2"/>
        </w:numPr>
        <w:tabs>
          <w:tab w:val="left" w:pos="825"/>
        </w:tabs>
        <w:ind w:left="824" w:hanging="145"/>
        <w:jc w:val="both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convenient</w:t>
      </w:r>
      <w:r>
        <w:rPr>
          <w:spacing w:val="-2"/>
          <w:sz w:val="24"/>
        </w:rPr>
        <w:t xml:space="preserve"> </w:t>
      </w:r>
      <w:r>
        <w:rPr>
          <w:sz w:val="24"/>
        </w:rPr>
        <w:t>way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shopping.</w:t>
      </w:r>
    </w:p>
    <w:p w:rsidR="005B2961" w:rsidRDefault="005B2961">
      <w:pPr>
        <w:pStyle w:val="BodyText"/>
        <w:spacing w:before="10"/>
        <w:rPr>
          <w:sz w:val="25"/>
        </w:rPr>
      </w:pP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ind w:left="764" w:hanging="145"/>
        <w:jc w:val="both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24x7</w:t>
      </w:r>
      <w:r>
        <w:rPr>
          <w:spacing w:val="-1"/>
          <w:sz w:val="24"/>
        </w:rPr>
        <w:t xml:space="preserve"> </w:t>
      </w:r>
      <w:r>
        <w:rPr>
          <w:sz w:val="24"/>
        </w:rPr>
        <w:t>manners.</w:t>
      </w:r>
    </w:p>
    <w:p w:rsidR="005B2961" w:rsidRDefault="005B2961">
      <w:pPr>
        <w:pStyle w:val="BodyText"/>
        <w:spacing w:before="10"/>
        <w:rPr>
          <w:sz w:val="25"/>
        </w:rPr>
      </w:pP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ind w:left="764" w:hanging="145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true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-2"/>
          <w:sz w:val="24"/>
        </w:rPr>
        <w:t xml:space="preserve"> </w:t>
      </w:r>
      <w:r>
        <w:rPr>
          <w:sz w:val="24"/>
        </w:rPr>
        <w:t>mistakes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always</w:t>
      </w:r>
      <w:r>
        <w:rPr>
          <w:spacing w:val="-1"/>
          <w:sz w:val="24"/>
        </w:rPr>
        <w:t xml:space="preserve"> </w:t>
      </w:r>
      <w:r>
        <w:rPr>
          <w:sz w:val="24"/>
        </w:rPr>
        <w:t>accurate.</w:t>
      </w:r>
    </w:p>
    <w:p w:rsidR="005B2961" w:rsidRDefault="005B2961">
      <w:pPr>
        <w:pStyle w:val="BodyText"/>
        <w:spacing w:before="10"/>
        <w:rPr>
          <w:sz w:val="25"/>
        </w:rPr>
      </w:pP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spacing w:before="1"/>
        <w:ind w:left="764" w:hanging="145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separate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disk.</w:t>
      </w:r>
    </w:p>
    <w:p w:rsidR="005B2961" w:rsidRDefault="005B2961">
      <w:pPr>
        <w:pStyle w:val="BodyText"/>
        <w:spacing w:before="9"/>
        <w:rPr>
          <w:sz w:val="25"/>
        </w:rPr>
      </w:pP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spacing w:before="1"/>
        <w:ind w:left="764" w:hanging="145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secured</w:t>
      </w:r>
      <w:r>
        <w:rPr>
          <w:spacing w:val="-2"/>
          <w:sz w:val="24"/>
        </w:rPr>
        <w:t xml:space="preserve"> </w:t>
      </w:r>
      <w:r>
        <w:rPr>
          <w:sz w:val="24"/>
        </w:rPr>
        <w:t>way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shopping.</w:t>
      </w:r>
    </w:p>
    <w:p w:rsidR="005B2961" w:rsidRDefault="005B2961">
      <w:pPr>
        <w:pStyle w:val="BodyText"/>
        <w:spacing w:before="10"/>
        <w:rPr>
          <w:sz w:val="25"/>
        </w:rPr>
      </w:pP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ind w:left="764" w:hanging="145"/>
        <w:rPr>
          <w:sz w:val="24"/>
        </w:rPr>
      </w:pPr>
      <w:r>
        <w:rPr>
          <w:sz w:val="24"/>
        </w:rPr>
        <w:t>Easy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daily</w:t>
      </w:r>
      <w:r>
        <w:rPr>
          <w:spacing w:val="-2"/>
          <w:sz w:val="24"/>
        </w:rPr>
        <w:t xml:space="preserve"> </w:t>
      </w:r>
      <w:r>
        <w:rPr>
          <w:sz w:val="24"/>
        </w:rPr>
        <w:t>sales</w:t>
      </w:r>
      <w:r>
        <w:rPr>
          <w:spacing w:val="-1"/>
          <w:sz w:val="24"/>
        </w:rPr>
        <w:t xml:space="preserve"> </w:t>
      </w:r>
      <w:r>
        <w:rPr>
          <w:sz w:val="24"/>
        </w:rPr>
        <w:t>reports.</w:t>
      </w:r>
    </w:p>
    <w:p w:rsidR="005B2961" w:rsidRDefault="005B2961">
      <w:pPr>
        <w:pStyle w:val="BodyText"/>
        <w:spacing w:before="1"/>
        <w:rPr>
          <w:sz w:val="26"/>
        </w:rPr>
      </w:pP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ind w:left="764" w:hanging="145"/>
        <w:rPr>
          <w:sz w:val="24"/>
        </w:rPr>
      </w:pP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check the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stock of</w:t>
      </w:r>
      <w:r>
        <w:rPr>
          <w:spacing w:val="-1"/>
          <w:sz w:val="24"/>
        </w:rPr>
        <w:t xml:space="preserve"> </w:t>
      </w:r>
      <w:r>
        <w:rPr>
          <w:sz w:val="24"/>
        </w:rPr>
        <w:t>products.</w:t>
      </w:r>
    </w:p>
    <w:p w:rsidR="005B2961" w:rsidRDefault="005B2961">
      <w:pPr>
        <w:pStyle w:val="BodyText"/>
        <w:spacing w:before="10"/>
        <w:rPr>
          <w:sz w:val="25"/>
        </w:rPr>
      </w:pPr>
    </w:p>
    <w:p w:rsidR="005B2961" w:rsidRDefault="008E0CDC">
      <w:pPr>
        <w:pStyle w:val="ListParagraph"/>
        <w:numPr>
          <w:ilvl w:val="0"/>
          <w:numId w:val="2"/>
        </w:numPr>
        <w:tabs>
          <w:tab w:val="left" w:pos="765"/>
        </w:tabs>
        <w:ind w:left="764" w:hanging="145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friendly</w:t>
      </w:r>
      <w:r>
        <w:rPr>
          <w:spacing w:val="-3"/>
          <w:sz w:val="24"/>
        </w:rPr>
        <w:t xml:space="preserve"> </w:t>
      </w:r>
      <w:r>
        <w:rPr>
          <w:sz w:val="24"/>
        </w:rPr>
        <w:t>GUI.</w:t>
      </w:r>
    </w:p>
    <w:p w:rsidR="005B2961" w:rsidRDefault="005B2961">
      <w:pPr>
        <w:rPr>
          <w:sz w:val="24"/>
        </w:rPr>
        <w:sectPr w:rsidR="005B2961">
          <w:pgSz w:w="12240" w:h="15840"/>
          <w:pgMar w:top="1380" w:right="140" w:bottom="1120" w:left="820" w:header="0" w:footer="932" w:gutter="0"/>
          <w:cols w:space="720"/>
        </w:sectPr>
      </w:pPr>
    </w:p>
    <w:p w:rsidR="005B2961" w:rsidRDefault="008E0CDC">
      <w:pPr>
        <w:pStyle w:val="Heading1"/>
        <w:numPr>
          <w:ilvl w:val="0"/>
          <w:numId w:val="10"/>
        </w:numPr>
        <w:tabs>
          <w:tab w:val="left" w:pos="863"/>
        </w:tabs>
        <w:spacing w:before="61"/>
        <w:ind w:left="862" w:hanging="243"/>
      </w:pPr>
      <w:r>
        <w:lastRenderedPageBreak/>
        <w:t>FUTURE</w:t>
      </w:r>
      <w:r>
        <w:rPr>
          <w:spacing w:val="-3"/>
        </w:rPr>
        <w:t xml:space="preserve"> </w:t>
      </w:r>
      <w:r>
        <w:t>SCOPE:</w:t>
      </w:r>
    </w:p>
    <w:p w:rsidR="005B2961" w:rsidRDefault="005B2961">
      <w:pPr>
        <w:pStyle w:val="BodyText"/>
        <w:spacing w:before="9"/>
        <w:rPr>
          <w:sz w:val="29"/>
        </w:rPr>
      </w:pPr>
    </w:p>
    <w:p w:rsidR="005B2961" w:rsidRDefault="008E0CDC">
      <w:pPr>
        <w:pStyle w:val="BodyText"/>
        <w:spacing w:before="1" w:line="360" w:lineRule="auto"/>
        <w:ind w:left="620" w:right="1301"/>
      </w:pPr>
      <w:r>
        <w:t>Though</w:t>
      </w:r>
      <w:r>
        <w:rPr>
          <w:spacing w:val="15"/>
        </w:rPr>
        <w:t xml:space="preserve"> </w:t>
      </w:r>
      <w:r>
        <w:t>our</w:t>
      </w:r>
      <w:r>
        <w:rPr>
          <w:spacing w:val="14"/>
        </w:rPr>
        <w:t xml:space="preserve"> </w:t>
      </w:r>
      <w:r>
        <w:t>project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itself</w:t>
      </w:r>
      <w:r>
        <w:rPr>
          <w:spacing w:val="15"/>
        </w:rPr>
        <w:t xml:space="preserve"> </w:t>
      </w:r>
      <w:r>
        <w:t>matured</w:t>
      </w:r>
      <w:r>
        <w:rPr>
          <w:spacing w:val="17"/>
        </w:rPr>
        <w:t xml:space="preserve"> </w:t>
      </w:r>
      <w:r>
        <w:t>enough</w:t>
      </w:r>
      <w:r>
        <w:rPr>
          <w:spacing w:val="15"/>
        </w:rPr>
        <w:t xml:space="preserve"> </w:t>
      </w:r>
      <w:r>
        <w:t>but</w:t>
      </w:r>
      <w:r>
        <w:rPr>
          <w:spacing w:val="16"/>
        </w:rPr>
        <w:t xml:space="preserve"> </w:t>
      </w:r>
      <w:r>
        <w:t>still</w:t>
      </w:r>
      <w:r>
        <w:rPr>
          <w:spacing w:val="16"/>
        </w:rPr>
        <w:t xml:space="preserve"> </w:t>
      </w:r>
      <w:r>
        <w:t>betterment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always</w:t>
      </w:r>
      <w:r>
        <w:rPr>
          <w:spacing w:val="18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open</w:t>
      </w:r>
      <w:r>
        <w:rPr>
          <w:spacing w:val="15"/>
        </w:rPr>
        <w:t xml:space="preserve"> </w:t>
      </w:r>
      <w:r>
        <w:t>door.</w:t>
      </w:r>
      <w:r>
        <w:rPr>
          <w:spacing w:val="19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also we</w:t>
      </w:r>
      <w:r>
        <w:rPr>
          <w:spacing w:val="-2"/>
        </w:rPr>
        <w:t xml:space="preserve"> </w:t>
      </w:r>
      <w:r>
        <w:t>can add some</w:t>
      </w:r>
      <w:r>
        <w:rPr>
          <w:spacing w:val="-1"/>
        </w:rPr>
        <w:t xml:space="preserve"> </w:t>
      </w:r>
      <w:r>
        <w:t>features to this</w:t>
      </w:r>
      <w:r>
        <w:rPr>
          <w:spacing w:val="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to make</w:t>
      </w:r>
      <w:r>
        <w:rPr>
          <w:spacing w:val="-2"/>
        </w:rPr>
        <w:t xml:space="preserve"> </w:t>
      </w:r>
      <w:r>
        <w:t>this software more</w:t>
      </w:r>
      <w:r>
        <w:rPr>
          <w:spacing w:val="-3"/>
        </w:rPr>
        <w:t xml:space="preserve"> </w:t>
      </w:r>
      <w:r>
        <w:t>reliable.</w:t>
      </w:r>
    </w:p>
    <w:p w:rsidR="005B2961" w:rsidRDefault="008E0CDC">
      <w:pPr>
        <w:pStyle w:val="Heading2"/>
        <w:spacing w:before="159"/>
        <w:ind w:left="620"/>
      </w:pPr>
      <w:r>
        <w:t>These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5B2961" w:rsidRDefault="005B2961">
      <w:pPr>
        <w:pStyle w:val="BodyText"/>
        <w:spacing w:before="10"/>
        <w:rPr>
          <w:sz w:val="27"/>
        </w:rPr>
      </w:pPr>
    </w:p>
    <w:p w:rsidR="005B2961" w:rsidRDefault="008E0CDC">
      <w:pPr>
        <w:pStyle w:val="ListParagraph"/>
        <w:numPr>
          <w:ilvl w:val="0"/>
          <w:numId w:val="17"/>
        </w:numPr>
        <w:tabs>
          <w:tab w:val="left" w:pos="1341"/>
        </w:tabs>
        <w:ind w:hanging="361"/>
        <w:rPr>
          <w:sz w:val="24"/>
        </w:rPr>
      </w:pPr>
      <w:r>
        <w:rPr>
          <w:sz w:val="24"/>
        </w:rPr>
        <w:t>Firstly, a</w:t>
      </w:r>
      <w:r>
        <w:rPr>
          <w:spacing w:val="-1"/>
          <w:sz w:val="24"/>
        </w:rPr>
        <w:t xml:space="preserve"> </w:t>
      </w:r>
      <w:r>
        <w:rPr>
          <w:sz w:val="24"/>
        </w:rPr>
        <w:t>payment module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making real time</w:t>
      </w:r>
      <w:r>
        <w:rPr>
          <w:spacing w:val="-1"/>
          <w:sz w:val="24"/>
        </w:rPr>
        <w:t xml:space="preserve"> </w:t>
      </w:r>
      <w:r>
        <w:rPr>
          <w:sz w:val="24"/>
        </w:rPr>
        <w:t>payments</w:t>
      </w:r>
    </w:p>
    <w:p w:rsidR="005B2961" w:rsidRDefault="008E0CDC">
      <w:pPr>
        <w:pStyle w:val="ListParagraph"/>
        <w:numPr>
          <w:ilvl w:val="0"/>
          <w:numId w:val="17"/>
        </w:numPr>
        <w:tabs>
          <w:tab w:val="left" w:pos="1341"/>
        </w:tabs>
        <w:spacing w:before="139"/>
        <w:ind w:hanging="361"/>
        <w:rPr>
          <w:sz w:val="24"/>
        </w:rPr>
      </w:pPr>
      <w:r>
        <w:rPr>
          <w:sz w:val="24"/>
        </w:rPr>
        <w:t>Secondly,</w:t>
      </w:r>
      <w:r>
        <w:rPr>
          <w:spacing w:val="-2"/>
          <w:sz w:val="24"/>
        </w:rPr>
        <w:t xml:space="preserve"> </w:t>
      </w:r>
      <w:r>
        <w:rPr>
          <w:sz w:val="24"/>
        </w:rPr>
        <w:t>modify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approach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graphics.</w:t>
      </w:r>
    </w:p>
    <w:p w:rsidR="005B2961" w:rsidRDefault="008E0CDC">
      <w:pPr>
        <w:pStyle w:val="ListParagraph"/>
        <w:numPr>
          <w:ilvl w:val="0"/>
          <w:numId w:val="17"/>
        </w:numPr>
        <w:tabs>
          <w:tab w:val="left" w:pos="1341"/>
        </w:tabs>
        <w:spacing w:before="137"/>
        <w:ind w:hanging="361"/>
        <w:rPr>
          <w:sz w:val="24"/>
        </w:rPr>
      </w:pPr>
      <w:r>
        <w:rPr>
          <w:sz w:val="24"/>
        </w:rPr>
        <w:t>Thirdly,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track package module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it more</w:t>
      </w:r>
      <w:r>
        <w:rPr>
          <w:spacing w:val="-2"/>
          <w:sz w:val="24"/>
        </w:rPr>
        <w:t xml:space="preserve"> </w:t>
      </w:r>
      <w:r>
        <w:rPr>
          <w:sz w:val="24"/>
        </w:rPr>
        <w:t>user-friendly</w:t>
      </w:r>
    </w:p>
    <w:p w:rsidR="005B2961" w:rsidRDefault="008E0CDC">
      <w:pPr>
        <w:pStyle w:val="ListParagraph"/>
        <w:numPr>
          <w:ilvl w:val="0"/>
          <w:numId w:val="17"/>
        </w:numPr>
        <w:tabs>
          <w:tab w:val="left" w:pos="1341"/>
        </w:tabs>
        <w:spacing w:before="140"/>
        <w:ind w:hanging="361"/>
        <w:rPr>
          <w:sz w:val="24"/>
        </w:rPr>
      </w:pPr>
      <w:r>
        <w:rPr>
          <w:sz w:val="24"/>
        </w:rPr>
        <w:t>Fourthly,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back-up</w:t>
      </w:r>
      <w:r>
        <w:rPr>
          <w:spacing w:val="-11"/>
          <w:sz w:val="24"/>
        </w:rPr>
        <w:t xml:space="preserve"> </w:t>
      </w:r>
      <w:r>
        <w:rPr>
          <w:sz w:val="24"/>
        </w:rPr>
        <w:t>procedure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incorporated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make</w:t>
      </w:r>
      <w:r>
        <w:rPr>
          <w:spacing w:val="-13"/>
          <w:sz w:val="24"/>
        </w:rPr>
        <w:t xml:space="preserve"> </w:t>
      </w:r>
      <w:r>
        <w:rPr>
          <w:sz w:val="24"/>
        </w:rPr>
        <w:t>sure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database</w:t>
      </w:r>
      <w:r>
        <w:rPr>
          <w:spacing w:val="-12"/>
          <w:sz w:val="24"/>
        </w:rPr>
        <w:t xml:space="preserve"> </w:t>
      </w:r>
      <w:r>
        <w:rPr>
          <w:sz w:val="24"/>
        </w:rPr>
        <w:t>integrity.</w:t>
      </w:r>
    </w:p>
    <w:p w:rsidR="005B2961" w:rsidRDefault="005B2961">
      <w:pPr>
        <w:rPr>
          <w:sz w:val="24"/>
        </w:rPr>
        <w:sectPr w:rsidR="005B2961">
          <w:pgSz w:w="12240" w:h="15840"/>
          <w:pgMar w:top="1380" w:right="140" w:bottom="1200" w:left="820" w:header="0" w:footer="932" w:gutter="0"/>
          <w:cols w:space="720"/>
        </w:sectPr>
      </w:pPr>
    </w:p>
    <w:p w:rsidR="005B2961" w:rsidRDefault="008E0CDC">
      <w:pPr>
        <w:pStyle w:val="Heading1"/>
        <w:numPr>
          <w:ilvl w:val="0"/>
          <w:numId w:val="10"/>
        </w:numPr>
        <w:tabs>
          <w:tab w:val="left" w:pos="940"/>
        </w:tabs>
        <w:spacing w:before="61"/>
        <w:ind w:hanging="320"/>
      </w:pPr>
      <w:r>
        <w:lastRenderedPageBreak/>
        <w:t>BIBLIOGRAPHY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REFERENCES:</w:t>
      </w:r>
    </w:p>
    <w:p w:rsidR="005B2961" w:rsidRDefault="005B2961">
      <w:pPr>
        <w:pStyle w:val="BodyText"/>
        <w:spacing w:before="9"/>
        <w:rPr>
          <w:sz w:val="29"/>
        </w:rPr>
      </w:pPr>
    </w:p>
    <w:p w:rsidR="005B2961" w:rsidRDefault="008E0CDC">
      <w:pPr>
        <w:pStyle w:val="ListParagraph"/>
        <w:numPr>
          <w:ilvl w:val="0"/>
          <w:numId w:val="18"/>
        </w:numPr>
        <w:tabs>
          <w:tab w:val="left" w:pos="1341"/>
        </w:tabs>
        <w:spacing w:before="1"/>
        <w:ind w:hanging="361"/>
        <w:rPr>
          <w:sz w:val="24"/>
        </w:rPr>
      </w:pPr>
      <w:hyperlink r:id="rId40">
        <w:r>
          <w:rPr>
            <w:color w:val="0000FF"/>
            <w:sz w:val="24"/>
            <w:u w:val="single" w:color="0000FF"/>
          </w:rPr>
          <w:t>JSP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Example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in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Eclipse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-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javatpoint</w:t>
        </w:r>
      </w:hyperlink>
    </w:p>
    <w:p w:rsidR="005B2961" w:rsidRDefault="008E0CDC">
      <w:pPr>
        <w:pStyle w:val="ListParagraph"/>
        <w:numPr>
          <w:ilvl w:val="0"/>
          <w:numId w:val="18"/>
        </w:numPr>
        <w:tabs>
          <w:tab w:val="left" w:pos="1341"/>
        </w:tabs>
        <w:spacing w:before="136"/>
        <w:ind w:hanging="361"/>
        <w:rPr>
          <w:sz w:val="24"/>
        </w:rPr>
      </w:pPr>
      <w:hyperlink r:id="rId41">
        <w:r>
          <w:rPr>
            <w:color w:val="0000FF"/>
            <w:sz w:val="24"/>
            <w:u w:val="single" w:color="0000FF"/>
          </w:rPr>
          <w:t>Introduction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to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JSP</w:t>
        </w:r>
        <w:r>
          <w:rPr>
            <w:color w:val="0000FF"/>
            <w:spacing w:val="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-</w:t>
        </w:r>
        <w:r>
          <w:rPr>
            <w:color w:val="0000FF"/>
            <w:spacing w:val="-3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GeeksforGeeks</w:t>
        </w:r>
      </w:hyperlink>
    </w:p>
    <w:p w:rsidR="005B2961" w:rsidRDefault="008E0CDC">
      <w:pPr>
        <w:pStyle w:val="ListParagraph"/>
        <w:numPr>
          <w:ilvl w:val="0"/>
          <w:numId w:val="18"/>
        </w:numPr>
        <w:tabs>
          <w:tab w:val="left" w:pos="1341"/>
        </w:tabs>
        <w:spacing w:before="140"/>
        <w:ind w:hanging="361"/>
        <w:rPr>
          <w:sz w:val="24"/>
        </w:rPr>
      </w:pPr>
      <w:hyperlink r:id="rId42">
        <w:r>
          <w:rPr>
            <w:color w:val="0000FF"/>
            <w:sz w:val="24"/>
            <w:u w:val="single" w:color="0000FF"/>
          </w:rPr>
          <w:t>HTML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&amp;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CSS Courses</w:t>
        </w:r>
        <w:r>
          <w:rPr>
            <w:color w:val="0000FF"/>
            <w:spacing w:val="-4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&amp;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Tutorials |</w:t>
        </w:r>
        <w:r>
          <w:rPr>
            <w:color w:val="0000FF"/>
            <w:spacing w:val="-3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Codecademy</w:t>
        </w:r>
      </w:hyperlink>
    </w:p>
    <w:p w:rsidR="005B2961" w:rsidRDefault="008E0CDC">
      <w:pPr>
        <w:pStyle w:val="ListParagraph"/>
        <w:numPr>
          <w:ilvl w:val="0"/>
          <w:numId w:val="18"/>
        </w:numPr>
        <w:tabs>
          <w:tab w:val="left" w:pos="1341"/>
        </w:tabs>
        <w:spacing w:before="136"/>
        <w:ind w:hanging="361"/>
        <w:rPr>
          <w:sz w:val="24"/>
        </w:rPr>
      </w:pPr>
      <w:hyperlink r:id="rId43">
        <w:r>
          <w:rPr>
            <w:color w:val="0000FF"/>
            <w:sz w:val="24"/>
            <w:u w:val="single" w:color="0000FF"/>
          </w:rPr>
          <w:t>www.wikipedia.com</w:t>
        </w:r>
      </w:hyperlink>
    </w:p>
    <w:p w:rsidR="005B2961" w:rsidRDefault="008E0CDC">
      <w:pPr>
        <w:pStyle w:val="ListParagraph"/>
        <w:numPr>
          <w:ilvl w:val="0"/>
          <w:numId w:val="18"/>
        </w:numPr>
        <w:tabs>
          <w:tab w:val="left" w:pos="1341"/>
        </w:tabs>
        <w:spacing w:before="140"/>
        <w:ind w:hanging="361"/>
        <w:rPr>
          <w:sz w:val="24"/>
        </w:rPr>
      </w:pPr>
      <w:hyperlink r:id="rId44">
        <w:r>
          <w:rPr>
            <w:color w:val="0000FF"/>
            <w:sz w:val="24"/>
            <w:u w:val="single" w:color="0000FF"/>
          </w:rPr>
          <w:t>www.htmlcodetutorial.com/</w:t>
        </w:r>
      </w:hyperlink>
    </w:p>
    <w:p w:rsidR="005B2961" w:rsidRDefault="008E0CDC">
      <w:pPr>
        <w:pStyle w:val="ListParagraph"/>
        <w:numPr>
          <w:ilvl w:val="0"/>
          <w:numId w:val="18"/>
        </w:numPr>
        <w:tabs>
          <w:tab w:val="left" w:pos="1341"/>
        </w:tabs>
        <w:spacing w:before="137"/>
        <w:ind w:hanging="361"/>
        <w:rPr>
          <w:sz w:val="24"/>
        </w:rPr>
      </w:pPr>
      <w:hyperlink r:id="rId45">
        <w:r>
          <w:rPr>
            <w:color w:val="0000FF"/>
            <w:sz w:val="24"/>
            <w:u w:val="single" w:color="0000FF"/>
          </w:rPr>
          <w:t>www.tutorialspoint.com</w:t>
        </w:r>
      </w:hyperlink>
    </w:p>
    <w:p w:rsidR="005B2961" w:rsidRDefault="008E0CDC">
      <w:pPr>
        <w:pStyle w:val="ListParagraph"/>
        <w:numPr>
          <w:ilvl w:val="0"/>
          <w:numId w:val="18"/>
        </w:numPr>
        <w:tabs>
          <w:tab w:val="left" w:pos="1341"/>
        </w:tabs>
        <w:spacing w:before="139"/>
        <w:ind w:hanging="361"/>
        <w:rPr>
          <w:sz w:val="24"/>
        </w:rPr>
      </w:pPr>
      <w:hyperlink r:id="rId46">
        <w:r>
          <w:rPr>
            <w:color w:val="0000FF"/>
            <w:sz w:val="24"/>
            <w:u w:val="single" w:color="0000FF"/>
          </w:rPr>
          <w:t>www.w3schools.com</w:t>
        </w:r>
      </w:hyperlink>
    </w:p>
    <w:sectPr w:rsidR="005B2961">
      <w:pgSz w:w="12240" w:h="15840"/>
      <w:pgMar w:top="1380" w:right="140" w:bottom="1200" w:left="82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0CDC" w:rsidRDefault="008E0CDC">
      <w:r>
        <w:separator/>
      </w:r>
    </w:p>
  </w:endnote>
  <w:endnote w:type="continuationSeparator" w:id="0">
    <w:p w:rsidR="008E0CDC" w:rsidRDefault="008E0C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2961" w:rsidRDefault="00F0133D">
    <w:pPr>
      <w:pStyle w:val="BodyText"/>
      <w:spacing w:line="14" w:lineRule="auto"/>
      <w:rPr>
        <w:sz w:val="14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3776980</wp:posOffset>
              </wp:positionH>
              <wp:positionV relativeFrom="page">
                <wp:posOffset>9275445</wp:posOffset>
              </wp:positionV>
              <wp:extent cx="219710" cy="165735"/>
              <wp:effectExtent l="0" t="0" r="381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B2961" w:rsidRDefault="008E0CDC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0133D">
                            <w:rPr>
                              <w:rFonts w:ascii="Calibri"/>
                              <w:noProof/>
                            </w:rP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86" type="#_x0000_t202" style="position:absolute;margin-left:297.4pt;margin-top:730.35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" filled="f" stroked="f">
              <v:textbox inset="0,0,0,0">
                <w:txbxContent>
                  <w:p w:rsidR="005B2961" w:rsidRDefault="008E0CDC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0133D">
                      <w:rPr>
                        <w:rFonts w:ascii="Calibri"/>
                        <w:noProof/>
                      </w:rP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0CDC" w:rsidRDefault="008E0CDC">
      <w:r>
        <w:separator/>
      </w:r>
    </w:p>
  </w:footnote>
  <w:footnote w:type="continuationSeparator" w:id="0">
    <w:p w:rsidR="008E0CDC" w:rsidRDefault="008E0C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239341B"/>
    <w:multiLevelType w:val="multilevel"/>
    <w:tmpl w:val="9239341B"/>
    <w:lvl w:ilvl="0">
      <w:start w:val="4"/>
      <w:numFmt w:val="decimal"/>
      <w:lvlText w:val="%1."/>
      <w:lvlJc w:val="left"/>
      <w:pPr>
        <w:ind w:left="939" w:hanging="319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2" w:hanging="42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00" w:hanging="720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9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5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5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B5E306ED"/>
    <w:multiLevelType w:val="multilevel"/>
    <w:tmpl w:val="B5E306ED"/>
    <w:lvl w:ilvl="0">
      <w:start w:val="3"/>
      <w:numFmt w:val="decimal"/>
      <w:lvlText w:val="%1"/>
      <w:lvlJc w:val="left"/>
      <w:pPr>
        <w:ind w:left="1251" w:hanging="63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51" w:hanging="63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51" w:hanging="631"/>
        <w:jc w:val="left"/>
      </w:pPr>
      <w:rPr>
        <w:rFonts w:hint="default"/>
        <w:spacing w:val="-3"/>
        <w:w w:val="100"/>
        <w:lang w:val="en-US" w:eastAsia="en-US" w:bidi="ar-SA"/>
      </w:rPr>
    </w:lvl>
    <w:lvl w:ilvl="3">
      <w:numFmt w:val="bullet"/>
      <w:lvlText w:val=""/>
      <w:lvlJc w:val="left"/>
      <w:pPr>
        <w:ind w:left="13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6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BF205925"/>
    <w:multiLevelType w:val="multilevel"/>
    <w:tmpl w:val="BF205925"/>
    <w:lvl w:ilvl="0">
      <w:start w:val="2"/>
      <w:numFmt w:val="decimal"/>
      <w:lvlText w:val="%1"/>
      <w:lvlJc w:val="left"/>
      <w:pPr>
        <w:ind w:left="1340" w:hanging="72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340" w:hanging="72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3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9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C8879AEF"/>
    <w:multiLevelType w:val="multilevel"/>
    <w:tmpl w:val="C8879AEF"/>
    <w:lvl w:ilvl="0">
      <w:start w:val="4"/>
      <w:numFmt w:val="decimal"/>
      <w:lvlText w:val="%1"/>
      <w:lvlJc w:val="left"/>
      <w:pPr>
        <w:ind w:left="1040" w:hanging="4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40" w:hanging="42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4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CF092B84"/>
    <w:multiLevelType w:val="multilevel"/>
    <w:tmpl w:val="CF092B84"/>
    <w:lvl w:ilvl="0">
      <w:numFmt w:val="bullet"/>
      <w:lvlText w:val="•"/>
      <w:lvlJc w:val="left"/>
      <w:pPr>
        <w:ind w:left="620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686" w:hanging="144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52" w:hanging="14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18" w:hanging="1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4" w:hanging="1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50" w:hanging="1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6" w:hanging="1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82" w:hanging="1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8" w:hanging="144"/>
      </w:pPr>
      <w:rPr>
        <w:rFonts w:hint="default"/>
        <w:lang w:val="en-US" w:eastAsia="en-US" w:bidi="ar-SA"/>
      </w:rPr>
    </w:lvl>
  </w:abstractNum>
  <w:abstractNum w:abstractNumId="5" w15:restartNumberingAfterBreak="0">
    <w:nsid w:val="D7F9FE59"/>
    <w:multiLevelType w:val="multilevel"/>
    <w:tmpl w:val="D7F9FE59"/>
    <w:lvl w:ilvl="0">
      <w:start w:val="1"/>
      <w:numFmt w:val="decimal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3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9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DCBA6B53"/>
    <w:multiLevelType w:val="multilevel"/>
    <w:tmpl w:val="DCBA6B53"/>
    <w:lvl w:ilvl="0">
      <w:numFmt w:val="bullet"/>
      <w:lvlText w:val=""/>
      <w:lvlJc w:val="left"/>
      <w:pPr>
        <w:ind w:left="13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3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9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F4B5D9F5"/>
    <w:multiLevelType w:val="multilevel"/>
    <w:tmpl w:val="F4B5D9F5"/>
    <w:lvl w:ilvl="0">
      <w:numFmt w:val="bullet"/>
      <w:lvlText w:val=""/>
      <w:lvlJc w:val="left"/>
      <w:pPr>
        <w:ind w:left="13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233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9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939" w:hanging="320"/>
        <w:jc w:val="righ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0" w:hanging="42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620" w:hanging="17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320" w:hanging="1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00" w:hanging="1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0" w:hanging="1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0" w:hanging="1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0" w:hanging="1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0" w:hanging="171"/>
      </w:pPr>
      <w:rPr>
        <w:rFonts w:hint="default"/>
        <w:lang w:val="en-US" w:eastAsia="en-US" w:bidi="ar-SA"/>
      </w:rPr>
    </w:lvl>
  </w:abstractNum>
  <w:abstractNum w:abstractNumId="9" w15:restartNumberingAfterBreak="0">
    <w:nsid w:val="0248C179"/>
    <w:multiLevelType w:val="multilevel"/>
    <w:tmpl w:val="0248C179"/>
    <w:lvl w:ilvl="0">
      <w:start w:val="1"/>
      <w:numFmt w:val="decimal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3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9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03D62ECE"/>
    <w:multiLevelType w:val="multilevel"/>
    <w:tmpl w:val="03D62ECE"/>
    <w:lvl w:ilvl="0">
      <w:start w:val="1"/>
      <w:numFmt w:val="decimal"/>
      <w:lvlText w:val="%1."/>
      <w:lvlJc w:val="left"/>
      <w:pPr>
        <w:ind w:left="1340" w:hanging="360"/>
        <w:jc w:val="left"/>
      </w:pPr>
      <w:rPr>
        <w:rFonts w:hint="default"/>
        <w:w w:val="100"/>
        <w:lang w:val="en-US" w:eastAsia="en-US" w:bidi="ar-SA"/>
      </w:rPr>
    </w:lvl>
    <w:lvl w:ilvl="1">
      <w:numFmt w:val="bullet"/>
      <w:lvlText w:val="•"/>
      <w:lvlJc w:val="left"/>
      <w:pPr>
        <w:ind w:left="233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9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470EC97"/>
    <w:multiLevelType w:val="multilevel"/>
    <w:tmpl w:val="2470EC97"/>
    <w:lvl w:ilvl="0">
      <w:start w:val="1"/>
      <w:numFmt w:val="decimal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3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9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5B654F3"/>
    <w:multiLevelType w:val="multilevel"/>
    <w:tmpl w:val="25B654F3"/>
    <w:lvl w:ilvl="0">
      <w:start w:val="1"/>
      <w:numFmt w:val="decimal"/>
      <w:lvlText w:val="%1."/>
      <w:lvlJc w:val="left"/>
      <w:pPr>
        <w:ind w:left="20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8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2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9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3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A8F537B"/>
    <w:multiLevelType w:val="multilevel"/>
    <w:tmpl w:val="2A8F537B"/>
    <w:lvl w:ilvl="0">
      <w:start w:val="4"/>
      <w:numFmt w:val="decimal"/>
      <w:lvlText w:val="%1"/>
      <w:lvlJc w:val="left"/>
      <w:pPr>
        <w:ind w:left="1340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40" w:hanging="720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340" w:hanging="720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"/>
      <w:lvlJc w:val="left"/>
      <w:pPr>
        <w:ind w:left="20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31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D4DC07F"/>
    <w:multiLevelType w:val="multilevel"/>
    <w:tmpl w:val="4D4DC07F"/>
    <w:lvl w:ilvl="0">
      <w:start w:val="1"/>
      <w:numFmt w:val="upperLetter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0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lowerLetter"/>
      <w:lvlText w:val="%3-"/>
      <w:lvlJc w:val="left"/>
      <w:pPr>
        <w:ind w:left="2060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5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9ADCABA"/>
    <w:multiLevelType w:val="multilevel"/>
    <w:tmpl w:val="59ADCABA"/>
    <w:lvl w:ilvl="0">
      <w:start w:val="2"/>
      <w:numFmt w:val="decimal"/>
      <w:lvlText w:val="%1"/>
      <w:lvlJc w:val="left"/>
      <w:pPr>
        <w:ind w:left="1050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0" w:hanging="43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340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48" w:hanging="1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3" w:hanging="1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7" w:hanging="1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2" w:hanging="1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6" w:hanging="1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1" w:hanging="144"/>
      </w:pPr>
      <w:rPr>
        <w:rFonts w:hint="default"/>
        <w:lang w:val="en-US" w:eastAsia="en-US" w:bidi="ar-SA"/>
      </w:rPr>
    </w:lvl>
  </w:abstractNum>
  <w:abstractNum w:abstractNumId="16" w15:restartNumberingAfterBreak="0">
    <w:nsid w:val="5A241D34"/>
    <w:multiLevelType w:val="multilevel"/>
    <w:tmpl w:val="5A241D34"/>
    <w:lvl w:ilvl="0">
      <w:numFmt w:val="bullet"/>
      <w:lvlText w:val=""/>
      <w:lvlJc w:val="left"/>
      <w:pPr>
        <w:ind w:left="13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3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9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2183CF9"/>
    <w:multiLevelType w:val="multilevel"/>
    <w:tmpl w:val="72183CF9"/>
    <w:lvl w:ilvl="0">
      <w:start w:val="3"/>
      <w:numFmt w:val="decimal"/>
      <w:lvlText w:val="%1"/>
      <w:lvlJc w:val="left"/>
      <w:pPr>
        <w:ind w:left="1181" w:hanging="56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181" w:hanging="56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1" w:hanging="561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en-US" w:eastAsia="en-US" w:bidi="ar-SA"/>
      </w:rPr>
    </w:lvl>
    <w:lvl w:ilvl="3">
      <w:numFmt w:val="bullet"/>
      <w:lvlText w:val=""/>
      <w:lvlJc w:val="left"/>
      <w:pPr>
        <w:ind w:left="1340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46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1" w:hanging="36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4"/>
  </w:num>
  <w:num w:numId="3">
    <w:abstractNumId w:val="15"/>
  </w:num>
  <w:num w:numId="4">
    <w:abstractNumId w:val="2"/>
  </w:num>
  <w:num w:numId="5">
    <w:abstractNumId w:val="1"/>
  </w:num>
  <w:num w:numId="6">
    <w:abstractNumId w:val="10"/>
  </w:num>
  <w:num w:numId="7">
    <w:abstractNumId w:val="12"/>
  </w:num>
  <w:num w:numId="8">
    <w:abstractNumId w:val="17"/>
  </w:num>
  <w:num w:numId="9">
    <w:abstractNumId w:val="9"/>
  </w:num>
  <w:num w:numId="10">
    <w:abstractNumId w:val="0"/>
  </w:num>
  <w:num w:numId="11">
    <w:abstractNumId w:val="13"/>
  </w:num>
  <w:num w:numId="12">
    <w:abstractNumId w:val="16"/>
  </w:num>
  <w:num w:numId="13">
    <w:abstractNumId w:val="3"/>
  </w:num>
  <w:num w:numId="14">
    <w:abstractNumId w:val="14"/>
  </w:num>
  <w:num w:numId="15">
    <w:abstractNumId w:val="7"/>
  </w:num>
  <w:num w:numId="16">
    <w:abstractNumId w:val="11"/>
  </w:num>
  <w:num w:numId="17">
    <w:abstractNumId w:val="6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0"/>
  <w:displayVertic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8BA"/>
    <w:rsid w:val="003B35C4"/>
    <w:rsid w:val="003E1C2E"/>
    <w:rsid w:val="00533FE2"/>
    <w:rsid w:val="005B2961"/>
    <w:rsid w:val="006A08BA"/>
    <w:rsid w:val="008E0CDC"/>
    <w:rsid w:val="00933160"/>
    <w:rsid w:val="00C71F46"/>
    <w:rsid w:val="00CC0B7B"/>
    <w:rsid w:val="00F0133D"/>
    <w:rsid w:val="085B6CA8"/>
    <w:rsid w:val="2134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A2718BD9-E079-4A9B-9357-E6B1FAA84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spacing w:before="59"/>
      <w:ind w:left="939" w:hanging="320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1"/>
    <w:qFormat/>
    <w:pPr>
      <w:ind w:left="1700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1340" w:hanging="361"/>
    </w:pPr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ind w:left="107"/>
    </w:pPr>
  </w:style>
  <w:style w:type="paragraph" w:styleId="Header">
    <w:name w:val="header"/>
    <w:basedOn w:val="Normal"/>
    <w:link w:val="HeaderChar"/>
    <w:rsid w:val="0093316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933160"/>
    <w:rPr>
      <w:rFonts w:eastAsia="Times New Roman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rsid w:val="0093316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933160"/>
    <w:rPr>
      <w:rFonts w:eastAsia="Times New Roman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hyperlink" Target="https://www.codecademy.com/catalog/language/html-css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hyperlink" Target="https://www.javatpoint.com/creating-jsp-in-eclipse-ide" TargetMode="External"/><Relationship Id="rId45" Type="http://schemas.openxmlformats.org/officeDocument/2006/relationships/hyperlink" Target="http://www.tutorialspoin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eg"/><Relationship Id="rId44" Type="http://schemas.openxmlformats.org/officeDocument/2006/relationships/hyperlink" Target="http://www.htmlcodetutorial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ww.wikipedia.com/" TargetMode="External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hyperlink" Target="http://www.w3schools.com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www.geeksforgeeks.org/introduction-to-js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5"/>
    <customShpInfo spid="_x0000_s1026" textRotate="1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50"/>
    <customShpInfo spid="_x0000_s2062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63"/>
    <customShpInfo spid="_x0000_s2074"/>
    <customShpInfo spid="_x0000_s2076"/>
    <customShpInfo spid="_x0000_s2075"/>
    <customShpInfo spid="_x0000_s2077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2078"/>
    <customShpInfo spid="_x0000_s2088"/>
    <customShpInfo spid="_x0000_s2089"/>
    <customShpInfo spid="_x0000_s2090"/>
    <customShpInfo spid="_x0000_s2091"/>
    <customShpInfo spid="_x0000_s2092"/>
    <customShpInfo spid="_x0000_s2093"/>
    <customShpInfo spid="_x0000_s2094"/>
    <customShpInfo spid="_x0000_s2095"/>
    <customShpInfo spid="_x0000_s2096"/>
    <customShpInfo spid="_x0000_s2097"/>
    <customShpInfo spid="_x0000_s2098"/>
    <customShpInfo spid="_x0000_s2099"/>
    <customShpInfo spid="_x0000_s2087"/>
    <customShpInfo spid="_x0000_s2101"/>
    <customShpInfo spid="_x0000_s2102"/>
    <customShpInfo spid="_x0000_s2103"/>
    <customShpInfo spid="_x0000_s2104"/>
    <customShpInfo spid="_x0000_s2100"/>
    <customShpInfo spid="_x0000_s2105"/>
    <customShpInfo spid="_x0000_s2106"/>
    <customShpInfo spid="_x0000_s2108"/>
    <customShpInfo spid="_x0000_s2109"/>
    <customShpInfo spid="_x0000_s2110"/>
    <customShpInfo spid="_x0000_s2111"/>
    <customShpInfo spid="_x0000_s2107"/>
    <customShpInfo spid="_x0000_s2112"/>
    <customShpInfo spid="_x0000_s2113"/>
    <customShpInfo spid="_x0000_s2115"/>
    <customShpInfo spid="_x0000_s2116"/>
    <customShpInfo spid="_x0000_s2117"/>
    <customShpInfo spid="_x0000_s2118"/>
    <customShpInfo spid="_x0000_s2114"/>
    <customShpInfo spid="_x0000_s2119"/>
    <customShpInfo spid="_x0000_s2120"/>
    <customShpInfo spid="_x0000_s2122"/>
    <customShpInfo spid="_x0000_s2123"/>
    <customShpInfo spid="_x0000_s2124"/>
    <customShpInfo spid="_x0000_s2125"/>
    <customShpInfo spid="_x0000_s2126"/>
    <customShpInfo spid="_x0000_s2127"/>
    <customShpInfo spid="_x0000_s2128"/>
    <customShpInfo spid="_x0000_s2129"/>
    <customShpInfo spid="_x0000_s2130"/>
    <customShpInfo spid="_x0000_s2131"/>
    <customShpInfo spid="_x0000_s2132"/>
    <customShpInfo spid="_x0000_s2133"/>
    <customShpInfo spid="_x0000_s2121"/>
    <customShpInfo spid="_x0000_s2135"/>
    <customShpInfo spid="_x0000_s2136"/>
    <customShpInfo spid="_x0000_s2137"/>
    <customShpInfo spid="_x0000_s2138"/>
    <customShpInfo spid="_x0000_s2134"/>
    <customShpInfo spid="_x0000_s2139"/>
    <customShpInfo spid="_x0000_s214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45</Pages>
  <Words>3635</Words>
  <Characters>20725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yashika.jignesh.sisodiya@outlook.com</dc:creator>
  <cp:lastModifiedBy>Mohammad Saad Bhaldar</cp:lastModifiedBy>
  <cp:revision>2</cp:revision>
  <dcterms:created xsi:type="dcterms:W3CDTF">2023-12-16T19:22:00Z</dcterms:created>
  <dcterms:modified xsi:type="dcterms:W3CDTF">2023-12-16T19:22:00Z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2023-12-15T00:00:00Z</vt:filetime>
  </property>
  <property fmtid="{D5CDD505-2E9C-101B-9397-08002B2CF9AE}" pid="5" name="KSOProductBuildVer">
    <vt:lpwstr>1033-12.2.0.13359</vt:lpwstr>
  </property>
  <property fmtid="{D5CDD505-2E9C-101B-9397-08002B2CF9AE}" pid="6" name="ICV">
    <vt:lpwstr>3C4D37D02E6A4FEB99945F2D8DD0109A_12</vt:lpwstr>
  </property>
</Properties>
</file>